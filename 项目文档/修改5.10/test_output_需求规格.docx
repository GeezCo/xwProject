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956F" w14:textId="77777777" w:rsidR="00CD1944" w:rsidRDefault="00CD1944">
      <w:pPr>
        <w:spacing w:line="560" w:lineRule="exact"/>
      </w:pPr>
    </w:p>
    <w:p w14:paraId="39817454" w14:textId="77777777" w:rsidR="00CD1944" w:rsidRDefault="00CD1944">
      <w:pPr>
        <w:spacing w:line="560" w:lineRule="exact"/>
      </w:pPr>
    </w:p>
    <w:p w14:paraId="36588C6A" w14:textId="77777777" w:rsidR="00CD1944" w:rsidRDefault="00CD1944">
      <w:pPr>
        <w:spacing w:line="560" w:lineRule="exact"/>
      </w:pPr>
    </w:p>
    <w:p w14:paraId="7E0F866F" w14:textId="77777777" w:rsidR="00CD1944" w:rsidRDefault="00CD1944">
      <w:pPr>
        <w:spacing w:line="560" w:lineRule="exact"/>
        <w:rPr>
          <w:rFonts w:eastAsia="宋体"/>
          <w:lang w:eastAsia="zh-CN"/>
        </w:rPr>
      </w:pPr>
    </w:p>
    <w:p w14:paraId="34A55EEA" w14:textId="77777777" w:rsidR="00CD1944" w:rsidRDefault="00CD1944">
      <w:pPr>
        <w:spacing w:line="560" w:lineRule="exact"/>
      </w:pPr>
    </w:p>
    <w:p w14:paraId="473703F6" w14:textId="77777777" w:rsidR="00CD1944" w:rsidRDefault="00CD1944">
      <w:pPr>
        <w:spacing w:line="560" w:lineRule="exact"/>
      </w:pPr>
    </w:p>
    <w:p w14:paraId="249FBCC0" w14:textId="77777777" w:rsidR="00CD1944" w:rsidRDefault="00CD1944"/>
    <w:p w14:paraId="1F18D710" w14:textId="77777777" w:rsidR="00CD1944" w:rsidRDefault="00CD1944"/>
    <w:p w14:paraId="16FF34F7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献微系统技术文件</w:t>
      </w:r>
    </w:p>
    <w:p w14:paraId="579FAB64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软件设计说明</w:t>
      </w:r>
    </w:p>
    <w:p w14:paraId="237EF5FE" w14:textId="77777777" w:rsidR="00CD1944" w:rsidRDefault="00CD1944">
      <w:pPr>
        <w:rPr>
          <w:lang w:eastAsia="zh-CN"/>
        </w:rPr>
      </w:pPr>
    </w:p>
    <w:p w14:paraId="58AFE2DF" w14:textId="77777777" w:rsidR="00CD1944" w:rsidRDefault="00CD1944">
      <w:pPr>
        <w:rPr>
          <w:lang w:eastAsia="zh-CN"/>
        </w:rPr>
      </w:pPr>
    </w:p>
    <w:p w14:paraId="6E9F576E" w14:textId="77777777" w:rsidR="00CD1944" w:rsidRDefault="00CD1944">
      <w:pPr>
        <w:rPr>
          <w:lang w:eastAsia="zh-CN"/>
        </w:rPr>
      </w:pPr>
    </w:p>
    <w:p w14:paraId="71EA0FAB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文档标识号：XW-SDD-001</w:t>
      </w:r>
    </w:p>
    <w:p w14:paraId="3B6804F0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版 本 号：V1.0.0</w:t>
      </w:r>
    </w:p>
    <w:p w14:paraId="209241BB" w14:textId="77777777" w:rsidR="00CD1944" w:rsidRDefault="00CD1944">
      <w:pPr>
        <w:spacing w:line="560" w:lineRule="exact"/>
        <w:jc w:val="center"/>
        <w:rPr>
          <w:lang w:eastAsia="zh-CN"/>
        </w:rPr>
      </w:pPr>
    </w:p>
    <w:p w14:paraId="25F074E8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编制单位：献微系统开发团队</w:t>
      </w:r>
    </w:p>
    <w:p w14:paraId="14C1B72F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编制日期：2026年5月</w:t>
      </w:r>
    </w:p>
    <w:p w14:paraId="669D43D0" w14:textId="77777777" w:rsidR="00CD194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3F762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lastRenderedPageBreak/>
        <w:t>文档修改记录</w:t>
      </w:r>
    </w:p>
    <w:p w14:paraId="2FA5809A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表0-1 文档修改记录表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 w:rsidR="00CD1944" w14:paraId="380B6770" w14:textId="77777777">
        <w:trPr>
          <w:jc w:val="center"/>
        </w:trPr>
        <w:tc>
          <w:tcPr>
            <w:tcW w:w="1385" w:type="dxa"/>
            <w:shd w:val="clear" w:color="auto" w:fill="auto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B436F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版本号</w:t>
            </w:r>
          </w:p>
        </w:tc>
        <w:tc>
          <w:tcPr>
            <w:tcW w:w="1385" w:type="dxa"/>
            <w:shd w:val="clear" w:color="auto" w:fill="auto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50B47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修改原因</w:t>
            </w:r>
          </w:p>
        </w:tc>
        <w:tc>
          <w:tcPr>
            <w:tcW w:w="1385" w:type="dxa"/>
            <w:shd w:val="clear" w:color="auto" w:fill="auto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CBD96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修改内容</w:t>
            </w:r>
          </w:p>
        </w:tc>
        <w:tc>
          <w:tcPr>
            <w:tcW w:w="1385" w:type="dxa"/>
            <w:shd w:val="clear" w:color="auto" w:fill="auto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04C0C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修改人</w:t>
            </w:r>
          </w:p>
        </w:tc>
        <w:tc>
          <w:tcPr>
            <w:tcW w:w="1385" w:type="dxa"/>
            <w:shd w:val="clear" w:color="auto" w:fill="auto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07BF3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日期</w:t>
            </w:r>
          </w:p>
        </w:tc>
        <w:tc>
          <w:tcPr>
            <w:tcW w:w="1385" w:type="dxa"/>
            <w:shd w:val="clear" w:color="auto" w:fill="auto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E3CA8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备注</w:t>
            </w:r>
          </w:p>
        </w:tc>
      </w:tr>
      <w:tr w:rsidR="00CD1944" w14:paraId="46D2C350" w14:textId="77777777">
        <w:trPr>
          <w:jc w:val="center"/>
        </w:trPr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288BFE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V1.0.0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1DBF3E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新建文档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4CDE2E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创建软件设计说明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029EDF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献微系统开发团队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23F89D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2026-05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13D0A8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初始版本</w:t>
            </w:r>
          </w:p>
        </w:tc>
      </w:tr>
    </w:tbl>
    <w:p w14:paraId="1E9BB2C6" w14:textId="77777777" w:rsidR="00CD1944" w:rsidRDefault="00000000">
      <w:r>
        <w:br w:type="page"/>
      </w:r>
    </w:p>
    <w:p w14:paraId="5626202F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</w:rPr>
        <w:lastRenderedPageBreak/>
        <w:t xml:space="preserve">目  </w:t>
      </w:r>
      <w:r>
        <w:rPr>
          <w:rFonts w:ascii="仿宋GB2312" w:eastAsia="仿宋GB2312" w:hAnsi="仿宋GB2312" w:hint="eastAsia"/>
          <w:b w:val="0"/>
          <w:sz w:val="32"/>
          <w:lang w:eastAsia="zh-CN"/>
        </w:rPr>
        <w:t>录</w:t>
      </w:r>
    </w:p>
    <w:p w14:paraId="0FAD8524" w14:textId="77777777" w:rsidR="00CD1944" w:rsidRDefault="00000000">
      <w:pPr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fldChar w:fldCharType="begin"/>
      </w:r>
      <w:r>
        <w:rPr>
          <w:rFonts w:ascii="仿宋GB2312" w:hAnsi="仿宋GB2312" w:eastAsia="仿宋GB2312"/>
          <w:b w:val="0"/>
          <w:sz w:val="32"/>
        </w:rPr>
        <w:instrText xml:space="preserve"> TOC \o "1-5" \h \z \u </w:instrText>
      </w:r>
      <w:r>
        <w:rPr>
          <w:rFonts w:ascii="仿宋GB2312" w:hAnsi="仿宋GB2312" w:eastAsia="仿宋GB2312"/>
          <w:b w:val="0"/>
          <w:sz w:val="32"/>
        </w:rPr>
        <w:fldChar w:fldCharType="separate"/>
      </w:r>
      <w:r>
        <w:rPr>
          <w:rFonts w:hint="eastAsia" w:ascii="仿宋GB2312" w:hAnsi="仿宋GB2312" w:eastAsia="仿宋GB2312"/>
          <w:b w:val="0"/>
          <w:bCs/>
          <w:sz w:val="32"/>
        </w:rPr>
        <w:t>未找到目录项。</w:t>
      </w:r>
      <w:r>
        <w:rPr>
          <w:rFonts w:ascii="仿宋GB2312" w:hAnsi="仿宋GB2312" w:eastAsia="仿宋GB2312"/>
          <w:b w:val="0"/>
          <w:sz w:val="32"/>
        </w:rPr>
        <w:fldChar w:fldCharType="end"/>
      </w:r>
    </w:p>
    <w:p w14:paraId="0ED9764C" w14:textId="77777777" w:rsidR="00CD194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045B626" w14:textId="77777777" w:rsidR="00CD1944" w:rsidRDefault="00000000" w:rsidP="00652CE9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范围</w:t>
      </w:r>
    </w:p>
    <w:p w14:paraId="0D6992CB" w14:textId="77777777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标识</w:t>
      </w:r>
    </w:p>
    <w:p w14:paraId="26313810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本文档适用于献微系统的软件需求规格说明。文档标识号：XW-REQ-001，版本号：V1.0.0。本文档针对的计算机软件配置项（CSCI）为献微系统软件，CSCI标识号为XW-CSCI-001。</w:t>
      </w:r>
    </w:p>
    <w:p w14:paraId="49407624" w14:textId="77777777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系统概述</w:t>
      </w:r>
    </w:p>
    <w:p w14:paraId="49011533" w14:textId="77777777" w:rsidR="00CD1944" w:rsidRDefault="00000000">
      <w:pPr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  <w:lang w:eastAsia="zh-CN"/>
        </w:rPr>
        <w:t>献微系统是一个基于大语言模型（LLM）的军事情报文章撰写与数据分析系统。</w:t>
      </w:r>
      <w:r>
        <w:rPr>
          <w:rFonts w:ascii="仿宋GB2312" w:hAnsi="仿宋GB2312" w:eastAsia="仿宋GB2312"/>
          <w:b w:val="0"/>
          <w:sz w:val="32"/>
        </w:rPr>
        <w:t>系统采用前后端分离的三层架构（Vue 3前端 + Spring Boot后端 + Flask算法服务），通过算法服务调用大语言模型，实现智能化的事件抽取和报文融合功能。</w:t>
      </w:r>
    </w:p>
    <w:p w14:paraId="4997225D" w14:textId="77777777" w:rsidR="00CD1944" w:rsidRDefault="00000000">
      <w:pPr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系统的总体架构如下：</w:t>
      </w:r>
    </w:p>
    <w:p w14:paraId="460E25A6" w14:textId="4A8B361F" w:rsidR="00CD1944" w:rsidRDefault="00B25BA9">
      <w:pPr>
        <w:jc w:val="center"/>
      </w:pPr>
      <w:r>
        <w:rPr>
          <w:noProof/>
        </w:rPr>
        <w:drawing>
          <wp:inline distT="0" distB="0" distL="0" distR="0" wp14:anchorId="59A832FB" wp14:editId="49AE4EC1">
            <wp:extent cx="5278120" cy="211328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1F4F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图1-1 献微系统总体架构图</w:t>
      </w:r>
    </w:p>
    <w:p w14:paraId="1D08D08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系统包含以下三个核心功能模块：</w:t>
      </w:r>
    </w:p>
    <w:p w14:paraId="7635633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报文管理模块：负责军事情报报文的查询、筛选、分类管理、详情查看和批量导入，支持文字报和图文报两种模态类型</w:t>
      </w:r>
    </w:p>
    <w:p w14:paraId="792B7B4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属性抽取模块：基于大语言模型对报文进行层次化事件抽取，提取时间、地点、主体、动作等关键信息，并通过RexUniNlu服务进行多标签分类</w:t>
      </w:r>
    </w:p>
    <w:p w14:paraId="14257EC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报文融合模块：将多篇相关报文的抽取结果进行融合，通过LLM生成包含标题、摘要、时间线和详细内容的综合分析报告</w:t>
      </w:r>
    </w:p>
    <w:p w14:paraId="7D7C86DB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表1-1 系统技术栈总览表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21A55B98" w14:textId="77777777" w:rsidTr="00B25BA9">
        <w:trPr>
          <w:jc w:val="center"/>
        </w:trPr>
        <w:tc>
          <w:tcPr>
            <w:tcW w:w="2771" w:type="dxa"/>
            <w:shd w:val="clear" w:color="auto" w:fill="auto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D4E6A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层级</w:t>
            </w:r>
          </w:p>
        </w:tc>
        <w:tc>
          <w:tcPr>
            <w:tcW w:w="2771" w:type="dxa"/>
            <w:shd w:val="clear" w:color="auto" w:fill="auto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44973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技术栈</w:t>
            </w:r>
          </w:p>
        </w:tc>
        <w:tc>
          <w:tcPr>
            <w:tcW w:w="2771" w:type="dxa"/>
            <w:shd w:val="clear" w:color="auto" w:fill="auto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00CF09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版本</w:t>
            </w:r>
          </w:p>
        </w:tc>
      </w:tr>
      <w:tr w:rsidR="00CD1944" w14:paraId="3FFF0D16" w14:textId="77777777" w:rsidTr="00B25BA9">
        <w:trPr>
          <w:jc w:val="center"/>
        </w:trPr>
        <w:tc>
          <w:tcPr>
            <w:tcW w:w="2771" w:type="dxa"/>
            <w:tcBorders>
              <w:top w:val="single" w:sz="6" w:space="0" w:color="000000"/>
            </w:tcBorders>
          </w:tcPr>
          <w:p w14:paraId="5FB790A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前端</w:t>
            </w:r>
          </w:p>
        </w:tc>
        <w:tc>
          <w:tcPr>
            <w:tcW w:w="2771" w:type="dxa"/>
            <w:tcBorders>
              <w:top w:val="single" w:sz="6" w:space="0" w:color="000000"/>
            </w:tcBorders>
          </w:tcPr>
          <w:p w14:paraId="2035A2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Vue 3 + Vite + Element Plus + Pinia</w:t>
            </w:r>
          </w:p>
        </w:tc>
        <w:tc>
          <w:tcPr>
            <w:tcW w:w="2771" w:type="dxa"/>
            <w:tcBorders>
              <w:top w:val="single" w:sz="6" w:space="0" w:color="000000"/>
            </w:tcBorders>
          </w:tcPr>
          <w:p w14:paraId="44B3C7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3.5.13 / 6.0.7 / 2.9.1 / 2.3.0</w:t>
            </w:r>
          </w:p>
        </w:tc>
      </w:tr>
      <w:tr w:rsidR="00CD1944" w14:paraId="68529204" w14:textId="77777777" w:rsidTr="00B25BA9">
        <w:trPr>
          <w:jc w:val="center"/>
        </w:trPr>
        <w:tc>
          <w:tcPr>
            <w:tcW w:w="2771" w:type="dxa"/>
          </w:tcPr>
          <w:p w14:paraId="36A5E0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后端</w:t>
            </w:r>
          </w:p>
        </w:tc>
        <w:tc>
          <w:tcPr>
            <w:tcW w:w="2771" w:type="dxa"/>
          </w:tcPr>
          <w:p w14:paraId="149EC0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Spring Boot + MyBatis + Druid</w:t>
            </w:r>
          </w:p>
        </w:tc>
        <w:tc>
          <w:tcPr>
            <w:tcW w:w="2771" w:type="dxa"/>
          </w:tcPr>
          <w:p w14:paraId="294572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2.7.18 / 2.3.2 / 1.2.20</w:t>
            </w:r>
          </w:p>
        </w:tc>
      </w:tr>
      <w:tr w:rsidR="00CD1944" w14:paraId="35185F44" w14:textId="77777777" w:rsidTr="00B25BA9">
        <w:trPr>
          <w:jc w:val="center"/>
        </w:trPr>
        <w:tc>
          <w:tcPr>
            <w:tcW w:w="2771" w:type="dxa"/>
          </w:tcPr>
          <w:p w14:paraId="42B898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算法</w:t>
            </w:r>
          </w:p>
        </w:tc>
        <w:tc>
          <w:tcPr>
            <w:tcW w:w="2771" w:type="dxa"/>
          </w:tcPr>
          <w:p w14:paraId="3EB929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Python Flask + OpenAI SDK</w:t>
            </w:r>
          </w:p>
        </w:tc>
        <w:tc>
          <w:tcPr>
            <w:tcW w:w="2771" w:type="dxa"/>
          </w:tcPr>
          <w:p w14:paraId="606F9E4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2.0+ / 1.0+</w:t>
            </w:r>
          </w:p>
        </w:tc>
      </w:tr>
      <w:tr w:rsidR="00CD1944" w14:paraId="435789CD" w14:textId="77777777" w:rsidTr="00B25BA9">
        <w:trPr>
          <w:jc w:val="center"/>
        </w:trPr>
        <w:tc>
          <w:tcPr>
            <w:tcW w:w="2771" w:type="dxa"/>
          </w:tcPr>
          <w:p w14:paraId="030B7A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数据库</w:t>
            </w:r>
          </w:p>
        </w:tc>
        <w:tc>
          <w:tcPr>
            <w:tcW w:w="2771" w:type="dxa"/>
          </w:tcPr>
          <w:p w14:paraId="6A5960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MySQL</w:t>
            </w:r>
          </w:p>
        </w:tc>
        <w:tc>
          <w:tcPr>
            <w:tcW w:w="2771" w:type="dxa"/>
          </w:tcPr>
          <w:p w14:paraId="01DE2C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8.0.33</w:t>
            </w:r>
          </w:p>
        </w:tc>
      </w:tr>
      <w:tr w:rsidR="00CD1944" w14:paraId="7387FE70" w14:textId="77777777" w:rsidTr="00B25BA9">
        <w:trPr>
          <w:jc w:val="center"/>
        </w:trPr>
        <w:tc>
          <w:tcPr>
            <w:tcW w:w="2771" w:type="dxa"/>
          </w:tcPr>
          <w:p w14:paraId="104E5D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</w:t>
            </w:r>
          </w:p>
        </w:tc>
        <w:tc>
          <w:tcPr>
            <w:tcW w:w="2771" w:type="dxa"/>
          </w:tcPr>
          <w:p w14:paraId="297575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Qwen3.5-122B-A10B / GLM-5</w:t>
            </w:r>
          </w:p>
        </w:tc>
        <w:tc>
          <w:tcPr>
            <w:tcW w:w="2771" w:type="dxa"/>
          </w:tcPr>
          <w:p w14:paraId="1A2409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</w:tr>
      <w:tr w:rsidR="00CD1944" w14:paraId="1921BB8E" w14:textId="77777777" w:rsidTr="00B25BA9">
        <w:trPr>
          <w:jc w:val="center"/>
        </w:trPr>
        <w:tc>
          <w:tcPr>
            <w:tcW w:w="2771" w:type="dxa"/>
          </w:tcPr>
          <w:p w14:paraId="4338FD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存储</w:t>
            </w:r>
          </w:p>
        </w:tc>
        <w:tc>
          <w:tcPr>
            <w:tcW w:w="2771" w:type="dxa"/>
          </w:tcPr>
          <w:p w14:paraId="7C6AD04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MinIO</w:t>
            </w:r>
          </w:p>
        </w:tc>
        <w:tc>
          <w:tcPr>
            <w:tcW w:w="2771" w:type="dxa"/>
          </w:tcPr>
          <w:p w14:paraId="28C498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8.5.7</w:t>
            </w:r>
          </w:p>
        </w:tc>
      </w:tr>
    </w:tbl>
    <w:p w14:paraId="3E24EB7C" w14:textId="6AF56AE1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文档概述</w:t>
      </w:r>
    </w:p>
    <w:p w14:paraId="296AD707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本文档描述了献微系统软件的需求规格，包括CSCI能力需求、外部接口需求、内部接口需求、内部数据需求、计算机资源需求等。本文档的读者对象为软件开发人员、测试人员和项目管理人员。</w:t>
      </w:r>
    </w:p>
    <w:p w14:paraId="02C7FF5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本文档按照GJB 438B-2009《军用软件开发文档通用要求》编写，包含以下主要内容：</w:t>
      </w:r>
    </w:p>
    <w:p w14:paraId="4D9C41C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需求：详细描述CSCI的各项功能需求、接口需求、数据需求和性能需求</w:t>
      </w:r>
    </w:p>
    <w:p w14:paraId="7E93D1C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合格性规定：规定验证各项需求的检验方法</w:t>
      </w:r>
    </w:p>
    <w:p w14:paraId="07E3740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需求可追踪性：建立CSCI需求与系统需求之间的追踪关系</w:t>
      </w:r>
    </w:p>
    <w:p w14:paraId="3BE79F0A" w14:textId="6D0A5890" w:rsidR="00CD1944" w:rsidRDefault="00000000" w:rsidP="007B4D01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引用文档</w:t>
      </w:r>
    </w:p>
    <w:p w14:paraId="3FCD22B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本文档引用以下标准规范和相关文档：</w:t>
      </w:r>
    </w:p>
    <w:p w14:paraId="3BB8B4E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GJB 438B-2009 军用软件开发文档通用要求</w:t>
      </w:r>
    </w:p>
    <w:p w14:paraId="380091C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GJB 5000B-2021 军用软件能力成熟度模型</w:t>
      </w:r>
    </w:p>
    <w:p w14:paraId="08E652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GJB 2786A-2009 军用软件开发通用要求</w:t>
      </w:r>
    </w:p>
    <w:p w14:paraId="0703101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XW-SDD-001 献微系统软件设计说明 V1.0.0</w:t>
      </w:r>
    </w:p>
    <w:p w14:paraId="1B8DDE4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XW-SYS-001 献微系统系统框架说明 V1.0</w:t>
      </w:r>
    </w:p>
    <w:p w14:paraId="2C946CE2" w14:textId="498048C1" w:rsidR="00CD1944" w:rsidRDefault="00000000" w:rsidP="007B4D01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需求</w:t>
      </w:r>
    </w:p>
    <w:p w14:paraId="5521EAF3" w14:textId="12776F19" w:rsidR="00CD1944" w:rsidRDefault="00000000" w:rsidP="00B1055A">
      <w:pPr>
        <w:pStyle w:val="2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要求的状态和方式</w:t>
      </w:r>
    </w:p>
    <w:p w14:paraId="113F45BF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CSCI应在以下状态下运行：</w:t>
      </w:r>
    </w:p>
    <w:p w14:paraId="43635F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正常运行状态：所有服务（前端、后端、算法服务、MySQL、MinIO）正常运行，系统提供全部功能</w:t>
      </w:r>
    </w:p>
    <w:p w14:paraId="5648AEF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维护状态：部分服务停止运行，进行系统升级、数据迁移或配置变更</w:t>
      </w:r>
    </w:p>
    <w:p w14:paraId="3D6D792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降级运行状态：当LLM服务不可用时，报文管理功能（查询、筛选、详情查看）仍应正常使用，属性抽取和报文融合功能返回明确的错误提示</w:t>
      </w:r>
    </w:p>
    <w:p w14:paraId="2BCE6A59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CSCI应支持以下运行方式：</w:t>
      </w:r>
    </w:p>
    <w:p w14:paraId="28D2983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开发模式：前端通过Vite开发服务器（:8080）运行，支持HMR热更新</w:t>
      </w:r>
    </w:p>
    <w:p w14:paraId="3227806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生产模式：前端构建为静态文件由Nginx提供服务，后端以JAR包方式运行，Docker Compose编排基础服务</w:t>
      </w:r>
    </w:p>
    <w:p w14:paraId="3075CF41" w14:textId="0AADBCD3" w:rsidR="00CD1944" w:rsidRPr="00B1055A" w:rsidRDefault="00000000" w:rsidP="00B1055A">
      <w:pPr>
        <w:pStyle w:val="21"/>
        <w:spacing w:line="580" w:lineRule="exact"/>
        <w:ind w:firstLine="480"/>
        <w:jc w:val="both"/>
      </w:pPr>
      <w:r w:rsidRPr="00B1055A">
        <w:rPr>
          <w:rFonts w:ascii="仿宋GB2312" w:hAnsi="仿宋GB2312" w:eastAsia="仿宋GB2312"/>
          <w:b w:val="0"/>
          <w:sz w:val="32"/>
        </w:rPr>
        <w:t>CSCI</w:t>
      </w:r>
      <w:r w:rsidRPr="00B1055A">
        <w:rPr>
          <w:rFonts w:ascii="仿宋GB2312" w:hAnsi="仿宋GB2312" w:eastAsia="仿宋GB2312"/>
          <w:b w:val="0"/>
          <w:sz w:val="32"/>
        </w:rPr>
        <w:t>能力需求</w:t>
      </w:r>
    </w:p>
    <w:p w14:paraId="329CB04E" w14:textId="6C8EA242" w:rsidR="00CD1944" w:rsidRPr="00B1055A" w:rsidRDefault="00000000" w:rsidP="00B1055A">
      <w:pPr>
        <w:pStyle w:val="31"/>
        <w:spacing w:line="580" w:lineRule="exact"/>
        <w:ind w:firstLine="480"/>
        <w:jc w:val="both"/>
      </w:pPr>
      <w:r w:rsidRPr="00B1055A">
        <w:rPr>
          <w:rFonts w:ascii="仿宋GB2312" w:hAnsi="仿宋GB2312" w:eastAsia="仿宋GB2312"/>
          <w:b w:val="0"/>
          <w:sz w:val="32"/>
        </w:rPr>
        <w:t>报文管理能力（</w:t>
      </w:r>
      <w:r w:rsidRPr="00B1055A">
        <w:rPr>
          <w:rFonts w:ascii="仿宋GB2312" w:hAnsi="仿宋GB2312" w:eastAsia="仿宋GB2312"/>
          <w:b w:val="0"/>
          <w:sz w:val="32"/>
        </w:rPr>
        <w:t>REQ-TEXT</w:t>
      </w:r>
      <w:r w:rsidRPr="00B1055A">
        <w:rPr>
          <w:rFonts w:ascii="仿宋GB2312" w:hAnsi="仿宋GB2312" w:eastAsia="仿宋GB2312"/>
          <w:b w:val="0"/>
          <w:sz w:val="32"/>
        </w:rPr>
        <w:t>）</w:t>
      </w:r>
    </w:p>
    <w:p w14:paraId="402462F3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系统应提供完整的军事情报报文管理功能，包括报文查询、分类管理、详情查看和数据导入。</w:t>
      </w:r>
    </w:p>
    <w:p w14:paraId="4EF4CA1C" w14:textId="5ABF783B" w:rsidR="00CD1944" w:rsidRPr="00E924E7" w:rsidRDefault="00000000" w:rsidP="00E924E7">
      <w:pPr>
        <w:pStyle w:val="4"/>
        <w:spacing w:line="580" w:lineRule="exact"/>
        <w:ind w:firstLine="480"/>
        <w:jc w:val="both"/>
      </w:pPr>
      <w:r w:rsidRPr="00E924E7">
        <w:rPr>
          <w:rFonts w:ascii="仿宋GB2312" w:hAnsi="仿宋GB2312" w:eastAsia="仿宋GB2312"/>
          <w:b w:val="0"/>
          <w:sz w:val="32"/>
        </w:rPr>
        <w:t xml:space="preserve">REQ-TEXT-001 </w:t>
      </w:r>
      <w:r w:rsidRPr="00E924E7">
        <w:rPr>
          <w:rFonts w:ascii="仿宋GB2312" w:hAnsi="仿宋GB2312" w:eastAsia="仿宋GB2312"/>
          <w:b w:val="0"/>
          <w:sz w:val="32"/>
        </w:rPr>
        <w:t>报文分页查询</w:t>
      </w:r>
    </w:p>
    <w:p w14:paraId="1FFA791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功能描述：系统应支持报文分页查询功能，用户可通过分类ID、模态类型和关键词进行筛选</w:t>
      </w:r>
    </w:p>
    <w:p w14:paraId="6704A79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89F5C0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pageNum：整数，页码，从1开始，必填</w:t>
      </w:r>
    </w:p>
    <w:p w14:paraId="549B17A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pageSize：整数，每页条数，范围1至100，默认10</w:t>
      </w:r>
    </w:p>
    <w:p w14:paraId="5CE7D6C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typeId：整数，分类ID，可选</w:t>
      </w:r>
    </w:p>
    <w:p w14:paraId="4526AFE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4) modalType：字符串，报文模态类型（文字报/图文报），可选</w:t>
      </w:r>
    </w:p>
    <w:p w14:paraId="78384D65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5) keyword：字符串，搜索关键词，可选</w:t>
      </w:r>
    </w:p>
    <w:p w14:paraId="22FE194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</w:t>
      </w:r>
    </w:p>
    <w:p w14:paraId="091C5665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查询成功：返回分页结果，包含total（总记录数）、list（报文列表，含sid、title、content、times、type、modalType、images、isExtracted）、pageNum、pageSize</w:t>
      </w:r>
    </w:p>
    <w:p w14:paraId="1F2B0A81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查询失败：返回错误码（code=0）和错误信息</w:t>
      </w:r>
    </w:p>
    <w:p w14:paraId="513EB7F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性能要求：在1万条报文数据规模下，响应时间应不超过2秒</w:t>
      </w:r>
    </w:p>
    <w:p w14:paraId="6E24C5B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3C2CE49" w14:textId="6D869F4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REQ-TEXT-002 </w:t>
      </w:r>
      <w:r>
        <w:rPr>
          <w:rFonts w:ascii="仿宋GB2312" w:hAnsi="仿宋GB2312" w:eastAsia="仿宋GB2312"/>
          <w:b w:val="0"/>
          <w:sz w:val="32"/>
        </w:rPr>
        <w:t>报文详情查看</w:t>
      </w:r>
    </w:p>
    <w:p w14:paraId="33708C4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功能描述：系统应支持按报文唯一标识查看报文详情，包括文本内容和图片</w:t>
      </w:r>
    </w:p>
    <w:p w14:paraId="7FC25DC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5E93866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sid：长整型，报文唯一标识，必填</w:t>
      </w:r>
    </w:p>
    <w:p w14:paraId="5C98472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</w:t>
      </w:r>
    </w:p>
    <w:p w14:paraId="58EDA6C9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返回完整的OriginTextDTO对象，包含sid、title、content、times、type、modalType、images、isExtracted</w:t>
      </w:r>
    </w:p>
    <w:p w14:paraId="3024592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图文报应返回images字段（JSON数组格式的图片文件名列表）</w:t>
      </w:r>
    </w:p>
    <w:p w14:paraId="7D7C980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FE188E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A4EEF72" w14:textId="2A7D2A7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REQ-TEXT-003 </w:t>
      </w:r>
      <w:r>
        <w:rPr>
          <w:rFonts w:ascii="仿宋GB2312" w:hAnsi="仿宋GB2312" w:eastAsia="仿宋GB2312"/>
          <w:b w:val="0"/>
          <w:sz w:val="32"/>
        </w:rPr>
        <w:t>分类目录管理</w:t>
      </w:r>
    </w:p>
    <w:p w14:paraId="4144D23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功能描述：系统应支持分类目录的树形展示、新增、删除和批量删除操作</w:t>
      </w:r>
    </w:p>
    <w:p w14:paraId="08414D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C50299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查询：无参数</w:t>
      </w:r>
    </w:p>
    <w:p w14:paraId="3A598A0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新增：typeName（分类名称）、parentId（父分类ID，0表示一级分类）</w:t>
      </w:r>
    </w:p>
    <w:p w14:paraId="18123E5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3) 删除：id（分类ID）</w:t>
      </w:r>
    </w:p>
    <w:p w14:paraId="0EEF324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</w:t>
      </w:r>
    </w:p>
    <w:p w14:paraId="0967B17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查询：返回树形结构的分类目录列表（支持多级嵌套，通过parentId自关联实现）</w:t>
      </w:r>
    </w:p>
    <w:p w14:paraId="6A110C5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新增/删除：返回操作结果</w:t>
      </w:r>
    </w:p>
    <w:p w14:paraId="2B13FA3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约束条件：删除分类时应支持级联删除（同时删除分类下的报文）</w:t>
      </w:r>
    </w:p>
    <w:p w14:paraId="3873E7A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合格性方法：测试</w:t>
      </w:r>
    </w:p>
    <w:p w14:paraId="518BB8CE" w14:textId="75F106D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REQ-TEXT-004 </w:t>
      </w:r>
      <w:r>
        <w:rPr>
          <w:rFonts w:ascii="仿宋GB2312" w:hAnsi="仿宋GB2312" w:eastAsia="仿宋GB2312"/>
          <w:b w:val="0"/>
          <w:sz w:val="32"/>
        </w:rPr>
        <w:t>报文批量导入</w:t>
      </w:r>
    </w:p>
    <w:p w14:paraId="783D925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功能描述：系统应支持JSONL格式的报文批量导入功能</w:t>
      </w:r>
    </w:p>
    <w:p w14:paraId="6D234BA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7E1AF74C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上传文件：JSONL格式，每行一条JSON记录，包含title、content、times、type等字段</w:t>
      </w:r>
    </w:p>
    <w:p w14:paraId="6B8E1B8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45C2690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导入成功：返回成功导入的记录数</w:t>
      </w:r>
    </w:p>
    <w:p w14:paraId="4E42FAF1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导入失败：返回失败原因及失败记录信息</w:t>
      </w:r>
    </w:p>
    <w:p w14:paraId="7AA1D68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约束条件：系统应支持UTF-8、GBK、GB2312编码的文件</w:t>
      </w:r>
    </w:p>
    <w:p w14:paraId="2DAEDC5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848E355" w14:textId="567F75E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REQ-TEXT-005 </w:t>
      </w:r>
      <w:r>
        <w:rPr>
          <w:rFonts w:ascii="仿宋GB2312" w:hAnsi="仿宋GB2312" w:eastAsia="仿宋GB2312"/>
          <w:b w:val="0"/>
          <w:sz w:val="32"/>
        </w:rPr>
        <w:t>报文删除管理</w:t>
      </w:r>
    </w:p>
    <w:p w14:paraId="0F45FDE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功能描述：系统应支持单条删除和批量删除报文功能</w:t>
      </w:r>
    </w:p>
    <w:p w14:paraId="0B2A98C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C34E36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单条删除：sid（报文唯一标识）</w:t>
      </w:r>
    </w:p>
    <w:p w14:paraId="1405256A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批量删除：sid列表</w:t>
      </w:r>
    </w:p>
    <w:p w14:paraId="2479072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输出要求：返回删除操作结果</w:t>
      </w:r>
    </w:p>
    <w:p w14:paraId="521382F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约束条件：删除报文应同时清除关联的抽取结果（extraction_result表中对应记录）</w:t>
      </w:r>
    </w:p>
    <w:p w14:paraId="5193E88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24BDEEE" w14:textId="782D808C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属性抽取能力（</w:t>
      </w:r>
      <w:r>
        <w:rPr>
          <w:rFonts w:ascii="仿宋GB2312" w:hAnsi="仿宋GB2312" w:eastAsia="仿宋GB2312"/>
          <w:b w:val="0"/>
          <w:sz w:val="32"/>
        </w:rPr>
        <w:t>REQ-EXT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23B4152C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系统应提供基于大语言模型的军事事件属性抽取功能，自动从报文中提取结构化的事件信息。</w:t>
      </w:r>
    </w:p>
    <w:p w14:paraId="4E9D021D" w14:textId="544AE7F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REQ-EXT-001 </w:t>
      </w:r>
      <w:r>
        <w:rPr>
          <w:rFonts w:ascii="仿宋GB2312" w:hAnsi="仿宋GB2312" w:eastAsia="仿宋GB2312"/>
          <w:b w:val="0"/>
          <w:sz w:val="32"/>
        </w:rPr>
        <w:t>执行属性抽取</w:t>
      </w:r>
    </w:p>
    <w:p w14:paraId="7866F72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功能描述：系统应支持对指定报文执行基于LLM的层次化事件抽取，提取事件的时间、地点、主体、动作和分类标签</w:t>
      </w:r>
    </w:p>
    <w:p w14:paraId="2124DD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1E6294A8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originTextId：长整型，报文唯一标识，必填</w:t>
      </w:r>
    </w:p>
    <w:p w14:paraId="46EDB66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force：布尔型，是否强制重新抽取，默认false</w:t>
      </w:r>
    </w:p>
    <w:p w14:paraId="287BE1FE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</w:t>
      </w:r>
    </w:p>
    <w:p w14:paraId="33998CD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抽取成功：返回结构化事件列表，每个事件包含event_id（事件编号）、time（时间）、location（地点数组）、subject（主体数组）、action（动作描述）、labels（分类标签数组，取值范围：人物/组织/部队/军舰/火炮/战机/武器/装备）、original_text（原文句子）</w:t>
      </w:r>
    </w:p>
    <w:p w14:paraId="24BBE29A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抽取失败：返回错误码和错误信息</w:t>
      </w:r>
    </w:p>
    <w:p w14:paraId="56F0FC0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</w:t>
      </w:r>
    </w:p>
    <w:p w14:paraId="76012FF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首次抽取：响应时间应不超过5分钟</w:t>
      </w:r>
    </w:p>
    <w:p w14:paraId="269B1DD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缓存命中（已抽取过的报文且force=false）：响应时间应不超过1秒</w:t>
      </w:r>
    </w:p>
    <w:p w14:paraId="27D53AB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约束条件：</w:t>
      </w:r>
    </w:p>
    <w:p w14:paraId="3A3973D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抽取结果应持久化到数据库extraction_result表</w:t>
      </w:r>
    </w:p>
    <w:p w14:paraId="491EBDC6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抽取完成后应更新origin_text表的is_extracted状态</w:t>
      </w:r>
    </w:p>
    <w:p w14:paraId="3B6342A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f) 合格性方法：测试</w:t>
      </w:r>
    </w:p>
    <w:p w14:paraId="69FFCAF7" w14:textId="1E5860D2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REQ-EXT-002 </w:t>
      </w:r>
      <w:r>
        <w:rPr>
          <w:rFonts w:ascii="仿宋GB2312" w:hAnsi="仿宋GB2312" w:eastAsia="仿宋GB2312"/>
          <w:b w:val="0"/>
          <w:sz w:val="32"/>
        </w:rPr>
        <w:t>查询抽取结果</w:t>
      </w:r>
    </w:p>
    <w:p w14:paraId="151A539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功能描述：系统应支持按报文ID查询已保存的属性抽取结果</w:t>
      </w:r>
    </w:p>
    <w:p w14:paraId="2E05132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13BDB151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originTextId：长整型，报文唯一标识，必填</w:t>
      </w:r>
    </w:p>
    <w:p w14:paraId="6F482F9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</w:t>
      </w:r>
    </w:p>
    <w:p w14:paraId="3F56926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存在结果：返回ExtractionResultDTO对象，包含originTextId、eventsJson（事件列表JSON）、labelsJson（标签列表JSON）、extractionTime（抽取时间）</w:t>
      </w:r>
    </w:p>
    <w:p w14:paraId="773BCF5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不存在结果：返回空数据</w:t>
      </w:r>
    </w:p>
    <w:p w14:paraId="4C8E067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7F9BA0C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073FB6A" w14:textId="6B372174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报文融合能力（</w:t>
      </w:r>
      <w:r>
        <w:rPr>
          <w:rFonts w:ascii="仿宋GB2312" w:hAnsi="仿宋GB2312" w:eastAsia="仿宋GB2312"/>
          <w:b w:val="0"/>
          <w:sz w:val="32"/>
        </w:rPr>
        <w:t>REQ-FUS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4C80D49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系统应提供多篇报文的融合分析功能，通过整合多篇报文的抽取结果和LLM生成能力，产出综合分析报告。</w:t>
      </w:r>
    </w:p>
    <w:p w14:paraId="0567AE53" w14:textId="77623CE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REQ-FUS-001 </w:t>
      </w:r>
      <w:r>
        <w:rPr>
          <w:rFonts w:ascii="仿宋GB2312" w:hAnsi="仿宋GB2312" w:eastAsia="仿宋GB2312"/>
          <w:b w:val="0"/>
          <w:sz w:val="32"/>
        </w:rPr>
        <w:t>创建融合报告</w:t>
      </w:r>
    </w:p>
    <w:p w14:paraId="75974BF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功能描述：系统应支持选择多篇报文生成融合分析报告，报告包含标题、摘要、时间线、详细内容、实体列表和标签</w:t>
      </w:r>
    </w:p>
    <w:p w14:paraId="484B1EB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04E5813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reports：报文数据数组，至少2个元素，每个包含id、title、content</w:t>
      </w:r>
    </w:p>
    <w:p w14:paraId="7399BED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fusionType：字符串，融合类型</w:t>
      </w:r>
    </w:p>
    <w:p w14:paraId="6C3B24F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3) customTitle：字符串，自定义标题，可选</w:t>
      </w:r>
    </w:p>
    <w:p w14:paraId="34069A2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</w:t>
      </w:r>
    </w:p>
    <w:p w14:paraId="7C54DCC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融合成功：返回融合报告，包含fusionId（唯一ID）、title（标题）、summary（约200字摘要）、timeline（时间线数组）、content（Markdown格式详细内容）、entities（按类别分组的实体字典）、labels（标签列表）、sourceIds（源报文ID列表）</w:t>
      </w:r>
    </w:p>
    <w:p w14:paraId="5EA7905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融合失败：返回错误码和错误信息</w:t>
      </w:r>
    </w:p>
    <w:p w14:paraId="5D5A559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性能要求：融合报告生成时间应不超过5分钟</w:t>
      </w:r>
    </w:p>
    <w:p w14:paraId="6D91795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约束条件：源报文应将完成属性抽取</w:t>
      </w:r>
    </w:p>
    <w:p w14:paraId="00E8B40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f) 合格性方法：测试</w:t>
      </w:r>
    </w:p>
    <w:p w14:paraId="7A4F5E03" w14:textId="222E444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REQ-FUS-002 </w:t>
      </w:r>
      <w:r>
        <w:rPr>
          <w:rFonts w:ascii="仿宋GB2312" w:hAnsi="仿宋GB2312" w:eastAsia="仿宋GB2312"/>
          <w:b w:val="0"/>
          <w:sz w:val="32"/>
        </w:rPr>
        <w:t>保存融合报告</w:t>
      </w:r>
    </w:p>
    <w:p w14:paraId="51D6816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功能描述：系统应支持将生成的融合报告保存到数据库</w:t>
      </w:r>
    </w:p>
    <w:p w14:paraId="2D2EB8B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47100B8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FusionDTO对象：包含完整的融合报告数据</w:t>
      </w:r>
    </w:p>
    <w:p w14:paraId="2E35948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输出要求：返回保存成功的确认信息，包含生成的fusionId</w:t>
      </w:r>
    </w:p>
    <w:p w14:paraId="589082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3AEC02F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B3B28C9" w14:textId="5A0E0C4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REQ-FUS-003 </w:t>
      </w:r>
      <w:r>
        <w:rPr>
          <w:rFonts w:ascii="仿宋GB2312" w:hAnsi="仿宋GB2312" w:eastAsia="仿宋GB2312"/>
          <w:b w:val="0"/>
          <w:sz w:val="32"/>
        </w:rPr>
        <w:t>融合报告列表查询</w:t>
      </w:r>
    </w:p>
    <w:p w14:paraId="7798531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功能描述：系统应支持融合报告的分页列表查询</w:t>
      </w:r>
    </w:p>
    <w:p w14:paraId="29B7F89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1C96A7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pageNum：整数，页码</w:t>
      </w:r>
    </w:p>
    <w:p w14:paraId="770713E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pageSize：整数，每页条数</w:t>
      </w:r>
    </w:p>
    <w:p w14:paraId="659269B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输出要求：返回分页结果，包含报告的基本信息（fusionId、title、summary、createTime）</w:t>
      </w:r>
    </w:p>
    <w:p w14:paraId="3CEF711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性能要求：响应时间应不超过2秒</w:t>
      </w:r>
    </w:p>
    <w:p w14:paraId="48D3769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合格性方法：测试</w:t>
      </w:r>
    </w:p>
    <w:p w14:paraId="7379983B" w14:textId="2F30929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REQ-FUS-004 </w:t>
      </w:r>
      <w:r>
        <w:rPr>
          <w:rFonts w:ascii="仿宋GB2312" w:hAnsi="仿宋GB2312" w:eastAsia="仿宋GB2312"/>
          <w:b w:val="0"/>
          <w:sz w:val="32"/>
        </w:rPr>
        <w:t>融合报告导出</w:t>
      </w:r>
    </w:p>
    <w:p w14:paraId="1AD208A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功能描述：系统应支持将融合报告导出为PDF和Word两种格式</w:t>
      </w:r>
    </w:p>
    <w:p w14:paraId="06A35E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45C72C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id：长整型，融合报告ID</w:t>
      </w:r>
    </w:p>
    <w:p w14:paraId="29AB92B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36280ADD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导出PDF：返回PDF格式的文件流</w:t>
      </w:r>
    </w:p>
    <w:p w14:paraId="3935835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导出Word：返回DOCX格式的文件流</w:t>
      </w:r>
    </w:p>
    <w:p w14:paraId="54FCB69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性能要求：导出时间应不超过10秒</w:t>
      </w:r>
    </w:p>
    <w:p w14:paraId="7DF6713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169C39F" w14:textId="6CC654AE" w:rsidR="00652CE9" w:rsidRPr="00652CE9" w:rsidRDefault="00000000" w:rsidP="00B1055A">
      <w:pPr>
        <w:pStyle w:val="31"/>
        <w:spacing w:line="580" w:lineRule="exact"/>
        <w:ind w:firstLine="480"/>
        <w:jc w:val="both"/>
        <w:rPr>
          <w:rFonts w:hint="eastAsia"/>
        </w:rPr>
      </w:pPr>
      <w:r>
        <w:rPr>
          <w:rFonts w:ascii="仿宋GB2312" w:hAnsi="仿宋GB2312" w:eastAsia="仿宋GB2312"/>
          <w:b w:val="0"/>
          <w:sz w:val="32"/>
        </w:rPr>
        <w:t>数据统计能力（</w:t>
      </w:r>
      <w:r>
        <w:rPr>
          <w:rFonts w:ascii="仿宋GB2312" w:hAnsi="仿宋GB2312" w:eastAsia="仿宋GB2312"/>
          <w:b w:val="0"/>
          <w:sz w:val="32"/>
        </w:rPr>
        <w:t>REQ-STAT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5B1A42A6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系统应提供数据统计看板功能，对报文、抽取结果、融合报告等数据进行多维度统计分析。</w:t>
      </w:r>
    </w:p>
    <w:p w14:paraId="197BB126" w14:textId="400762B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REQ-STAT-001 </w:t>
      </w:r>
      <w:r>
        <w:rPr>
          <w:rFonts w:ascii="仿宋GB2312" w:hAnsi="仿宋GB2312" w:eastAsia="仿宋GB2312"/>
          <w:b w:val="0"/>
          <w:sz w:val="32"/>
        </w:rPr>
        <w:t>核心指标概览</w:t>
      </w:r>
    </w:p>
    <w:p w14:paraId="3947C6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功能描述：系统应提供核心指标概览功能，展示报文总数、已抽取数、融合报告数、实体总数等关键指标</w:t>
      </w:r>
    </w:p>
    <w:p w14:paraId="118EC34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输入要求：无</w:t>
      </w:r>
    </w:p>
    <w:p w14:paraId="2CE7203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39CB9D25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totalTexts：整数，报文总数</w:t>
      </w:r>
    </w:p>
    <w:p w14:paraId="5358730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extractedTexts：整数，已抽取报文数</w:t>
      </w:r>
    </w:p>
    <w:p w14:paraId="0340A9A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3) fusionReports：整数，融合报告总数</w:t>
      </w:r>
    </w:p>
    <w:p w14:paraId="62BA5A84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4) totalEntities：整数，实体总数</w:t>
      </w:r>
    </w:p>
    <w:p w14:paraId="222F5FC9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5) extractionRate：浮点数，抽取完成率（百分比）</w:t>
      </w:r>
    </w:p>
    <w:p w14:paraId="0E7A66B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08C3DD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D049371" w14:textId="1C29A77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REQ-STAT-002 </w:t>
      </w:r>
      <w:r>
        <w:rPr>
          <w:rFonts w:ascii="仿宋GB2312" w:hAnsi="仿宋GB2312" w:eastAsia="仿宋GB2312"/>
          <w:b w:val="0"/>
          <w:sz w:val="32"/>
        </w:rPr>
        <w:t>分类分布统计</w:t>
      </w:r>
    </w:p>
    <w:p w14:paraId="13992DB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功能描述：系统应提供报文按分类目录的分布统计功能</w:t>
      </w:r>
    </w:p>
    <w:p w14:paraId="767BB33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输入要求：无</w:t>
      </w:r>
    </w:p>
    <w:p w14:paraId="02987C1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输出要求：返回分类分布数组，每个元素包含categoryName（分类名称）、count（报文数量）、percentage（占比）</w:t>
      </w:r>
    </w:p>
    <w:p w14:paraId="2EDC352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50F0BE2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EBB3DCD" w14:textId="385C0487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REQ-STAT-003 </w:t>
      </w:r>
      <w:r>
        <w:rPr>
          <w:rFonts w:ascii="仿宋GB2312" w:hAnsi="仿宋GB2312" w:eastAsia="仿宋GB2312"/>
          <w:b w:val="0"/>
          <w:sz w:val="32"/>
        </w:rPr>
        <w:t>模态分布统计</w:t>
      </w:r>
    </w:p>
    <w:p w14:paraId="303EA95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功能描述：系统应提供报文按模态类型（文字报/图文报）的分布统计功能</w:t>
      </w:r>
    </w:p>
    <w:p w14:paraId="6EF2DCC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输入要求：无</w:t>
      </w:r>
    </w:p>
    <w:p w14:paraId="760C68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输出要求：返回模态分布数组，每个元素包含modalType（模态类型）、count（报文数量）、percentage（占比）</w:t>
      </w:r>
    </w:p>
    <w:p w14:paraId="5522339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C21626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7C8AE48" w14:textId="28F59C3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REQ-STAT-004 </w:t>
      </w:r>
      <w:r>
        <w:rPr>
          <w:rFonts w:ascii="仿宋GB2312" w:hAnsi="仿宋GB2312" w:eastAsia="仿宋GB2312"/>
          <w:b w:val="0"/>
          <w:sz w:val="32"/>
        </w:rPr>
        <w:t>时间分布统计</w:t>
      </w:r>
    </w:p>
    <w:p w14:paraId="78D2E81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功能描述：系统应提供报文按时间维度的分布统计功能，支持按日、周、月、年聚合</w:t>
      </w:r>
    </w:p>
    <w:p w14:paraId="4E1E44F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7A49BCAE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granularity：字符串，时间粒度（day/week/month/year），默认month</w:t>
      </w:r>
    </w:p>
    <w:p w14:paraId="79D85B7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startDate：日期，起始日期，可选</w:t>
      </w:r>
    </w:p>
    <w:p w14:paraId="7C38DE2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endDate：日期，结束日期，可选</w:t>
      </w:r>
    </w:p>
    <w:p w14:paraId="2CB08CB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输出要求：返回时间分布数组，每个元素包含timePeriod（时间段）、count（报文数量）</w:t>
      </w:r>
    </w:p>
    <w:p w14:paraId="0C1301A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50332DD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672B0ED" w14:textId="6978FEC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REQ-STAT-005 </w:t>
      </w:r>
      <w:r>
        <w:rPr>
          <w:rFonts w:ascii="仿宋GB2312" w:hAnsi="仿宋GB2312" w:eastAsia="仿宋GB2312"/>
          <w:b w:val="0"/>
          <w:sz w:val="32"/>
        </w:rPr>
        <w:t>抽取进度统计</w:t>
      </w:r>
    </w:p>
    <w:p w14:paraId="08FA5EC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功能描述：系统应提供属性抽取进度统计功能，展示各分类的抽取完成情况</w:t>
      </w:r>
    </w:p>
    <w:p w14:paraId="081384C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输入要求：无</w:t>
      </w:r>
    </w:p>
    <w:p w14:paraId="6FD8FFB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输出要求：返回抽取进度数组，每个元素包含categoryName（分类名称）、totalCount（总报文数）、extractedCount（已抽取数）、extractionRate（抽取率）</w:t>
      </w:r>
    </w:p>
    <w:p w14:paraId="72D6BEE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366C9B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9560A17" w14:textId="37AD18B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REQ-STAT-006 </w:t>
      </w:r>
      <w:r>
        <w:rPr>
          <w:rFonts w:ascii="仿宋GB2312" w:hAnsi="仿宋GB2312" w:eastAsia="仿宋GB2312"/>
          <w:b w:val="0"/>
          <w:sz w:val="32"/>
        </w:rPr>
        <w:t>高频标签统计</w:t>
      </w:r>
    </w:p>
    <w:p w14:paraId="44CDD13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功能描述：系统应提供高频标签统计功能，展示出现次数最多的前N个标签</w:t>
      </w:r>
    </w:p>
    <w:p w14:paraId="26DF57E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13B6871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topN：整数，返回前N个标签，默认10，范围1至50</w:t>
      </w:r>
    </w:p>
    <w:p w14:paraId="3F22B41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输出要求：返回标签统计数组，每个元素包含label（标签名称）、count（出现次数）、percentage（占比）</w:t>
      </w:r>
    </w:p>
    <w:p w14:paraId="31644FB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70530C8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D136F5B" w14:textId="2E2FD44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REQ-STAT-007 </w:t>
      </w:r>
      <w:r>
        <w:rPr>
          <w:rFonts w:ascii="仿宋GB2312" w:hAnsi="仿宋GB2312" w:eastAsia="仿宋GB2312"/>
          <w:b w:val="0"/>
          <w:sz w:val="32"/>
        </w:rPr>
        <w:t>实体分布统计</w:t>
      </w:r>
    </w:p>
    <w:p w14:paraId="2DA3BC6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功能描述：系统应提供实体按类别的分布统计功能</w:t>
      </w:r>
    </w:p>
    <w:p w14:paraId="7D801DD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输入要求：无</w:t>
      </w:r>
    </w:p>
    <w:p w14:paraId="37060AE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输出要求：返回实体分布字典，键为实体类别（人物/组织/部队/军舰/火炮/战机/武器/装备），值为该类别的实体数量</w:t>
      </w:r>
    </w:p>
    <w:p w14:paraId="7DDC867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101EB76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56ECB27" w14:textId="4E38FBF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REQ-STAT-008 </w:t>
      </w:r>
      <w:r>
        <w:rPr>
          <w:rFonts w:ascii="仿宋GB2312" w:hAnsi="仿宋GB2312" w:eastAsia="仿宋GB2312"/>
          <w:b w:val="0"/>
          <w:sz w:val="32"/>
        </w:rPr>
        <w:t>近期融合报告统计</w:t>
      </w:r>
    </w:p>
    <w:p w14:paraId="06745DC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功能描述：系统应提供近期融合报告统计功能，展示最近N天的融合报告生成趋势</w:t>
      </w:r>
    </w:p>
    <w:p w14:paraId="393D6C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47D738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days：整数，统计天数，默认7，范围1至90</w:t>
      </w:r>
    </w:p>
    <w:p w14:paraId="5BC67C8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输出要求：返回融合趋势数组，每个元素包含date（日期）、count（当日生成的融合报告数）</w:t>
      </w:r>
    </w:p>
    <w:p w14:paraId="68A4297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7CD8E0E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738C9BF" w14:textId="6AAFEB45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情报分析能力（</w:t>
      </w:r>
      <w:r>
        <w:rPr>
          <w:rFonts w:ascii="仿宋GB2312" w:hAnsi="仿宋GB2312" w:eastAsia="仿宋GB2312"/>
          <w:b w:val="0"/>
          <w:sz w:val="32"/>
        </w:rPr>
        <w:t>REQ-INTEL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48A07755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系统应提供情报分析功能，包括知识图谱构建、事件时间轴分析和地理热力图展示。</w:t>
      </w:r>
    </w:p>
    <w:p w14:paraId="4F0ED4A4" w14:textId="19DD1412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REQ-INTEL-001 </w:t>
      </w:r>
      <w:r>
        <w:rPr>
          <w:rFonts w:ascii="仿宋GB2312" w:hAnsi="仿宋GB2312" w:eastAsia="仿宋GB2312"/>
          <w:b w:val="0"/>
          <w:sz w:val="32"/>
        </w:rPr>
        <w:t>知识图谱构建</w:t>
      </w:r>
    </w:p>
    <w:p w14:paraId="07006C7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功能描述：系统应支持基于报文抽取结果构建实体关系知识图谱，通过算法服务进行实体消歧和关系推断</w:t>
      </w:r>
    </w:p>
    <w:p w14:paraId="364E301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0974C1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sourceIds：长整型数组，源报文ID列表，可选（为空时使用全部已抽取报文）</w:t>
      </w:r>
    </w:p>
    <w:p w14:paraId="774F5D4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3ABB6DDA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构建成功：返回图谱构建任务ID和预计完成时间</w:t>
      </w:r>
    </w:p>
    <w:p w14:paraId="4372090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构建失败：返回错误码和错误信息</w:t>
      </w:r>
    </w:p>
    <w:p w14:paraId="08D2352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性能要求：1000篇报文的图谱构建时间应不超过10分钟</w:t>
      </w:r>
    </w:p>
    <w:p w14:paraId="034DF58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</w:t>
      </w:r>
    </w:p>
    <w:p w14:paraId="60D2210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源报文应将完成属性抽取</w:t>
      </w:r>
    </w:p>
    <w:p w14:paraId="7848E3B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图谱数据应持久化到intelligence_entity和intelligence_relation表</w:t>
      </w:r>
    </w:p>
    <w:p w14:paraId="1F55488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f) 合格性方法：测试</w:t>
      </w:r>
    </w:p>
    <w:p w14:paraId="25CC9440" w14:textId="3B688A0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REQ-INTEL-002 </w:t>
      </w:r>
      <w:r>
        <w:rPr>
          <w:rFonts w:ascii="仿宋GB2312" w:hAnsi="仿宋GB2312" w:eastAsia="仿宋GB2312"/>
          <w:b w:val="0"/>
          <w:sz w:val="32"/>
        </w:rPr>
        <w:t>知识图谱查询</w:t>
      </w:r>
    </w:p>
    <w:p w14:paraId="346024F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功能描述：系统应支持知识图谱数据的查询和筛选功能</w:t>
      </w:r>
    </w:p>
    <w:p w14:paraId="677780D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E96487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entityTypes：字符串数组，实体类型筛选（人物/组织/部队/军舰/战机/武器/地点/事件），可选</w:t>
      </w:r>
    </w:p>
    <w:p w14:paraId="1665E175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relationTypes：字符串数组，关系类型筛选（隶属/指挥/参与/位于/使用），可选</w:t>
      </w:r>
    </w:p>
    <w:p w14:paraId="5D87073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timeRange：时间范围对象，包含start和end，可选</w:t>
      </w:r>
    </w:p>
    <w:p w14:paraId="202CAE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输出要求：返回图谱数据，包含nodes（节点数组）和edges（边数组）</w:t>
      </w:r>
    </w:p>
    <w:p w14:paraId="6D26F02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09D8B70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9F268E0" w14:textId="56375C2D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REQ-INTEL-003 </w:t>
      </w:r>
      <w:r>
        <w:rPr>
          <w:rFonts w:ascii="仿宋GB2312" w:hAnsi="仿宋GB2312" w:eastAsia="仿宋GB2312"/>
          <w:b w:val="0"/>
          <w:sz w:val="32"/>
        </w:rPr>
        <w:t>实体详情查询</w:t>
      </w:r>
    </w:p>
    <w:p w14:paraId="43AE315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功能描述：系统应支持查询单个实体的详细信息和关联关系</w:t>
      </w:r>
    </w:p>
    <w:p w14:paraId="0CA7B9E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99306C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id：长整型，实体ID，必填</w:t>
      </w:r>
    </w:p>
    <w:p w14:paraId="38785E9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输出要求：返回实体详情，包含entityId、label、type、count（出现次数）、firstSeen、lastSeen、properties（扩展属性）、relations（关联关系列表）</w:t>
      </w:r>
    </w:p>
    <w:p w14:paraId="7CD2375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7A33A4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BFEF4D5" w14:textId="765A4F5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REQ-INTEL-004 </w:t>
      </w:r>
      <w:r>
        <w:rPr>
          <w:rFonts w:ascii="仿宋GB2312" w:hAnsi="仿宋GB2312" w:eastAsia="仿宋GB2312"/>
          <w:b w:val="0"/>
          <w:sz w:val="32"/>
        </w:rPr>
        <w:t>事件时间轴构建</w:t>
      </w:r>
    </w:p>
    <w:p w14:paraId="3F0356B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功能描述：系统应支持基于报文抽取结果构建事件时间轴，通过算法服务进行事件重要性评估和因果关系推断</w:t>
      </w:r>
    </w:p>
    <w:p w14:paraId="7E225AF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70856DA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sourceIds：长整型数组，源报文ID列表，可选</w:t>
      </w:r>
    </w:p>
    <w:p w14:paraId="65F8A7C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</w:t>
      </w:r>
    </w:p>
    <w:p w14:paraId="0F48B105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构建成功：返回时间轴构建任务ID</w:t>
      </w:r>
    </w:p>
    <w:p w14:paraId="72BBC3B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构建失败：返回错误码和错误信息</w:t>
      </w:r>
    </w:p>
    <w:p w14:paraId="285108F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性能要求：1000篇报文的时间轴构建时间应不超过10分钟</w:t>
      </w:r>
    </w:p>
    <w:p w14:paraId="47D1EDB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约束条件：源报文应将完成属性抽取</w:t>
      </w:r>
    </w:p>
    <w:p w14:paraId="5B99FE6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f) 合格性方法：测试</w:t>
      </w:r>
    </w:p>
    <w:p w14:paraId="3DC12BE7" w14:textId="48BC2BC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REQ-INTEL-005 </w:t>
      </w:r>
      <w:r>
        <w:rPr>
          <w:rFonts w:ascii="仿宋GB2312" w:hAnsi="仿宋GB2312" w:eastAsia="仿宋GB2312"/>
          <w:b w:val="0"/>
          <w:sz w:val="32"/>
        </w:rPr>
        <w:t>事件时间轴查询</w:t>
      </w:r>
    </w:p>
    <w:p w14:paraId="36BE142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功能描述：系统应支持事件时间轴的查询和筛选功能</w:t>
      </w:r>
    </w:p>
    <w:p w14:paraId="351746A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58FF2B05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eventTypes：字符串数组，事件类型筛选，可选</w:t>
      </w:r>
    </w:p>
    <w:p w14:paraId="5022464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regions：字符串数组，地区筛选，可选</w:t>
      </w:r>
    </w:p>
    <w:p w14:paraId="4DEF7F2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3) importance：字符串，重要性筛选（高/中/低），可选</w:t>
      </w:r>
    </w:p>
    <w:p w14:paraId="77EE58E1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4) sources：字符串数组，信息来源筛选，可选</w:t>
      </w:r>
    </w:p>
    <w:p w14:paraId="0DD49BCA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5) timeRange：时间范围对象，必填</w:t>
      </w:r>
    </w:p>
    <w:p w14:paraId="3069452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输出要求：返回事件列表，每个事件包含eventId、time、location、description、importance、relations（因果关系）</w:t>
      </w:r>
    </w:p>
    <w:p w14:paraId="518F194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性能要求：响应时间应不超过3秒</w:t>
      </w:r>
    </w:p>
    <w:p w14:paraId="79C8808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BF83B9A" w14:textId="6F20057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REQ-INTEL-006 </w:t>
      </w:r>
      <w:r>
        <w:rPr>
          <w:rFonts w:ascii="仿宋GB2312" w:hAnsi="仿宋GB2312" w:eastAsia="仿宋GB2312"/>
          <w:b w:val="0"/>
          <w:sz w:val="32"/>
        </w:rPr>
        <w:t>事件详情查询</w:t>
      </w:r>
    </w:p>
    <w:p w14:paraId="1D13340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功能描述：系统应支持查询单个事件的详细信息</w:t>
      </w:r>
    </w:p>
    <w:p w14:paraId="04BFA30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6DEC72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id：长整型，事件ID，必填</w:t>
      </w:r>
    </w:p>
    <w:p w14:paraId="6B8BA5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输出要求：返回事件详情，包含完整的事件信息、关联实体、因果关系链</w:t>
      </w:r>
    </w:p>
    <w:p w14:paraId="674E450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0BC4A0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271F3B9" w14:textId="491C8B3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REQ-INTEL-007 </w:t>
      </w:r>
      <w:r>
        <w:rPr>
          <w:rFonts w:ascii="仿宋GB2312" w:hAnsi="仿宋GB2312" w:eastAsia="仿宋GB2312"/>
          <w:b w:val="0"/>
          <w:sz w:val="32"/>
        </w:rPr>
        <w:t>地理热力图查询</w:t>
      </w:r>
    </w:p>
    <w:p w14:paraId="389FC49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功能描述：系统应支持地理热力图数据查询，展示不同地区的事件分布和活跃度</w:t>
      </w:r>
    </w:p>
    <w:p w14:paraId="6446B50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79B4F9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eventTypes：字符串数组，事件类型筛选，可选</w:t>
      </w:r>
    </w:p>
    <w:p w14:paraId="6C4843D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heatMetric：字符串，热力值计算指标（事件数量/重要性/活跃度），默认"事件数量"</w:t>
      </w:r>
    </w:p>
    <w:p w14:paraId="2B5F8AF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3) timeRange：时间范围对象，必填</w:t>
      </w:r>
    </w:p>
    <w:p w14:paraId="0B62E2F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输出要求：返回热力图数据数组，每个元素包含regionName（地区名称）、lat（纬度）、lng（经度）、heatValue（热力值）、eventCount（事件数量）</w:t>
      </w:r>
    </w:p>
    <w:p w14:paraId="6BA9471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5819FE4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83C9C11" w14:textId="192F213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REQ-INTEL-008 </w:t>
      </w:r>
      <w:r>
        <w:rPr>
          <w:rFonts w:ascii="仿宋GB2312" w:hAnsi="仿宋GB2312" w:eastAsia="仿宋GB2312"/>
          <w:b w:val="0"/>
          <w:sz w:val="32"/>
        </w:rPr>
        <w:t>区域详情查询</w:t>
      </w:r>
    </w:p>
    <w:p w14:paraId="483C33C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功能描述：系统应支持查询指定地区的详细情报信息</w:t>
      </w:r>
    </w:p>
    <w:p w14:paraId="489C5AF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3159F272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regionName：字符串，地区名称，必填</w:t>
      </w:r>
    </w:p>
    <w:p w14:paraId="62B6D4E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输出要求：返回区域详情，包含regionName、coordinates（坐标）、eventCount（事件数量）、recentEvents（近期事件列表）、relatedEntities（关联实体列表）</w:t>
      </w:r>
    </w:p>
    <w:p w14:paraId="1B12AB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655204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AC3161B" w14:textId="2111F448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轨迹分析能力（</w:t>
      </w:r>
      <w:r>
        <w:rPr>
          <w:rFonts w:ascii="仿宋GB2312" w:hAnsi="仿宋GB2312" w:eastAsia="仿宋GB2312"/>
          <w:b w:val="0"/>
          <w:sz w:val="32"/>
        </w:rPr>
        <w:t>REQ-TRACK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2934085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系统应提供军事目标轨迹分析功能，包括实时监控、历史回放、规律分析和异常检测。</w:t>
      </w:r>
    </w:p>
    <w:p w14:paraId="4C31A9AE" w14:textId="6410E96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REQ-TRACK-001 </w:t>
      </w:r>
      <w:r>
        <w:rPr>
          <w:rFonts w:ascii="仿宋GB2312" w:hAnsi="仿宋GB2312" w:eastAsia="仿宋GB2312"/>
          <w:b w:val="0"/>
          <w:sz w:val="32"/>
        </w:rPr>
        <w:t>目标列表查询</w:t>
      </w:r>
    </w:p>
    <w:p w14:paraId="2847668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功能描述：系统应支持查询当前监控的军事目标列表，支持按类型、区域、阵营筛选</w:t>
      </w:r>
    </w:p>
    <w:p w14:paraId="56344B1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F317E3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types：字符串数组，目标类型筛选（舰船/飞机/车辆/人员），可选</w:t>
      </w:r>
    </w:p>
    <w:p w14:paraId="18C4853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area：字符串，区域筛选，可选</w:t>
      </w:r>
    </w:p>
    <w:p w14:paraId="4637320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side：字符串，阵营筛选（我方/敌方/中立），可选</w:t>
      </w:r>
    </w:p>
    <w:p w14:paraId="4E87D07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输出要求：返回目标列表，每个目标包含targetId、name、type、side、currentPosition（当前位置）、status（状态）、lastUpdate（最后更新时间）</w:t>
      </w:r>
    </w:p>
    <w:p w14:paraId="4B5685A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5153537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4B66569" w14:textId="0F8C282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REQ-TRACK-002 </w:t>
      </w:r>
      <w:r>
        <w:rPr>
          <w:rFonts w:ascii="仿宋GB2312" w:hAnsi="仿宋GB2312" w:eastAsia="仿宋GB2312"/>
          <w:b w:val="0"/>
          <w:sz w:val="32"/>
        </w:rPr>
        <w:t>目标详情查询</w:t>
      </w:r>
    </w:p>
    <w:p w14:paraId="645D2AC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功能描述：系统应支持查询单个目标的详细信息</w:t>
      </w:r>
    </w:p>
    <w:p w14:paraId="654033D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B11CDD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id：长整型，目标ID，必填</w:t>
      </w:r>
    </w:p>
    <w:p w14:paraId="2512B2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输出要求：返回目标详情，包含完整的目标信息、当前状态、历史轨迹摘要、关联事件</w:t>
      </w:r>
    </w:p>
    <w:p w14:paraId="594E53B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CED777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D0D7CC8" w14:textId="2309E51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REQ-TRACK-003 </w:t>
      </w:r>
      <w:r>
        <w:rPr>
          <w:rFonts w:ascii="仿宋GB2312" w:hAnsi="仿宋GB2312" w:eastAsia="仿宋GB2312"/>
          <w:b w:val="0"/>
          <w:sz w:val="32"/>
        </w:rPr>
        <w:t>目标历史轨迹查询</w:t>
      </w:r>
    </w:p>
    <w:p w14:paraId="7978C8F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功能描述：系统应支持查询目标的历史轨迹数据</w:t>
      </w:r>
    </w:p>
    <w:p w14:paraId="29C384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4CCF4B0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targetId：长整型，目标ID，必填</w:t>
      </w:r>
    </w:p>
    <w:p w14:paraId="477EC1C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start：日期时间，起始时间，必填</w:t>
      </w:r>
    </w:p>
    <w:p w14:paraId="64DC045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end：日期时间，结束时间，必填</w:t>
      </w:r>
    </w:p>
    <w:p w14:paraId="67A082A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输出要求：返回轨迹点数组，每个点包含timestamp（时间戳）、lat（纬度）、lng（经度）、speed（速度）、heading（航向）</w:t>
      </w:r>
    </w:p>
    <w:p w14:paraId="13C05DB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性能要求：查询30天内的轨迹数据响应时间应不超过3秒</w:t>
      </w:r>
    </w:p>
    <w:p w14:paraId="55D704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4DFFA79" w14:textId="1DD3FEA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REQ-TRACK-004 </w:t>
      </w:r>
      <w:r>
        <w:rPr>
          <w:rFonts w:ascii="仿宋GB2312" w:hAnsi="仿宋GB2312" w:eastAsia="仿宋GB2312"/>
          <w:b w:val="0"/>
          <w:sz w:val="32"/>
        </w:rPr>
        <w:t>目标轨迹预测</w:t>
      </w:r>
    </w:p>
    <w:p w14:paraId="0F98D12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功能描述：系统应支持基于历史轨迹预测目标未来路线，通过算法服务进行轨迹预测</w:t>
      </w:r>
    </w:p>
    <w:p w14:paraId="749D36F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4E525B2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targetId：长整型，目标ID，必填</w:t>
      </w:r>
    </w:p>
    <w:p w14:paraId="487EB9DC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duration：整数，预测时长（分钟），默认60，范围10至1440</w:t>
      </w:r>
    </w:p>
    <w:p w14:paraId="40AD019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输出要求：返回预测路线，包含predictedPath（预测路径点数组）、confidence（置信度）、predictTime（预测时间）</w:t>
      </w:r>
    </w:p>
    <w:p w14:paraId="4822E16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性能要求：预测计算时间应不超过5秒</w:t>
      </w:r>
    </w:p>
    <w:p w14:paraId="7D2F48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约束条件：目标应有至少24小时的历史轨迹数据</w:t>
      </w:r>
    </w:p>
    <w:p w14:paraId="19FE176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f) 合格性方法：测试</w:t>
      </w:r>
    </w:p>
    <w:p w14:paraId="43D53C83" w14:textId="42F890D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REQ-TRACK-005 </w:t>
      </w:r>
      <w:r>
        <w:rPr>
          <w:rFonts w:ascii="仿宋GB2312" w:hAnsi="仿宋GB2312" w:eastAsia="仿宋GB2312"/>
          <w:b w:val="0"/>
          <w:sz w:val="32"/>
        </w:rPr>
        <w:t>实时位置推送</w:t>
      </w:r>
    </w:p>
    <w:p w14:paraId="667F42D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功能描述：系统应支持通过WebSocket实时推送目标位置更新</w:t>
      </w:r>
    </w:p>
    <w:p w14:paraId="3B34C08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71CA9CE8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WebSocket连接建立后，客户端可订阅特定目标或区域</w:t>
      </w:r>
    </w:p>
    <w:p w14:paraId="04F2746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输出要求：当目标位置更新时，推送包含targetId、timestamp、lat、lng、speed、heading的消息</w:t>
      </w:r>
    </w:p>
    <w:p w14:paraId="646790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性能要求：位置更新延迟应不超过2秒</w:t>
      </w:r>
    </w:p>
    <w:p w14:paraId="740ECC6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6C50274" w14:textId="07443FF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REQ-TRACK-006 </w:t>
      </w:r>
      <w:r>
        <w:rPr>
          <w:rFonts w:ascii="仿宋GB2312" w:hAnsi="仿宋GB2312" w:eastAsia="仿宋GB2312"/>
          <w:b w:val="0"/>
          <w:sz w:val="32"/>
        </w:rPr>
        <w:t>历史回放数据加载</w:t>
      </w:r>
    </w:p>
    <w:p w14:paraId="7EFC176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功能描述：系统应支持加载目标的历史轨迹回放数据</w:t>
      </w:r>
    </w:p>
    <w:p w14:paraId="281A764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A37592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targetId：长整型，目标ID，必填</w:t>
      </w:r>
    </w:p>
    <w:p w14:paraId="586325B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start：日期时间，起始时间，必填</w:t>
      </w:r>
    </w:p>
    <w:p w14:paraId="6EAA0E4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end：日期时间，结束时间，必填</w:t>
      </w:r>
    </w:p>
    <w:p w14:paraId="0CF2BA3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4) resolution：整数，数据分辨率（秒），默认60，范围10至3600</w:t>
      </w:r>
    </w:p>
    <w:p w14:paraId="56DEDD1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输出要求：返回回放数据，包含轨迹点数组和关键事件标记</w:t>
      </w:r>
    </w:p>
    <w:p w14:paraId="3ED3D68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性能要求：响应时间应不超过5秒</w:t>
      </w:r>
    </w:p>
    <w:p w14:paraId="5FD8D9F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D2EE765" w14:textId="79AB982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REQ-TRACK-007 </w:t>
      </w:r>
      <w:r>
        <w:rPr>
          <w:rFonts w:ascii="仿宋GB2312" w:hAnsi="仿宋GB2312" w:eastAsia="仿宋GB2312"/>
          <w:b w:val="0"/>
          <w:sz w:val="32"/>
        </w:rPr>
        <w:t>多目标轨迹叠加</w:t>
      </w:r>
    </w:p>
    <w:p w14:paraId="2B6FE18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功能描述：系统应支持多个目标的轨迹叠加展示</w:t>
      </w:r>
    </w:p>
    <w:p w14:paraId="7E2C286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F17A76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targets：长整型数组，目标ID列表，必填</w:t>
      </w:r>
    </w:p>
    <w:p w14:paraId="497DF11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start：日期时间，起始时间，必填</w:t>
      </w:r>
    </w:p>
    <w:p w14:paraId="7F979F2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end：日期时间，结束时间，必填</w:t>
      </w:r>
    </w:p>
    <w:p w14:paraId="76C18F2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输出要求：返回多目标轨迹数据，按目标分组</w:t>
      </w:r>
    </w:p>
    <w:p w14:paraId="7A9DD24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性能要求：最多支持10个目标同时叠加，响应时间应不超过5秒</w:t>
      </w:r>
    </w:p>
    <w:p w14:paraId="1398415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53104B59" w14:textId="0C80145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REQ-TRACK-008 </w:t>
      </w:r>
      <w:r>
        <w:rPr>
          <w:rFonts w:ascii="仿宋GB2312" w:hAnsi="仿宋GB2312" w:eastAsia="仿宋GB2312"/>
          <w:b w:val="0"/>
          <w:sz w:val="32"/>
        </w:rPr>
        <w:t>行军统计分析</w:t>
      </w:r>
    </w:p>
    <w:p w14:paraId="332788D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功能描述：系统应支持目标行军统计分析，计算总里程、平均速度、停留时间等指标</w:t>
      </w:r>
    </w:p>
    <w:p w14:paraId="0EBAB04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B0A32E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targetId：长整型，目标ID，必填</w:t>
      </w:r>
    </w:p>
    <w:p w14:paraId="41503D0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start：日期时间，起始时间，必填</w:t>
      </w:r>
    </w:p>
    <w:p w14:paraId="3E41553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end：日期时间，结束时间，必填</w:t>
      </w:r>
    </w:p>
    <w:p w14:paraId="6B6DD5A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输出要求：返回统计数据，包含totalDistance（总里程）、avgSpeed（平均速度）、maxSpeed（最大速度）、stayDuration（停留时长）、stayLocations（停留地点列表）</w:t>
      </w:r>
    </w:p>
    <w:p w14:paraId="6FAA18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6B7B90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E68B3D3" w14:textId="7D0B20E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REQ-TRACK-009 </w:t>
      </w:r>
      <w:r>
        <w:rPr>
          <w:rFonts w:ascii="仿宋GB2312" w:hAnsi="仿宋GB2312" w:eastAsia="仿宋GB2312"/>
          <w:b w:val="0"/>
          <w:sz w:val="32"/>
        </w:rPr>
        <w:t>集结区域分析</w:t>
      </w:r>
    </w:p>
    <w:p w14:paraId="11C7942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功能描述：系统应支持识别目标的集结和驻留区域，通过算法服务进行聚类分析</w:t>
      </w:r>
    </w:p>
    <w:p w14:paraId="308C32D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0D86B68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targetId：长整型，目标ID，必填</w:t>
      </w:r>
    </w:p>
    <w:p w14:paraId="04140AE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period：整数，分析周期（天），默认30，范围7至180</w:t>
      </w:r>
    </w:p>
    <w:p w14:paraId="0FF3989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输出要求：返回集结区域列表，每个区域包含centerLat、centerLng、radius（半径）、stayCount（停留次数）、totalDuration（总停留时长）</w:t>
      </w:r>
    </w:p>
    <w:p w14:paraId="0F327E3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性能要求：分析时间应不超过10秒</w:t>
      </w:r>
    </w:p>
    <w:p w14:paraId="1F20491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4A0B3AC" w14:textId="4B8AEB2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REQ-TRACK-010 </w:t>
      </w:r>
      <w:r>
        <w:rPr>
          <w:rFonts w:ascii="仿宋GB2312" w:hAnsi="仿宋GB2312" w:eastAsia="仿宋GB2312"/>
          <w:b w:val="0"/>
          <w:sz w:val="32"/>
        </w:rPr>
        <w:t>时间规律分析</w:t>
      </w:r>
    </w:p>
    <w:p w14:paraId="1419AFC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功能描述：系统应支持分析目标的活动时间规律，生成时间热力矩阵</w:t>
      </w:r>
    </w:p>
    <w:p w14:paraId="3879BE3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3182F1B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targetId：长整型，目标ID，必填</w:t>
      </w:r>
    </w:p>
    <w:p w14:paraId="077EBF23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period：整数，分析周期（天），默认30</w:t>
      </w:r>
    </w:p>
    <w:p w14:paraId="24775F2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输出要求：返回时间热力矩阵，包含24小时×7天的活跃度数据</w:t>
      </w:r>
    </w:p>
    <w:p w14:paraId="128A594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性能要求：分析时间应不超过10秒</w:t>
      </w:r>
    </w:p>
    <w:p w14:paraId="608FA0C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118D887" w14:textId="694F8DE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REQ-TRACK-011 </w:t>
      </w:r>
      <w:r>
        <w:rPr>
          <w:rFonts w:ascii="仿宋GB2312" w:hAnsi="仿宋GB2312" w:eastAsia="仿宋GB2312"/>
          <w:b w:val="0"/>
          <w:sz w:val="32"/>
        </w:rPr>
        <w:t>行军路线分析</w:t>
      </w:r>
    </w:p>
    <w:p w14:paraId="313776C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功能描述：系统应支持分析目标的常用行军路线，通过算法服务进行路线聚类</w:t>
      </w:r>
    </w:p>
    <w:p w14:paraId="37D491E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70EF0A13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targetId：长整型，目标ID，必填</w:t>
      </w:r>
    </w:p>
    <w:p w14:paraId="1D625C5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period：整数，分析周期（天），默认30</w:t>
      </w:r>
    </w:p>
    <w:p w14:paraId="617C21A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输出要求：返回常用路线列表，每个路线包含routeId、path（路径点数组）、frequency（使用频次）、avgDuration（平均耗时）</w:t>
      </w:r>
    </w:p>
    <w:p w14:paraId="7223230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性能要求：分析时间应不超过10秒</w:t>
      </w:r>
    </w:p>
    <w:p w14:paraId="4902F7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1E8E829" w14:textId="5D8549C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REQ-TRACK-012 </w:t>
      </w:r>
      <w:r>
        <w:rPr>
          <w:rFonts w:ascii="仿宋GB2312" w:hAnsi="仿宋GB2312" w:eastAsia="仿宋GB2312"/>
          <w:b w:val="0"/>
          <w:sz w:val="32"/>
        </w:rPr>
        <w:t>异常行为检测</w:t>
      </w:r>
    </w:p>
    <w:p w14:paraId="2F1F365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功能描述：系统应支持检测目标的异常行为，通过算法服务对比历史基线识别异常</w:t>
      </w:r>
    </w:p>
    <w:p w14:paraId="5B73E84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08A34C6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targetId：长整型，目标ID，必填</w:t>
      </w:r>
    </w:p>
    <w:p w14:paraId="7BB7E0D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period：整数，检测周期（天），默认7，范围1至30</w:t>
      </w:r>
    </w:p>
    <w:p w14:paraId="583A745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输出要求：返回异常事件列表，每个事件包含timestamp、anomalyType（异常类型）、description（描述）、severity（严重程度）</w:t>
      </w:r>
    </w:p>
    <w:p w14:paraId="558F448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性能要求：检测时间应不超过10秒</w:t>
      </w:r>
    </w:p>
    <w:p w14:paraId="74454EC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合格性方法：测试</w:t>
      </w:r>
    </w:p>
    <w:p w14:paraId="21EC10AC" w14:textId="4D1E915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REQ-TRACK-013 </w:t>
      </w:r>
      <w:r>
        <w:rPr>
          <w:rFonts w:ascii="仿宋GB2312" w:hAnsi="仿宋GB2312" w:eastAsia="仿宋GB2312"/>
          <w:b w:val="0"/>
          <w:sz w:val="32"/>
        </w:rPr>
        <w:t>相似目标匹配</w:t>
      </w:r>
    </w:p>
    <w:p w14:paraId="78484B0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功能描述：系统应支持查找与指定目标行为模式相似的其他目标</w:t>
      </w:r>
    </w:p>
    <w:p w14:paraId="0872723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2995077E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targetId：长整型，目标ID，必填</w:t>
      </w:r>
    </w:p>
    <w:p w14:paraId="554D403E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minSimilarity：浮点数，最小相似度阈值，默认0.7，范围0至1</w:t>
      </w:r>
    </w:p>
    <w:p w14:paraId="0FA671B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输出要求：返回相似目标列表，每个目标包含targetId、name、similarity（相似度）、commonPatterns（共同模式描述）</w:t>
      </w:r>
    </w:p>
    <w:p w14:paraId="7F64BE6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性能要求：匹配时间应不超过10秒</w:t>
      </w:r>
    </w:p>
    <w:p w14:paraId="56EAA36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28C9D97" w14:textId="2A53422C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告警管理能力（</w:t>
      </w:r>
      <w:r>
        <w:rPr>
          <w:rFonts w:ascii="仿宋GB2312" w:hAnsi="仿宋GB2312" w:eastAsia="仿宋GB2312"/>
          <w:b w:val="0"/>
          <w:sz w:val="32"/>
        </w:rPr>
        <w:t>REQ-ALERT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6786492C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系统应提供告警规则管理和实时告警推送功能，支持基于轨迹分析的智能告警。</w:t>
      </w:r>
    </w:p>
    <w:p w14:paraId="25B21A58" w14:textId="639D2517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REQ-ALERT-001 </w:t>
      </w:r>
      <w:r>
        <w:rPr>
          <w:rFonts w:ascii="仿宋GB2312" w:hAnsi="仿宋GB2312" w:eastAsia="仿宋GB2312"/>
          <w:b w:val="0"/>
          <w:sz w:val="32"/>
        </w:rPr>
        <w:t>告警规则列表查询</w:t>
      </w:r>
    </w:p>
    <w:p w14:paraId="3CA9680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功能描述：系统应支持查询已配置的告警规则列表</w:t>
      </w:r>
    </w:p>
    <w:p w14:paraId="4A08A80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</w:rPr>
        <w:t>b) 输入要求：无</w:t>
      </w:r>
    </w:p>
    <w:p w14:paraId="4922624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输出要求：返回规则列表，每个规则包含ruleId、name、type（规则类型）、conditions（触发条件）、enabled（是否启用）、createTime</w:t>
      </w:r>
    </w:p>
    <w:p w14:paraId="4720A91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B04924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96C9858" w14:textId="6A495A80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REQ-ALERT-002 </w:t>
      </w:r>
      <w:r>
        <w:rPr>
          <w:rFonts w:ascii="仿宋GB2312" w:hAnsi="仿宋GB2312" w:eastAsia="仿宋GB2312"/>
          <w:b w:val="0"/>
          <w:sz w:val="32"/>
        </w:rPr>
        <w:t>创建告警规则</w:t>
      </w:r>
    </w:p>
    <w:p w14:paraId="261D26B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功能描述：系统应支持创建新的告警规则</w:t>
      </w:r>
    </w:p>
    <w:p w14:paraId="4761E2B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1424EFC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name：字符串，规则名称，必填</w:t>
      </w:r>
    </w:p>
    <w:p w14:paraId="37DCD33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type：字符串，规则类型（区域入侵/速度异常/路线偏离/集结告警），必填</w:t>
      </w:r>
    </w:p>
    <w:p w14:paraId="2DA0C61E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3) conditions：JSON对象，触发条件配置，必填</w:t>
      </w:r>
    </w:p>
    <w:p w14:paraId="0BDD4983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4) targets：字符串数组，监控目标，可选</w:t>
      </w:r>
    </w:p>
    <w:p w14:paraId="4359ED8C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5) notifyChannels：字符串数组，通知渠道（WebSocket/邮件/短信），必填</w:t>
      </w:r>
    </w:p>
    <w:p w14:paraId="6BFAEE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输出要求：返回创建成功的规则ID</w:t>
      </w:r>
    </w:p>
    <w:p w14:paraId="1491DC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3AD03AB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169C962" w14:textId="72ED4A2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REQ-ALERT-003 </w:t>
      </w:r>
      <w:r>
        <w:rPr>
          <w:rFonts w:ascii="仿宋GB2312" w:hAnsi="仿宋GB2312" w:eastAsia="仿宋GB2312"/>
          <w:b w:val="0"/>
          <w:sz w:val="32"/>
        </w:rPr>
        <w:t>更新告警规则</w:t>
      </w:r>
    </w:p>
    <w:p w14:paraId="325FB04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功能描述：系统应支持更新已有的告警规则</w:t>
      </w:r>
    </w:p>
    <w:p w14:paraId="1BFB9C4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EA6C72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id：长整型，规则ID，必填</w:t>
      </w:r>
    </w:p>
    <w:p w14:paraId="7F33E77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其他字段同创建接口</w:t>
      </w:r>
    </w:p>
    <w:p w14:paraId="054352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02C9F16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83EE6F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02F76D0" w14:textId="4924760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REQ-ALERT-004 </w:t>
      </w:r>
      <w:r>
        <w:rPr>
          <w:rFonts w:ascii="仿宋GB2312" w:hAnsi="仿宋GB2312" w:eastAsia="仿宋GB2312"/>
          <w:b w:val="0"/>
          <w:sz w:val="32"/>
        </w:rPr>
        <w:t>删除告警规则</w:t>
      </w:r>
    </w:p>
    <w:p w14:paraId="77EDD55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功能描述：系统应支持删除告警规则</w:t>
      </w:r>
    </w:p>
    <w:p w14:paraId="7A1D506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51A26073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id：长整型，规则ID，必填</w:t>
      </w:r>
    </w:p>
    <w:p w14:paraId="5D5AFE4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输出要求：返回删除结果</w:t>
      </w:r>
    </w:p>
    <w:p w14:paraId="06DAF11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85F074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0A5CF36" w14:textId="70FB4A17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REQ-ALERT-005 </w:t>
      </w:r>
      <w:r>
        <w:rPr>
          <w:rFonts w:ascii="仿宋GB2312" w:hAnsi="仿宋GB2312" w:eastAsia="仿宋GB2312"/>
          <w:b w:val="0"/>
          <w:sz w:val="32"/>
        </w:rPr>
        <w:t>启用</w:t>
      </w:r>
      <w:r>
        <w:rPr>
          <w:rFonts w:ascii="仿宋GB2312" w:hAnsi="仿宋GB2312" w:eastAsia="仿宋GB2312"/>
          <w:b w:val="0"/>
          <w:sz w:val="32"/>
        </w:rPr>
        <w:t>/</w:t>
      </w:r>
      <w:r>
        <w:rPr>
          <w:rFonts w:ascii="仿宋GB2312" w:hAnsi="仿宋GB2312" w:eastAsia="仿宋GB2312"/>
          <w:b w:val="0"/>
          <w:sz w:val="32"/>
        </w:rPr>
        <w:t>禁用告警规则</w:t>
      </w:r>
    </w:p>
    <w:p w14:paraId="440AFD7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功能描述：系统应支持快速启用或禁用告警规则</w:t>
      </w:r>
    </w:p>
    <w:p w14:paraId="74ABB16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9C27697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id：长整型，规则ID，必填</w:t>
      </w:r>
    </w:p>
    <w:p w14:paraId="344C708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enabled：布尔型，是否启用，必填</w:t>
      </w:r>
    </w:p>
    <w:p w14:paraId="73858D4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输出要求：返回操作结果</w:t>
      </w:r>
    </w:p>
    <w:p w14:paraId="658A03B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7ABE117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8B02D8F" w14:textId="3A6D518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REQ-ALERT-006 </w:t>
      </w:r>
      <w:r>
        <w:rPr>
          <w:rFonts w:ascii="仿宋GB2312" w:hAnsi="仿宋GB2312" w:eastAsia="仿宋GB2312"/>
          <w:b w:val="0"/>
          <w:sz w:val="32"/>
        </w:rPr>
        <w:t>实时告警列表查询</w:t>
      </w:r>
    </w:p>
    <w:p w14:paraId="49D0BD8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功能描述：系统应支持查询当前未处理的实时告警列表</w:t>
      </w:r>
    </w:p>
    <w:p w14:paraId="6805056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输入要求：无</w:t>
      </w:r>
    </w:p>
    <w:p w14:paraId="23ACC37E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输出要求：返回告警列表，每个告警包含alertId、ruleId、targetId、level（级别）、message（消息）、triggerTime、status（状态）</w:t>
      </w:r>
    </w:p>
    <w:p w14:paraId="35D47D6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3DBE74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6458417" w14:textId="2C6DB0B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REQ-ALERT-007 </w:t>
      </w:r>
      <w:r>
        <w:rPr>
          <w:rFonts w:ascii="仿宋GB2312" w:hAnsi="仿宋GB2312" w:eastAsia="仿宋GB2312"/>
          <w:b w:val="0"/>
          <w:sz w:val="32"/>
        </w:rPr>
        <w:t>处理告警</w:t>
      </w:r>
    </w:p>
    <w:p w14:paraId="03E9174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功能描述：系统应支持对告警进行处理操作（确认/忽略/升级）</w:t>
      </w:r>
    </w:p>
    <w:p w14:paraId="202F167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97D05D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id：长整型，告警ID，必填</w:t>
      </w:r>
    </w:p>
    <w:p w14:paraId="5C557DD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action：字符串，处理动作（confirm/ignore/escalate），必填</w:t>
      </w:r>
    </w:p>
    <w:p w14:paraId="56CA7E0C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3) comment：字符串，处理备注，可选</w:t>
      </w:r>
    </w:p>
    <w:p w14:paraId="3152686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输出要求：返回处理结果</w:t>
      </w:r>
    </w:p>
    <w:p w14:paraId="417B18C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2A730F7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B263642" w14:textId="4AAE45EE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REQ-ALERT-008 </w:t>
      </w:r>
      <w:r>
        <w:rPr>
          <w:rFonts w:ascii="仿宋GB2312" w:hAnsi="仿宋GB2312" w:eastAsia="仿宋GB2312"/>
          <w:b w:val="0"/>
          <w:sz w:val="32"/>
        </w:rPr>
        <w:t>告警历史查询</w:t>
      </w:r>
    </w:p>
    <w:p w14:paraId="23FC41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功能描述：系统应支持查询历史告警记录</w:t>
      </w:r>
    </w:p>
    <w:p w14:paraId="1F6A3FF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A25C15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timeRange：时间范围对象，必填</w:t>
      </w:r>
    </w:p>
    <w:p w14:paraId="25775783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level：字符串，告警级别筛选（高/中/低），可选</w:t>
      </w:r>
    </w:p>
    <w:p w14:paraId="6E6510C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status：字符串，状态筛选（未处理/已确认/已忽略/已升级），可选</w:t>
      </w:r>
    </w:p>
    <w:p w14:paraId="3642B55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输出要求：返回告警历史列表</w:t>
      </w:r>
    </w:p>
    <w:p w14:paraId="3833598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24FDFC6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EC931B8" w14:textId="0A8A76A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REQ-ALERT-009 </w:t>
      </w:r>
      <w:r>
        <w:rPr>
          <w:rFonts w:ascii="仿宋GB2312" w:hAnsi="仿宋GB2312" w:eastAsia="仿宋GB2312"/>
          <w:b w:val="0"/>
          <w:sz w:val="32"/>
        </w:rPr>
        <w:t>告警统计分析</w:t>
      </w:r>
    </w:p>
    <w:p w14:paraId="4785370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功能描述：系统应支持告警统计分析，展示告警趋势和分布</w:t>
      </w:r>
    </w:p>
    <w:p w14:paraId="5C9E24C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9F5901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days：整数，统计天数，默认7，范围1至90</w:t>
      </w:r>
    </w:p>
    <w:p w14:paraId="1CA61CE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输出要求：返回统计数据，包含totalAlerts（总告警数）、byLevel（按级别分组）、byType（按类型分组）、trend（趋势数组）</w:t>
      </w:r>
    </w:p>
    <w:p w14:paraId="2BB05DA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2805BA4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合格性方法：测试</w:t>
      </w:r>
    </w:p>
    <w:p w14:paraId="7EC894ED" w14:textId="63DA4C2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REQ-ALERT-010 </w:t>
      </w:r>
      <w:r>
        <w:rPr>
          <w:rFonts w:ascii="仿宋GB2312" w:hAnsi="仿宋GB2312" w:eastAsia="仿宋GB2312"/>
          <w:b w:val="0"/>
          <w:sz w:val="32"/>
        </w:rPr>
        <w:t>实时告警推送</w:t>
      </w:r>
    </w:p>
    <w:p w14:paraId="7006457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功能描述：系统应支持通过WebSocket实时推送新产生的告警</w:t>
      </w:r>
    </w:p>
    <w:p w14:paraId="3BA348A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0226526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WebSocket连接建立后自动接收告警推送</w:t>
      </w:r>
    </w:p>
    <w:p w14:paraId="13352F2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输出要求：当新告警产生时，推送包含完整告警信息的消息</w:t>
      </w:r>
    </w:p>
    <w:p w14:paraId="7A5F12A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性能要求：告警推送延迟应不超过1秒</w:t>
      </w:r>
    </w:p>
    <w:p w14:paraId="2C5AC06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3094B48B" w14:textId="469D9671" w:rsidR="00CD1944" w:rsidRDefault="00000000" w:rsidP="00B1055A">
      <w:pPr>
        <w:pStyle w:val="3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侦察筹划能力（</w:t>
      </w:r>
      <w:r>
        <w:rPr>
          <w:rFonts w:ascii="仿宋GB2312" w:hAnsi="仿宋GB2312" w:eastAsia="仿宋GB2312"/>
          <w:b w:val="0"/>
          <w:sz w:val="32"/>
        </w:rPr>
        <w:t>REQ-RECON</w:t>
      </w:r>
      <w:r>
        <w:rPr>
          <w:rFonts w:ascii="仿宋GB2312" w:hAnsi="仿宋GB2312" w:eastAsia="仿宋GB2312"/>
          <w:b w:val="0"/>
          <w:sz w:val="32"/>
        </w:rPr>
        <w:t>）</w:t>
      </w:r>
    </w:p>
    <w:p w14:paraId="53DF1302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系统应提供侦察筹划功能，包括态势总览、方案编制、资源调度和方案评估。</w:t>
      </w:r>
    </w:p>
    <w:p w14:paraId="2FE91DC0" w14:textId="43B289B7" w:rsidR="00CD1944" w:rsidRPr="002E18C0" w:rsidRDefault="00000000" w:rsidP="00E924E7">
      <w:pPr>
        <w:pStyle w:val="4"/>
        <w:spacing w:line="580" w:lineRule="exact"/>
        <w:ind w:firstLine="480"/>
        <w:jc w:val="both"/>
      </w:pPr>
      <w:r w:rsidRPr="002E18C0">
        <w:rPr>
          <w:rFonts w:ascii="仿宋GB2312" w:hAnsi="仿宋GB2312" w:eastAsia="仿宋GB2312"/>
          <w:b w:val="0"/>
          <w:sz w:val="32"/>
        </w:rPr>
        <w:t xml:space="preserve">REQ-RECON-001 </w:t>
      </w:r>
      <w:r w:rsidRPr="002E18C0">
        <w:rPr>
          <w:rFonts w:ascii="仿宋GB2312" w:hAnsi="仿宋GB2312" w:eastAsia="仿宋GB2312"/>
          <w:b w:val="0"/>
          <w:sz w:val="32"/>
        </w:rPr>
        <w:t>态势数据查询</w:t>
      </w:r>
    </w:p>
    <w:p w14:paraId="1D27296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功能描述：系统应支持查询指定战区的态势数据，包括敌我态势、情报覆盖、威胁评估</w:t>
      </w:r>
    </w:p>
    <w:p w14:paraId="026C991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1B3A733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theater：字符串，战区标识，必填</w:t>
      </w:r>
    </w:p>
    <w:p w14:paraId="2C6370C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输出要求：返回态势数据，包含friendlyForces（我方兵力）、enemyForces（敌方兵力）、intelCoverage（情报覆盖率）、threatLevel（威胁等级）、keyAreas（关键区域列表）</w:t>
      </w:r>
    </w:p>
    <w:p w14:paraId="7DEA8B0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性能要求：响应时间应不超过3秒</w:t>
      </w:r>
    </w:p>
    <w:p w14:paraId="29E4C51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868ED20" w14:textId="015D6D0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REQ-RECON-002 </w:t>
      </w:r>
      <w:r>
        <w:rPr>
          <w:rFonts w:ascii="仿宋GB2312" w:hAnsi="仿宋GB2312" w:eastAsia="仿宋GB2312"/>
          <w:b w:val="0"/>
          <w:sz w:val="32"/>
        </w:rPr>
        <w:t>情报空白列表查询</w:t>
      </w:r>
    </w:p>
    <w:p w14:paraId="7C5DB73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功能描述：系统应支持查询指定战区的情报空白区域列表</w:t>
      </w:r>
    </w:p>
    <w:p w14:paraId="3249D97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5627D3F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1) theater：字符串，战区标识，必填</w:t>
      </w:r>
    </w:p>
    <w:p w14:paraId="50FC682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输出要求：返回情报空白列表，每个空白包含gapId、area（区域）、priority（优先级）、reason（原因）、suggestedAssets（建议侦察手段）</w:t>
      </w:r>
    </w:p>
    <w:p w14:paraId="7E337DF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1873A374" w14:textId="3F695A6E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7525A68" w14:textId="75E1CC8B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REQ-RECON-003 AI</w:t>
      </w:r>
      <w:r>
        <w:rPr>
          <w:rFonts w:ascii="仿宋GB2312" w:hAnsi="仿宋GB2312" w:eastAsia="仿宋GB2312"/>
          <w:b w:val="0"/>
          <w:sz w:val="32"/>
        </w:rPr>
        <w:t>识别情报空白</w:t>
      </w:r>
    </w:p>
    <w:p w14:paraId="1D63034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功能描述：系统应支持通过算法服务AI识别情报空白区域</w:t>
      </w:r>
    </w:p>
    <w:p w14:paraId="7A8176C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53B7CFF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theater：字符串，战区标识，必填</w:t>
      </w:r>
    </w:p>
    <w:p w14:paraId="4DB33996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existingIntel：JSON对象，已有情报数据，必填</w:t>
      </w:r>
    </w:p>
    <w:p w14:paraId="6FB5021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输出要求：返回识别结果，包含情报空白列表和优先级排序</w:t>
      </w:r>
    </w:p>
    <w:p w14:paraId="0E1D001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性能要求：识别时间应不超过30秒</w:t>
      </w:r>
    </w:p>
    <w:p w14:paraId="0999824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合格性方法：测试</w:t>
      </w:r>
    </w:p>
    <w:p w14:paraId="61284E76" w14:textId="39790183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REQ-RECON-004 </w:t>
      </w:r>
      <w:r>
        <w:rPr>
          <w:rFonts w:ascii="仿宋GB2312" w:hAnsi="仿宋GB2312" w:eastAsia="仿宋GB2312"/>
          <w:b w:val="0"/>
          <w:sz w:val="32"/>
        </w:rPr>
        <w:t>创建侦察方案</w:t>
      </w:r>
    </w:p>
    <w:p w14:paraId="6256EF3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功能描述：系统应支持创建新的侦察方案</w:t>
      </w:r>
    </w:p>
    <w:p w14:paraId="3C22FAF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b) 输入要求：</w:t>
      </w:r>
    </w:p>
    <w:p w14:paraId="250309EF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planName：字符串，方案名称，必填</w:t>
      </w:r>
    </w:p>
    <w:p w14:paraId="00A0E9C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theater：字符串，战区标识，必填</w:t>
      </w:r>
    </w:p>
    <w:p w14:paraId="383408A6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3) objectives：字符串数组，侦察目标，必填</w:t>
      </w:r>
    </w:p>
    <w:p w14:paraId="3F3C8DF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4) timeWindow：时间窗口对象，包含start和end，必填</w:t>
      </w:r>
    </w:p>
    <w:p w14:paraId="1120055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5) assets：JSON数组，分配资源列表，可选</w:t>
      </w:r>
    </w:p>
    <w:p w14:paraId="147AB48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输出要求：返回创建成功的方案ID</w:t>
      </w:r>
    </w:p>
    <w:p w14:paraId="426D510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76CB32A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合格性方法：测试</w:t>
      </w:r>
    </w:p>
    <w:p w14:paraId="6C63A6E1" w14:textId="6C181FD4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REQ-RECON-005 </w:t>
      </w:r>
      <w:r>
        <w:rPr>
          <w:rFonts w:ascii="仿宋GB2312" w:hAnsi="仿宋GB2312" w:eastAsia="仿宋GB2312"/>
          <w:b w:val="0"/>
          <w:sz w:val="32"/>
        </w:rPr>
        <w:t>更新侦察方案</w:t>
      </w:r>
    </w:p>
    <w:p w14:paraId="4606012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功能描述：系统应支持更新已有的侦察方案</w:t>
      </w:r>
    </w:p>
    <w:p w14:paraId="6F66C89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55298AF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id：长整型，方案ID，必填</w:t>
      </w:r>
    </w:p>
    <w:p w14:paraId="35C4FE5F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其他字段同创建接口</w:t>
      </w:r>
    </w:p>
    <w:p w14:paraId="615F57C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21B7624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341463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4A2F3CFD" w14:textId="60DBB1FD" w:rsidR="00CD1944" w:rsidRPr="00102730" w:rsidRDefault="00000000" w:rsidP="00E924E7">
      <w:pPr>
        <w:pStyle w:val="4"/>
        <w:spacing w:line="580" w:lineRule="exact"/>
        <w:ind w:firstLine="480"/>
        <w:jc w:val="both"/>
      </w:pPr>
      <w:r w:rsidRPr="00102730">
        <w:rPr>
          <w:rFonts w:ascii="仿宋GB2312" w:hAnsi="仿宋GB2312" w:eastAsia="仿宋GB2312"/>
          <w:b w:val="0"/>
          <w:sz w:val="32"/>
        </w:rPr>
        <w:lastRenderedPageBreak/>
        <w:t xml:space="preserve">REQ-RECON-006 </w:t>
      </w:r>
      <w:r w:rsidRPr="00102730">
        <w:rPr>
          <w:rFonts w:hint="eastAsia" w:ascii="仿宋GB2312" w:hAnsi="仿宋GB2312" w:eastAsia="仿宋GB2312"/>
          <w:b w:val="0"/>
          <w:sz w:val="32"/>
        </w:rPr>
        <w:t>侦察方案详情查询</w:t>
      </w:r>
    </w:p>
    <w:p w14:paraId="114398A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功能描述：系统应支持查询侦察方案的详细信息</w:t>
      </w:r>
    </w:p>
    <w:p w14:paraId="69449B0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7FC639E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7886527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输出要求：返回方案详情，包含完整的方案信息、执行进度、评估结果</w:t>
      </w:r>
    </w:p>
    <w:p w14:paraId="5417075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28223C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5A3241F" w14:textId="1C58979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REQ-RECON-007 </w:t>
      </w:r>
      <w:r>
        <w:rPr>
          <w:rFonts w:ascii="仿宋GB2312" w:hAnsi="仿宋GB2312" w:eastAsia="仿宋GB2312"/>
          <w:b w:val="0"/>
          <w:sz w:val="32"/>
        </w:rPr>
        <w:t>侦察方案列表查询</w:t>
      </w:r>
    </w:p>
    <w:p w14:paraId="7EAD6DC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功能描述：系统应支持查询侦察方案列表，支持按状态和战区筛选</w:t>
      </w:r>
    </w:p>
    <w:p w14:paraId="5E599E8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F2340BD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status：字符串，状态筛选（草稿/待审批/已批准/执行中/将完成/已取消），可选</w:t>
      </w:r>
    </w:p>
    <w:p w14:paraId="76776621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theater：字符串，战区筛选，可选</w:t>
      </w:r>
    </w:p>
    <w:p w14:paraId="5D95E72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输出要求：返回方案列表，每个方案包含基本信息和状态</w:t>
      </w:r>
    </w:p>
    <w:p w14:paraId="5AD214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487298B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合格性方法：测试</w:t>
      </w:r>
    </w:p>
    <w:p w14:paraId="6F5A4AB9" w14:textId="4BBE8B79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REQ-RECON-008 AI</w:t>
      </w:r>
      <w:r>
        <w:rPr>
          <w:rFonts w:ascii="仿宋GB2312" w:hAnsi="仿宋GB2312" w:eastAsia="仿宋GB2312"/>
          <w:b w:val="0"/>
          <w:sz w:val="32"/>
        </w:rPr>
        <w:t>辅助生成方案</w:t>
      </w:r>
    </w:p>
    <w:p w14:paraId="75F180A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功能描述：系统应支持通过算法服务AI辅助生成侦察方案内容</w:t>
      </w:r>
    </w:p>
    <w:p w14:paraId="4CE1AB2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086F2C2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id：长整型，方案ID，必填</w:t>
      </w:r>
    </w:p>
    <w:p w14:paraId="2BFE27EB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step：字符串，生成步骤（任务分解/路线规划/时间安排/风险评估），必填</w:t>
      </w:r>
    </w:p>
    <w:p w14:paraId="504E21F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输出要求：返回生成的方案内容文本</w:t>
      </w:r>
    </w:p>
    <w:p w14:paraId="607AA28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性能要求：生成时间应不超过30秒</w:t>
      </w:r>
    </w:p>
    <w:p w14:paraId="5BBAEB8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CEAF1B0" w14:textId="0393FB9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REQ-RECON-009 </w:t>
      </w:r>
      <w:r>
        <w:rPr>
          <w:rFonts w:ascii="仿宋GB2312" w:hAnsi="仿宋GB2312" w:eastAsia="仿宋GB2312"/>
          <w:b w:val="0"/>
          <w:sz w:val="32"/>
        </w:rPr>
        <w:t>约束条件分析</w:t>
      </w:r>
    </w:p>
    <w:p w14:paraId="4C46BD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功能描述：系统应支持通过算法服务分析侦察方案的约束条件（天气、防空、时间窗口）</w:t>
      </w:r>
    </w:p>
    <w:p w14:paraId="50E5E1B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1E121376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36815CC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constraints：JSON对象，约束条件配置，必填</w:t>
      </w:r>
    </w:p>
    <w:p w14:paraId="1BD0052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输出要求：返回分析结果，包含riskFactors（风险因素列表）、timeWindows（可行时间窗口）、recommendations（建议）</w:t>
      </w:r>
    </w:p>
    <w:p w14:paraId="16623CA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性能要求：分析时间应不超过20秒</w:t>
      </w:r>
    </w:p>
    <w:p w14:paraId="51BD8ED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e) 合格性方法：测试</w:t>
      </w:r>
    </w:p>
    <w:p w14:paraId="701D7C1C" w14:textId="689DBE1D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REQ-RECON-010 </w:t>
      </w:r>
      <w:r>
        <w:rPr>
          <w:rFonts w:ascii="仿宋GB2312" w:hAnsi="仿宋GB2312" w:eastAsia="仿宋GB2312"/>
          <w:b w:val="0"/>
          <w:sz w:val="32"/>
        </w:rPr>
        <w:t>侦察资源列表查询</w:t>
      </w:r>
    </w:p>
    <w:p w14:paraId="362F2C3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功能描述：系统应支持查询可用的侦察资源列表，支持按类型筛选</w:t>
      </w:r>
    </w:p>
    <w:p w14:paraId="4AC119E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6D0C2C94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type：字符串，资源类型（uav/scout/sigint/satellite），可选</w:t>
      </w:r>
    </w:p>
    <w:p w14:paraId="07170C4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输出要求：返回资源列表，每个资源包含assetId、name、type、status（可用/使用中/维护中）、capabilities（能力描述）、currentLocation</w:t>
      </w:r>
    </w:p>
    <w:p w14:paraId="1A3F940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141FABC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E0D270B" w14:textId="087EE6BA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REQ-RECON-011 </w:t>
      </w:r>
      <w:r>
        <w:rPr>
          <w:rFonts w:ascii="仿宋GB2312" w:hAnsi="仿宋GB2312" w:eastAsia="仿宋GB2312"/>
          <w:b w:val="0"/>
          <w:sz w:val="32"/>
        </w:rPr>
        <w:t>更新资源状态</w:t>
      </w:r>
    </w:p>
    <w:p w14:paraId="799F843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功能描述：系统应支持更新侦察资源的状态</w:t>
      </w:r>
    </w:p>
    <w:p w14:paraId="77A1480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0154A74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id：长整型，资源ID，必填</w:t>
      </w:r>
    </w:p>
    <w:p w14:paraId="27A2494D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status：字符串，新状态，必填</w:t>
      </w:r>
    </w:p>
    <w:p w14:paraId="17E2E82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3) location：位置对象，可选</w:t>
      </w:r>
    </w:p>
    <w:p w14:paraId="76F071E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014E6B5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性能要求：响应时间应不超过1秒</w:t>
      </w:r>
    </w:p>
    <w:p w14:paraId="3877F41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CDC0540" w14:textId="3859ABC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REQ-RECON-012 </w:t>
      </w:r>
      <w:r>
        <w:rPr>
          <w:rFonts w:ascii="仿宋GB2312" w:hAnsi="仿宋GB2312" w:eastAsia="仿宋GB2312"/>
          <w:b w:val="0"/>
          <w:sz w:val="32"/>
        </w:rPr>
        <w:t>调度日历查询</w:t>
      </w:r>
    </w:p>
    <w:p w14:paraId="4FC246F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功能描述：系统应支持查询资源调度日历</w:t>
      </w:r>
    </w:p>
    <w:p w14:paraId="6B29159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222F4ED4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start：日期，起始日期，必填</w:t>
      </w:r>
    </w:p>
    <w:p w14:paraId="0BEFDB6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end：日期，结束日期，必填</w:t>
      </w:r>
    </w:p>
    <w:p w14:paraId="0BBFF33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输出要求：返回调度日历数据，包含各资源的任务安排</w:t>
      </w:r>
    </w:p>
    <w:p w14:paraId="5DE1D8F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3C4E96F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E014909" w14:textId="2257CFA5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REQ-RECON-013 </w:t>
      </w:r>
      <w:r>
        <w:rPr>
          <w:rFonts w:ascii="仿宋GB2312" w:hAnsi="仿宋GB2312" w:eastAsia="仿宋GB2312"/>
          <w:b w:val="0"/>
          <w:sz w:val="32"/>
        </w:rPr>
        <w:t>创建调度任务</w:t>
      </w:r>
    </w:p>
    <w:p w14:paraId="025B9B9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功能描述：系统应支持创建资源调度任务</w:t>
      </w:r>
    </w:p>
    <w:p w14:paraId="0F6BAD1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30DD2E85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planId：长整型，关联方案ID，必填</w:t>
      </w:r>
    </w:p>
    <w:p w14:paraId="304E6DE6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assetId：长整型，资源ID，必填</w:t>
      </w:r>
    </w:p>
    <w:p w14:paraId="4BDAD244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3) startTime：日期时间，开始时间，必填</w:t>
      </w:r>
    </w:p>
    <w:p w14:paraId="24C1600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4) endTime：日期时间，结束时间，必填</w:t>
      </w:r>
    </w:p>
    <w:p w14:paraId="298CF66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5) taskDescription：字符串，任务描述，必填</w:t>
      </w:r>
    </w:p>
    <w:p w14:paraId="1FD4D64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输出要求：返回创建成功的任务ID</w:t>
      </w:r>
    </w:p>
    <w:p w14:paraId="432D695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02EF8A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65054A5F" w14:textId="76D6E351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REQ-RECON-014 </w:t>
      </w:r>
      <w:r>
        <w:rPr>
          <w:rFonts w:ascii="仿宋GB2312" w:hAnsi="仿宋GB2312" w:eastAsia="仿宋GB2312"/>
          <w:b w:val="0"/>
          <w:sz w:val="32"/>
        </w:rPr>
        <w:t>更新调度任务</w:t>
      </w:r>
    </w:p>
    <w:p w14:paraId="1703117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功能描述：系统应支持更新调度任务</w:t>
      </w:r>
    </w:p>
    <w:p w14:paraId="6BC15B0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73CE8EE8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id：长整型，任务ID，必填</w:t>
      </w:r>
    </w:p>
    <w:p w14:paraId="564D594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2) 其他字段同创建接口</w:t>
      </w:r>
    </w:p>
    <w:p w14:paraId="70671AD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输出要求：返回更新结果</w:t>
      </w:r>
    </w:p>
    <w:p w14:paraId="3E7E65D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121646D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7BA7ABF8" w14:textId="112527A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REQ-RECON-015 </w:t>
      </w:r>
      <w:r>
        <w:rPr>
          <w:rFonts w:ascii="仿宋GB2312" w:hAnsi="仿宋GB2312" w:eastAsia="仿宋GB2312"/>
          <w:b w:val="0"/>
          <w:sz w:val="32"/>
        </w:rPr>
        <w:t>任务实时监控推送</w:t>
      </w:r>
    </w:p>
    <w:p w14:paraId="6A7D467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功能描述：系统应支持通过WebSocket实时推送任务执行状态</w:t>
      </w:r>
    </w:p>
    <w:p w14:paraId="63047F4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E935D92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WebSocket连接建立后自动接收任务状态推送</w:t>
      </w:r>
    </w:p>
    <w:p w14:paraId="36798C4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输出要求：当任务状态变化时，推送包含taskId、status、progress、location的消息</w:t>
      </w:r>
    </w:p>
    <w:p w14:paraId="700711E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d) 性能要求：状态推送延迟应不超过2秒</w:t>
      </w:r>
    </w:p>
    <w:p w14:paraId="5A47894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合格性方法：测试</w:t>
      </w:r>
    </w:p>
    <w:p w14:paraId="056AADC9" w14:textId="0CD5497F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REQ-RECON-016 </w:t>
      </w:r>
      <w:r>
        <w:rPr>
          <w:rFonts w:ascii="仿宋GB2312" w:hAnsi="仿宋GB2312" w:eastAsia="仿宋GB2312"/>
          <w:b w:val="0"/>
          <w:sz w:val="32"/>
        </w:rPr>
        <w:t>方案评估结果查询</w:t>
      </w:r>
    </w:p>
    <w:p w14:paraId="6899999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功能描述：系统应支持查询侦察方案的评估结果</w:t>
      </w:r>
    </w:p>
    <w:p w14:paraId="67A5F7B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51D1AB8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2896EC9F" w14:textId="634D1A7D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输出要求：返回评估结果，包含feasibilityScore（可行性评分）、riskScore（风险评分）、efficiencyScore（效</w:t>
      </w:r>
      <w:bookmarkStart w:id="0" w:name="_MON_1840800679"/>
      <w:bookmarkEnd w:id="0"/>
      <w:r w:rsidR="00B16596">
        <w:rPr>
          <w:rFonts w:ascii="仿宋GB2312" w:hAnsi="仿宋GB2312" w:hint="eastAsia" w:eastAsia="仿宋GB2312"/>
          <w:b w:val="0"/>
          <w:sz w:val="32"/>
        </w:rPr>
        <w:object w:dxaOrig="8312" w:dyaOrig="13931" w14:anchorId="1FFE1A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15.5pt;height:696.75pt" o:ole="">
            <v:imagedata r:id="rId9" o:title=""/>
          </v:shape>
          <o:OLEObject Type="Embed" ProgID="Word.Document.12" ShapeID="_x0000_i1029" DrawAspect="Content" ObjectID="_1840803859" r:id="rId10">
            <o:FieldCodes>\s</o:FieldCodes>
          </o:OLEObject>
        </w:object>
      </w:r>
      <w:r>
        <w:rPr>
          <w:rFonts w:ascii="仿宋GB2312" w:hAnsi="仿宋GB2312" w:eastAsia="仿宋GB2312"/>
          <w:b w:val="0"/>
          <w:sz w:val="32"/>
        </w:rPr>
        <w:t>率评分）、timelinessScore（时效性评分）、overallScore（综合评分）、suggestions（改进建议）</w:t>
      </w:r>
    </w:p>
    <w:p w14:paraId="4100593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56A86F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2C792BC" w14:textId="5CC5EB7C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REQ-RECON-017 </w:t>
      </w:r>
      <w:r>
        <w:rPr>
          <w:rFonts w:ascii="仿宋GB2312" w:hAnsi="仿宋GB2312" w:eastAsia="仿宋GB2312"/>
          <w:b w:val="0"/>
          <w:sz w:val="32"/>
        </w:rPr>
        <w:t>触发</w:t>
      </w:r>
      <w:r>
        <w:rPr>
          <w:rFonts w:ascii="仿宋GB2312" w:hAnsi="仿宋GB2312" w:eastAsia="仿宋GB2312"/>
          <w:b w:val="0"/>
          <w:sz w:val="32"/>
        </w:rPr>
        <w:t>AI</w:t>
      </w:r>
      <w:r>
        <w:rPr>
          <w:rFonts w:ascii="仿宋GB2312" w:hAnsi="仿宋GB2312" w:eastAsia="仿宋GB2312"/>
          <w:b w:val="0"/>
          <w:sz w:val="32"/>
        </w:rPr>
        <w:t>方案评估</w:t>
      </w:r>
    </w:p>
    <w:p w14:paraId="5D54FF33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功能描述：系统应支持通过算法服务触发AI方案评估</w:t>
      </w:r>
    </w:p>
    <w:p w14:paraId="20CF3D9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497B9410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24EC1676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输出要求：返回评估任务ID</w:t>
      </w:r>
    </w:p>
    <w:p w14:paraId="10266EE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性能要求：评估时间应不超过30秒</w:t>
      </w:r>
    </w:p>
    <w:p w14:paraId="2D78888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41B68C3" w14:textId="35819AD8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REQ-RECON-018 </w:t>
      </w:r>
      <w:r>
        <w:rPr>
          <w:rFonts w:ascii="仿宋GB2312" w:hAnsi="仿宋GB2312" w:eastAsia="仿宋GB2312"/>
          <w:b w:val="0"/>
          <w:sz w:val="32"/>
        </w:rPr>
        <w:t>审批流转状态查询</w:t>
      </w:r>
    </w:p>
    <w:p w14:paraId="2A8EA4A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功能描述：系统应支持查询方案的审批流转状态</w:t>
      </w:r>
    </w:p>
    <w:p w14:paraId="3D4F942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30F27A53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614B8EC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输出要求：返回审批流转信息，包含currentStep（当前步骤）、approvers（审批人列表）、history（审批历史）</w:t>
      </w:r>
    </w:p>
    <w:p w14:paraId="2AB247B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性能要求：响应时间应不超过1秒</w:t>
      </w:r>
    </w:p>
    <w:p w14:paraId="1475C08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046893E1" w14:textId="54C8C736" w:rsidR="00CD1944" w:rsidRDefault="00000000" w:rsidP="00E924E7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REQ-RECON-019 </w:t>
      </w:r>
      <w:r>
        <w:rPr>
          <w:rFonts w:ascii="仿宋GB2312" w:hAnsi="仿宋GB2312" w:eastAsia="仿宋GB2312"/>
          <w:b w:val="0"/>
          <w:sz w:val="32"/>
        </w:rPr>
        <w:t>方案审批操作</w:t>
      </w:r>
    </w:p>
    <w:p w14:paraId="3AFDCA1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功能描述：系统应支持对方案进行审批操作（批准/驳回/退回）</w:t>
      </w:r>
    </w:p>
    <w:p w14:paraId="353FE79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FA588DD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3C8078C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action：字符串，审批动作（approve/reject/return），必填</w:t>
      </w:r>
    </w:p>
    <w:p w14:paraId="27A632C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3) comment：字符串，审批意见，必填</w:t>
      </w:r>
    </w:p>
    <w:p w14:paraId="2DF5BC0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输出要求：返回审批结果</w:t>
      </w:r>
    </w:p>
    <w:p w14:paraId="473B2EEF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性能要求：响应时间应不超过1秒</w:t>
      </w:r>
    </w:p>
    <w:p w14:paraId="4484713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27F86EDA" w14:textId="5EBB766C" w:rsidR="00CD1944" w:rsidRDefault="00000000" w:rsidP="00B1055A">
      <w:pPr>
        <w:pStyle w:val="4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 xml:space="preserve">REQ-RECON-020 </w:t>
      </w:r>
      <w:r>
        <w:rPr>
          <w:rFonts w:ascii="仿宋GB2312" w:hAnsi="仿宋GB2312" w:eastAsia="仿宋GB2312"/>
          <w:b w:val="0"/>
          <w:sz w:val="32"/>
        </w:rPr>
        <w:t>侦察成果汇总查询</w:t>
      </w:r>
    </w:p>
    <w:p w14:paraId="00C15E3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功能描述：系统应支持查询侦察方案的成果汇总</w:t>
      </w:r>
    </w:p>
    <w:p w14:paraId="15472BB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输入要求：</w:t>
      </w:r>
    </w:p>
    <w:p w14:paraId="66658C09" w14:textId="77777777" w:rsidR="00CD1944" w:rsidRDefault="00000000">
      <w:pPr>
        <w:spacing w:line="580" w:lineRule="exact"/>
        <w:ind w:left="964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1) id：长整型，方案ID，必填</w:t>
      </w:r>
    </w:p>
    <w:p w14:paraId="60BA183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输出要求：返回成果汇总，包含completedTasks（将完成任务数）、collectedIntel（收集情报数量）、keyFindings（关键发现列表）、attachments（附件列表）</w:t>
      </w:r>
    </w:p>
    <w:p w14:paraId="5E3FB72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性能要求：响应时间应不超过2秒</w:t>
      </w:r>
    </w:p>
    <w:p w14:paraId="4D62C782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合格性方法：测试</w:t>
      </w:r>
    </w:p>
    <w:p w14:paraId="618CACBA" w14:textId="77777777" w:rsidR="00CD1944" w:rsidRDefault="00000000">
      <w:pPr>
        <w:pStyle w:val="4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3.2.8.21 REQ-RECON-021 提交侦察成果</w:t>
      </w:r>
    </w:p>
    <w:p w14:paraId="6CCB47F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功能描述：系统应支持提交侦察方案的执行成果</w:t>
      </w:r>
    </w:p>
    <w:p w14:paraId="4D95AEBE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输入要求：</w:t>
      </w:r>
    </w:p>
    <w:p w14:paraId="025D965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id：长整型，方案ID，必填</w:t>
      </w:r>
    </w:p>
    <w:p w14:paraId="5B5DC0A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results：JSON对象，成果数据，必填</w:t>
      </w:r>
    </w:p>
    <w:p w14:paraId="36B59FB7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3) attachments：文件数组，附件，可选</w:t>
      </w:r>
    </w:p>
    <w:p w14:paraId="70BD0B6A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输出要求：返回提交结果</w:t>
      </w:r>
    </w:p>
    <w:p w14:paraId="1F6BDCD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性能要求：响应时间应不超过5秒</w:t>
      </w:r>
    </w:p>
    <w:p w14:paraId="0803FD5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合格性方法：测试</w:t>
      </w:r>
    </w:p>
    <w:p w14:paraId="1C1AFF9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3.3 CSCI外部接口需求</w:t>
      </w:r>
    </w:p>
    <w:p w14:paraId="52CD4AC1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3.3.1 接口标识和接口图</w:t>
      </w:r>
    </w:p>
    <w:p w14:paraId="28B9BFB5" w14:textId="77777777" w:rsidR="00CD1944" w:rsidRDefault="00000000">
      <w:pPr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本CSCI包含以下外部接口：</w:t>
      </w:r>
    </w:p>
    <w:p w14:paraId="78FC445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INT-001：前端-后端HTTP接口</w:t>
      </w:r>
    </w:p>
    <w:p w14:paraId="00D5AEC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INT-005：算法服务-LLM API接口</w:t>
      </w:r>
    </w:p>
    <w:p w14:paraId="209F73C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INT-006：算法服务-RexUniNlu分类服务接口</w:t>
      </w:r>
    </w:p>
    <w:p w14:paraId="202A089E" w14:textId="77777777" w:rsidR="00CD1944" w:rsidRDefault="00000000">
      <w:pPr>
        <w:jc w:val="center"/>
      </w:pPr>
      <w:r>
        <w:rPr>
          <w:noProof/>
        </w:rPr>
        <w:drawing>
          <wp:inline distT="0" distB="0" distL="114300" distR="114300" wp14:anchorId="12744939" wp14:editId="1229BB9F">
            <wp:extent cx="5029200" cy="2127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5A86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图3-1 CSCI外部接口拓扑图</w:t>
      </w:r>
    </w:p>
    <w:p w14:paraId="21327C98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3.3.2 INT-001 前端-后端HTTP接口</w:t>
      </w:r>
    </w:p>
    <w:p w14:paraId="28E28E0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接口实体：Vue 3前端应用、Spring Boot后端应用</w:t>
      </w:r>
    </w:p>
    <w:p w14:paraId="166E6FB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通信协议：HTTP/1.1，REST风格，JSON数据格式</w:t>
      </w:r>
    </w:p>
    <w:p w14:paraId="25C10CF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认证方式：请求头携带token字段</w:t>
      </w:r>
    </w:p>
    <w:p w14:paraId="7A1B78D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超时设置：20分钟（1200000ms），适配LLM处理耗时</w:t>
      </w:r>
    </w:p>
    <w:p w14:paraId="0AF7EA8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跨域配置：允许来源http://localhost:8080，允许方法GET/POST/PUT/DELETE</w:t>
      </w:r>
    </w:p>
    <w:p w14:paraId="63EBDB48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表3-1 INT-001接口端点清单表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4836"/>
        <w:gridCol w:w="1882"/>
        <w:gridCol w:w="1810"/>
      </w:tblGrid>
      <w:tr w:rsidR="00CD1944" w14:paraId="08016D00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A484E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端点路径</w:t>
            </w:r>
          </w:p>
        </w:tc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2F822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方法</w:t>
            </w:r>
          </w:p>
        </w:tc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45DA7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功能说明</w:t>
            </w:r>
          </w:p>
        </w:tc>
      </w:tr>
      <w:tr w:rsidR="00CD1944" w14:paraId="4B91F41A" w14:textId="77777777">
        <w:trPr>
          <w:jc w:val="center"/>
        </w:trPr>
        <w:tc>
          <w:tcPr>
            <w:tcW w:w="2771" w:type="dxa"/>
          </w:tcPr>
          <w:p w14:paraId="39BF4A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/uygur/config</w:t>
            </w:r>
          </w:p>
        </w:tc>
        <w:tc>
          <w:tcPr>
            <w:tcW w:w="2771" w:type="dxa"/>
          </w:tcPr>
          <w:p w14:paraId="7A9259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5B89AB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获取MinIO配置</w:t>
            </w:r>
          </w:p>
        </w:tc>
      </w:tr>
      <w:tr w:rsidR="00CD1944" w14:paraId="657482A4" w14:textId="77777777">
        <w:trPr>
          <w:jc w:val="center"/>
        </w:trPr>
        <w:tc>
          <w:tcPr>
            <w:tcW w:w="2771" w:type="dxa"/>
          </w:tcPr>
          <w:p w14:paraId="394E6E9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/uygur/category</w:t>
            </w:r>
          </w:p>
        </w:tc>
        <w:tc>
          <w:tcPr>
            <w:tcW w:w="2771" w:type="dxa"/>
          </w:tcPr>
          <w:p w14:paraId="10F5C5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3FACDB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获取分类目录树</w:t>
            </w:r>
          </w:p>
        </w:tc>
      </w:tr>
      <w:tr w:rsidR="00CD1944" w14:paraId="59C0D8C8" w14:textId="77777777">
        <w:trPr>
          <w:jc w:val="center"/>
        </w:trPr>
        <w:tc>
          <w:tcPr>
            <w:tcW w:w="2771" w:type="dxa"/>
          </w:tcPr>
          <w:p w14:paraId="41C4C5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/uygur/getTextList</w:t>
            </w:r>
          </w:p>
        </w:tc>
        <w:tc>
          <w:tcPr>
            <w:tcW w:w="2771" w:type="dxa"/>
          </w:tcPr>
          <w:p w14:paraId="34C6F2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4F5061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分页查询报文列表</w:t>
            </w:r>
          </w:p>
        </w:tc>
      </w:tr>
      <w:tr w:rsidR="00CD1944" w14:paraId="186BBED0" w14:textId="77777777">
        <w:trPr>
          <w:jc w:val="center"/>
        </w:trPr>
        <w:tc>
          <w:tcPr>
            <w:tcW w:w="2771" w:type="dxa"/>
          </w:tcPr>
          <w:p w14:paraId="564958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/uygur/detail/{sid}</w:t>
            </w:r>
          </w:p>
        </w:tc>
        <w:tc>
          <w:tcPr>
            <w:tcW w:w="2771" w:type="dxa"/>
          </w:tcPr>
          <w:p w14:paraId="56E0C3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07A9CE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获取报文详情</w:t>
            </w:r>
          </w:p>
        </w:tc>
      </w:tr>
      <w:tr w:rsidR="00CD1944" w14:paraId="23255F16" w14:textId="77777777">
        <w:trPr>
          <w:jc w:val="center"/>
        </w:trPr>
        <w:tc>
          <w:tcPr>
            <w:tcW w:w="2771" w:type="dxa"/>
          </w:tcPr>
          <w:p w14:paraId="7883E8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/uygur/addCategory</w:t>
            </w:r>
          </w:p>
        </w:tc>
        <w:tc>
          <w:tcPr>
            <w:tcW w:w="2771" w:type="dxa"/>
          </w:tcPr>
          <w:p w14:paraId="77891B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61F8DC3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新增分类</w:t>
            </w:r>
          </w:p>
        </w:tc>
      </w:tr>
      <w:tr w:rsidR="00CD1944" w14:paraId="52997A73" w14:textId="77777777">
        <w:trPr>
          <w:jc w:val="center"/>
        </w:trPr>
        <w:tc>
          <w:tcPr>
            <w:tcW w:w="2771" w:type="dxa"/>
          </w:tcPr>
          <w:p w14:paraId="6BBD837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/uygur/importFromJsonl</w:t>
            </w:r>
          </w:p>
        </w:tc>
        <w:tc>
          <w:tcPr>
            <w:tcW w:w="2771" w:type="dxa"/>
          </w:tcPr>
          <w:p w14:paraId="606865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200DF5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JSONL批量导入</w:t>
            </w:r>
          </w:p>
        </w:tc>
      </w:tr>
      <w:tr w:rsidR="00CD1944" w14:paraId="37F0F428" w14:textId="77777777">
        <w:trPr>
          <w:jc w:val="center"/>
        </w:trPr>
        <w:tc>
          <w:tcPr>
            <w:tcW w:w="2771" w:type="dxa"/>
          </w:tcPr>
          <w:p w14:paraId="64FB745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/uygur/resetExtracted</w:t>
            </w:r>
          </w:p>
        </w:tc>
        <w:tc>
          <w:tcPr>
            <w:tcW w:w="2771" w:type="dxa"/>
          </w:tcPr>
          <w:p w14:paraId="1DAB9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5A5CDF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重置全部抽取状态</w:t>
            </w:r>
          </w:p>
        </w:tc>
      </w:tr>
      <w:tr w:rsidR="00CD1944" w14:paraId="2CF2444C" w14:textId="77777777">
        <w:trPr>
          <w:jc w:val="center"/>
        </w:trPr>
        <w:tc>
          <w:tcPr>
            <w:tcW w:w="2771" w:type="dxa"/>
          </w:tcPr>
          <w:p w14:paraId="31D37D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/uygur/category/{id}</w:t>
            </w:r>
          </w:p>
        </w:tc>
        <w:tc>
          <w:tcPr>
            <w:tcW w:w="2771" w:type="dxa"/>
          </w:tcPr>
          <w:p w14:paraId="197F58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DELETE</w:t>
            </w:r>
          </w:p>
        </w:tc>
        <w:tc>
          <w:tcPr>
            <w:tcW w:w="2771" w:type="dxa"/>
          </w:tcPr>
          <w:p w14:paraId="456E20E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删除分类</w:t>
            </w:r>
          </w:p>
        </w:tc>
      </w:tr>
      <w:tr w:rsidR="00CD1944" w14:paraId="35062720" w14:textId="77777777">
        <w:trPr>
          <w:jc w:val="center"/>
        </w:trPr>
        <w:tc>
          <w:tcPr>
            <w:tcW w:w="2771" w:type="dxa"/>
          </w:tcPr>
          <w:p w14:paraId="6532D8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/uygur/category/batchDelete</w:t>
            </w:r>
          </w:p>
        </w:tc>
        <w:tc>
          <w:tcPr>
            <w:tcW w:w="2771" w:type="dxa"/>
          </w:tcPr>
          <w:p w14:paraId="6AA585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6B04DF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批量删除分类</w:t>
            </w:r>
          </w:p>
        </w:tc>
      </w:tr>
      <w:tr w:rsidR="00CD1944" w14:paraId="1C457CEE" w14:textId="77777777">
        <w:trPr>
          <w:jc w:val="center"/>
        </w:trPr>
        <w:tc>
          <w:tcPr>
            <w:tcW w:w="2771" w:type="dxa"/>
          </w:tcPr>
          <w:p w14:paraId="4817B5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/uygur/text/{sid}</w:t>
            </w:r>
          </w:p>
        </w:tc>
        <w:tc>
          <w:tcPr>
            <w:tcW w:w="2771" w:type="dxa"/>
          </w:tcPr>
          <w:p w14:paraId="509A65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DELETE</w:t>
            </w:r>
          </w:p>
        </w:tc>
        <w:tc>
          <w:tcPr>
            <w:tcW w:w="2771" w:type="dxa"/>
          </w:tcPr>
          <w:p w14:paraId="4E332C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删除报文</w:t>
            </w:r>
          </w:p>
        </w:tc>
      </w:tr>
      <w:tr w:rsidR="00CD1944" w14:paraId="59ADD3D9" w14:textId="77777777">
        <w:trPr>
          <w:jc w:val="center"/>
        </w:trPr>
        <w:tc>
          <w:tcPr>
            <w:tcW w:w="2771" w:type="dxa"/>
          </w:tcPr>
          <w:p w14:paraId="30D684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/uygur/text/batchDelete</w:t>
            </w:r>
          </w:p>
        </w:tc>
        <w:tc>
          <w:tcPr>
            <w:tcW w:w="2771" w:type="dxa"/>
          </w:tcPr>
          <w:p w14:paraId="309340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1C2BDC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批量删除报文</w:t>
            </w:r>
          </w:p>
        </w:tc>
      </w:tr>
      <w:tr w:rsidR="00CD1944" w14:paraId="778CBF12" w14:textId="77777777">
        <w:trPr>
          <w:jc w:val="center"/>
        </w:trPr>
        <w:tc>
          <w:tcPr>
            <w:tcW w:w="2771" w:type="dxa"/>
          </w:tcPr>
          <w:p w14:paraId="7CA520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/uygur/category/{id}/withTexts</w:t>
            </w:r>
          </w:p>
        </w:tc>
        <w:tc>
          <w:tcPr>
            <w:tcW w:w="2771" w:type="dxa"/>
          </w:tcPr>
          <w:p w14:paraId="65CB3BA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DELETE</w:t>
            </w:r>
          </w:p>
        </w:tc>
        <w:tc>
          <w:tcPr>
            <w:tcW w:w="2771" w:type="dxa"/>
          </w:tcPr>
          <w:p w14:paraId="40BB96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删除分类及其报文</w:t>
            </w:r>
          </w:p>
        </w:tc>
      </w:tr>
      <w:tr w:rsidR="00CD1944" w14:paraId="16DD4D06" w14:textId="77777777">
        <w:trPr>
          <w:jc w:val="center"/>
        </w:trPr>
        <w:tc>
          <w:tcPr>
            <w:tcW w:w="2771" w:type="dxa"/>
          </w:tcPr>
          <w:p w14:paraId="6D8B19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/uygur/text/updateByOldType</w:t>
            </w:r>
          </w:p>
        </w:tc>
        <w:tc>
          <w:tcPr>
            <w:tcW w:w="2771" w:type="dxa"/>
          </w:tcPr>
          <w:p w14:paraId="0C6924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38B51B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按旧分类批量更新</w:t>
            </w:r>
          </w:p>
        </w:tc>
      </w:tr>
      <w:tr w:rsidR="00CD1944" w14:paraId="27D814E7" w14:textId="77777777">
        <w:trPr>
          <w:jc w:val="center"/>
        </w:trPr>
        <w:tc>
          <w:tcPr>
            <w:tcW w:w="2771" w:type="dxa"/>
          </w:tcPr>
          <w:p w14:paraId="42E0A8D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/uygur/savetext</w:t>
            </w:r>
          </w:p>
        </w:tc>
        <w:tc>
          <w:tcPr>
            <w:tcW w:w="2771" w:type="dxa"/>
          </w:tcPr>
          <w:p w14:paraId="3FB9E2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59302A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批量导入文本数据</w:t>
            </w:r>
          </w:p>
        </w:tc>
      </w:tr>
      <w:tr w:rsidR="00CD1944" w14:paraId="29BDFE6D" w14:textId="77777777">
        <w:trPr>
          <w:jc w:val="center"/>
        </w:trPr>
        <w:tc>
          <w:tcPr>
            <w:tcW w:w="2771" w:type="dxa"/>
          </w:tcPr>
          <w:p w14:paraId="27A6A71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/extraction/extract</w:t>
            </w:r>
          </w:p>
        </w:tc>
        <w:tc>
          <w:tcPr>
            <w:tcW w:w="2771" w:type="dxa"/>
          </w:tcPr>
          <w:p w14:paraId="3F6476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0C3008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执行属性抽取</w:t>
            </w:r>
          </w:p>
        </w:tc>
      </w:tr>
      <w:tr w:rsidR="00CD1944" w14:paraId="14ADC34A" w14:textId="77777777">
        <w:trPr>
          <w:jc w:val="center"/>
        </w:trPr>
        <w:tc>
          <w:tcPr>
            <w:tcW w:w="2771" w:type="dxa"/>
          </w:tcPr>
          <w:p w14:paraId="78D674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/extraction/result/{originTextId}</w:t>
            </w:r>
          </w:p>
        </w:tc>
        <w:tc>
          <w:tcPr>
            <w:tcW w:w="2771" w:type="dxa"/>
          </w:tcPr>
          <w:p w14:paraId="56361D6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7513D3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查询抽取结果</w:t>
            </w:r>
          </w:p>
        </w:tc>
      </w:tr>
      <w:tr w:rsidR="00CD1944" w14:paraId="002FB71F" w14:textId="77777777">
        <w:trPr>
          <w:jc w:val="center"/>
        </w:trPr>
        <w:tc>
          <w:tcPr>
            <w:tcW w:w="2771" w:type="dxa"/>
          </w:tcPr>
          <w:p w14:paraId="69299D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/api/fusion/create</w:t>
            </w:r>
          </w:p>
        </w:tc>
        <w:tc>
          <w:tcPr>
            <w:tcW w:w="2771" w:type="dxa"/>
          </w:tcPr>
          <w:p w14:paraId="7C7F1F5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33E200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创建融合报告</w:t>
            </w:r>
          </w:p>
        </w:tc>
      </w:tr>
      <w:tr w:rsidR="00CD1944" w14:paraId="5A80B8F2" w14:textId="77777777">
        <w:trPr>
          <w:jc w:val="center"/>
        </w:trPr>
        <w:tc>
          <w:tcPr>
            <w:tcW w:w="2771" w:type="dxa"/>
          </w:tcPr>
          <w:p w14:paraId="4190D2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/api/fusion/save</w:t>
            </w:r>
          </w:p>
        </w:tc>
        <w:tc>
          <w:tcPr>
            <w:tcW w:w="2771" w:type="dxa"/>
          </w:tcPr>
          <w:p w14:paraId="6BD5AE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2771" w:type="dxa"/>
          </w:tcPr>
          <w:p w14:paraId="7F8CE02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保存融合报告</w:t>
            </w:r>
          </w:p>
        </w:tc>
      </w:tr>
      <w:tr w:rsidR="00CD1944" w14:paraId="2E8082A8" w14:textId="77777777">
        <w:trPr>
          <w:jc w:val="center"/>
        </w:trPr>
        <w:tc>
          <w:tcPr>
            <w:tcW w:w="2771" w:type="dxa"/>
          </w:tcPr>
          <w:p w14:paraId="174408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/api/fusion/list</w:t>
            </w:r>
          </w:p>
        </w:tc>
        <w:tc>
          <w:tcPr>
            <w:tcW w:w="2771" w:type="dxa"/>
          </w:tcPr>
          <w:p w14:paraId="28009E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3AD593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融合报告列表</w:t>
            </w:r>
          </w:p>
        </w:tc>
      </w:tr>
      <w:tr w:rsidR="00CD1944" w14:paraId="3C096A3E" w14:textId="77777777">
        <w:trPr>
          <w:jc w:val="center"/>
        </w:trPr>
        <w:tc>
          <w:tcPr>
            <w:tcW w:w="2771" w:type="dxa"/>
          </w:tcPr>
          <w:p w14:paraId="13213B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/api/fusion/detail/{id}</w:t>
            </w:r>
          </w:p>
        </w:tc>
        <w:tc>
          <w:tcPr>
            <w:tcW w:w="2771" w:type="dxa"/>
          </w:tcPr>
          <w:p w14:paraId="7CFF05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5E81FE6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融合报告详情</w:t>
            </w:r>
          </w:p>
        </w:tc>
      </w:tr>
      <w:tr w:rsidR="00CD1944" w14:paraId="6BA6394B" w14:textId="77777777">
        <w:trPr>
          <w:jc w:val="center"/>
        </w:trPr>
        <w:tc>
          <w:tcPr>
            <w:tcW w:w="2771" w:type="dxa"/>
          </w:tcPr>
          <w:p w14:paraId="503DA8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/api/fusion/export/pdf/{id}</w:t>
            </w:r>
          </w:p>
        </w:tc>
        <w:tc>
          <w:tcPr>
            <w:tcW w:w="2771" w:type="dxa"/>
          </w:tcPr>
          <w:p w14:paraId="68776B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486BD3B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导出PDF</w:t>
            </w:r>
          </w:p>
        </w:tc>
      </w:tr>
      <w:tr w:rsidR="00CD1944" w14:paraId="099C1CCF" w14:textId="77777777">
        <w:trPr>
          <w:jc w:val="center"/>
        </w:trPr>
        <w:tc>
          <w:tcPr>
            <w:tcW w:w="2771" w:type="dxa"/>
          </w:tcPr>
          <w:p w14:paraId="62F0F1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/api/fusion/export/word/{id}</w:t>
            </w:r>
          </w:p>
        </w:tc>
        <w:tc>
          <w:tcPr>
            <w:tcW w:w="2771" w:type="dxa"/>
          </w:tcPr>
          <w:p w14:paraId="5066D9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2771" w:type="dxa"/>
          </w:tcPr>
          <w:p w14:paraId="14AE9B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导出Word</w:t>
            </w:r>
          </w:p>
        </w:tc>
      </w:tr>
    </w:tbl>
    <w:p w14:paraId="4509E50D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3.3.3 INT-005 算法服务-LLM API接口</w:t>
      </w:r>
    </w:p>
    <w:p w14:paraId="27A4F1E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接口实体：Flask算法服务、Paratera大模型平台</w:t>
      </w:r>
    </w:p>
    <w:p w14:paraId="7DDFE32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通信协议：HTTPS（OpenAI SDK兼容接口）</w:t>
      </w:r>
    </w:p>
    <w:p w14:paraId="111A6BF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连接配置：</w:t>
      </w:r>
    </w:p>
    <w:p w14:paraId="3DADCFD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地址：https://llmapi.paratera.com</w:t>
      </w:r>
    </w:p>
    <w:p w14:paraId="500BE391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2) 模型：Qwen3.5-122B-A10B（主模型）、GLM-5（兜底模型）</w:t>
      </w:r>
    </w:p>
    <w:p w14:paraId="732617CD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3) API密钥：通过config.json配置</w:t>
      </w:r>
    </w:p>
    <w:p w14:paraId="176C036B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4) 参数：temperature 0.1至0.3，max_tokens 16000</w:t>
      </w:r>
    </w:p>
    <w:p w14:paraId="25CBE1B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可用性要求：LLM API不可用时，系统应返回明确的错误提示，不应导致系统崩溃</w:t>
      </w:r>
    </w:p>
    <w:p w14:paraId="199FB62D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3.3.4 INT-006 算法服务-RexUniNlu分类服务接口</w:t>
      </w:r>
    </w:p>
    <w:p w14:paraId="1F1C9DC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接口实体：Flask算法服务、RexUniNlu多标签分类服务</w:t>
      </w:r>
    </w:p>
    <w:p w14:paraId="27DD0B4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通信协议：HTTP POST</w:t>
      </w:r>
    </w:p>
    <w:p w14:paraId="6606303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连接配置：</w:t>
      </w:r>
    </w:p>
    <w:p w14:paraId="16742870" w14:textId="77777777" w:rsidR="00CD1944" w:rsidRDefault="00000000">
      <w:pPr>
        <w:spacing w:line="580" w:lineRule="exact"/>
        <w:ind w:left="964" w:firstLine="480"/>
        <w:jc w:val="both"/>
      </w:pPr>
      <w:r>
        <w:rPr>
          <w:rFonts w:ascii="仿宋GB2312" w:hAnsi="仿宋GB2312" w:eastAsia="仿宋GB2312"/>
          <w:b w:val="0"/>
          <w:sz w:val="32"/>
        </w:rPr>
        <w:t>1) 地址：http://36.103.234.242:8514</w:t>
      </w:r>
    </w:p>
    <w:p w14:paraId="0140199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d) 输入：texts（主体名称列表）、labels（候选标签列表：人物/组织/部队/军舰/火炮/战机/武器/装备）</w:t>
      </w:r>
    </w:p>
    <w:p w14:paraId="1322ABF2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输出：每个主体对应的分类标签</w:t>
      </w:r>
    </w:p>
    <w:p w14:paraId="342B209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f) 可用性要求：分类服务不可用时，事件抽取结果中的labels字段应为空数组，不应影响抽取主流程</w:t>
      </w:r>
    </w:p>
    <w:p w14:paraId="758DC5E9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3.4 CSCI内部接口需求</w:t>
      </w:r>
    </w:p>
    <w:p w14:paraId="5AEE72AB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3.4.1 INT-002 后端-算法服务HTTP接口</w:t>
      </w:r>
    </w:p>
    <w:p w14:paraId="08B1E576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接口实体：Spring Boot后端、Flask算法服务</w:t>
      </w:r>
    </w:p>
    <w:p w14:paraId="2BBCA37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通信协议：HTTP/1.1，JSON数据格式</w:t>
      </w:r>
    </w:p>
    <w:p w14:paraId="7ED76CD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超时设置：连接超时和读取超时均为20分钟</w:t>
      </w:r>
    </w:p>
    <w:p w14:paraId="29772376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表3-2 INT-002接口端点清单表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316"/>
        <w:gridCol w:w="1211"/>
        <w:gridCol w:w="1069"/>
        <w:gridCol w:w="2176"/>
        <w:gridCol w:w="1756"/>
      </w:tblGrid>
      <w:tr w:rsidR="00CD1944" w14:paraId="6392AD4D" w14:textId="77777777">
        <w:trPr>
          <w:jc w:val="center"/>
        </w:trPr>
        <w:tc>
          <w:tcPr>
            <w:tcW w:w="1662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A9837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端点路径</w:t>
            </w:r>
          </w:p>
        </w:tc>
        <w:tc>
          <w:tcPr>
            <w:tcW w:w="1662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CA5E1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方法</w:t>
            </w:r>
          </w:p>
        </w:tc>
        <w:tc>
          <w:tcPr>
            <w:tcW w:w="1662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2D72E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功能说明</w:t>
            </w:r>
          </w:p>
        </w:tc>
        <w:tc>
          <w:tcPr>
            <w:tcW w:w="1662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41A4D0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输入</w:t>
            </w:r>
          </w:p>
        </w:tc>
        <w:tc>
          <w:tcPr>
            <w:tcW w:w="1662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00AA61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输出</w:t>
            </w:r>
          </w:p>
        </w:tc>
      </w:tr>
      <w:tr w:rsidR="00CD1944" w14:paraId="20DEA454" w14:textId="77777777">
        <w:trPr>
          <w:jc w:val="center"/>
        </w:trPr>
        <w:tc>
          <w:tcPr>
            <w:tcW w:w="1662" w:type="dxa"/>
          </w:tcPr>
          <w:p w14:paraId="0D0F41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/health</w:t>
            </w:r>
          </w:p>
        </w:tc>
        <w:tc>
          <w:tcPr>
            <w:tcW w:w="1662" w:type="dxa"/>
          </w:tcPr>
          <w:p w14:paraId="1D3DC1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GET</w:t>
            </w:r>
          </w:p>
        </w:tc>
        <w:tc>
          <w:tcPr>
            <w:tcW w:w="1662" w:type="dxa"/>
          </w:tcPr>
          <w:p w14:paraId="654806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健康检查</w:t>
            </w:r>
          </w:p>
        </w:tc>
        <w:tc>
          <w:tcPr>
            <w:tcW w:w="1662" w:type="dxa"/>
          </w:tcPr>
          <w:p w14:paraId="171D77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无</w:t>
            </w:r>
          </w:p>
        </w:tc>
        <w:tc>
          <w:tcPr>
            <w:tcW w:w="1662" w:type="dxa"/>
          </w:tcPr>
          <w:p w14:paraId="606BC1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status, service, time</w:t>
            </w:r>
          </w:p>
        </w:tc>
      </w:tr>
      <w:tr w:rsidR="00CD1944" w14:paraId="097CD742" w14:textId="77777777">
        <w:trPr>
          <w:jc w:val="center"/>
        </w:trPr>
        <w:tc>
          <w:tcPr>
            <w:tcW w:w="1662" w:type="dxa"/>
          </w:tcPr>
          <w:p w14:paraId="185301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/extract</w:t>
            </w:r>
          </w:p>
        </w:tc>
        <w:tc>
          <w:tcPr>
            <w:tcW w:w="1662" w:type="dxa"/>
          </w:tcPr>
          <w:p w14:paraId="43622E2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2891C7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层次化事件抽取</w:t>
            </w:r>
          </w:p>
        </w:tc>
        <w:tc>
          <w:tcPr>
            <w:tcW w:w="1662" w:type="dxa"/>
          </w:tcPr>
          <w:p w14:paraId="7BAF40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text, origin_text_id</w:t>
            </w:r>
          </w:p>
        </w:tc>
        <w:tc>
          <w:tcPr>
            <w:tcW w:w="1662" w:type="dxa"/>
          </w:tcPr>
          <w:p w14:paraId="0D5824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events[], labels[]</w:t>
            </w:r>
          </w:p>
        </w:tc>
      </w:tr>
      <w:tr w:rsidR="00CD1944" w14:paraId="04886E56" w14:textId="77777777">
        <w:trPr>
          <w:jc w:val="center"/>
        </w:trPr>
        <w:tc>
          <w:tcPr>
            <w:tcW w:w="1662" w:type="dxa"/>
          </w:tcPr>
          <w:p w14:paraId="155ABE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/extract/simple</w:t>
            </w:r>
          </w:p>
        </w:tc>
        <w:tc>
          <w:tcPr>
            <w:tcW w:w="1662" w:type="dxa"/>
          </w:tcPr>
          <w:p w14:paraId="554BA8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529EE65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简单抽取</w:t>
            </w:r>
          </w:p>
        </w:tc>
        <w:tc>
          <w:tcPr>
            <w:tcW w:w="1662" w:type="dxa"/>
          </w:tcPr>
          <w:p w14:paraId="34F7C8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1662" w:type="dxa"/>
          </w:tcPr>
          <w:p w14:paraId="20D41D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events[], total</w:t>
            </w:r>
          </w:p>
        </w:tc>
      </w:tr>
      <w:tr w:rsidR="00CD1944" w14:paraId="78E84C58" w14:textId="77777777">
        <w:trPr>
          <w:jc w:val="center"/>
        </w:trPr>
        <w:tc>
          <w:tcPr>
            <w:tcW w:w="1662" w:type="dxa"/>
          </w:tcPr>
          <w:p w14:paraId="00FD8E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/fusion/create</w:t>
            </w:r>
          </w:p>
        </w:tc>
        <w:tc>
          <w:tcPr>
            <w:tcW w:w="1662" w:type="dxa"/>
          </w:tcPr>
          <w:p w14:paraId="1A4E5D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POST</w:t>
            </w:r>
          </w:p>
        </w:tc>
        <w:tc>
          <w:tcPr>
            <w:tcW w:w="1662" w:type="dxa"/>
          </w:tcPr>
          <w:p w14:paraId="4B6764D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报文融合</w:t>
            </w:r>
          </w:p>
        </w:tc>
        <w:tc>
          <w:tcPr>
            <w:tcW w:w="1662" w:type="dxa"/>
          </w:tcPr>
          <w:p w14:paraId="5893FB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reports[], fusionType</w:t>
            </w:r>
          </w:p>
        </w:tc>
        <w:tc>
          <w:tcPr>
            <w:tcW w:w="1662" w:type="dxa"/>
          </w:tcPr>
          <w:p w14:paraId="401ECE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title, summary, timeline[], content, entities, labels[]</w:t>
            </w:r>
          </w:p>
        </w:tc>
      </w:tr>
    </w:tbl>
    <w:p w14:paraId="02C5D5D7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3.4.2 INT-003 后端-MySQL数据库接口</w:t>
      </w:r>
    </w:p>
    <w:p w14:paraId="7AA954F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接口实体：Spring Boot后端、MySQL 8.0数据库</w:t>
      </w:r>
    </w:p>
    <w:p w14:paraId="4D2DB35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通信协议：JDBC（MySQL Connector/J）</w:t>
      </w:r>
    </w:p>
    <w:p w14:paraId="6D4519B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连接池：Druid（初始5连接，最大20连接，最大等待60秒）</w:t>
      </w:r>
    </w:p>
    <w:p w14:paraId="0EF7916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数据库：uygur_project</w:t>
      </w:r>
    </w:p>
    <w:p w14:paraId="4A9166FE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3.4.3 INT-004 后端-MinIO对象存储接口</w:t>
      </w:r>
    </w:p>
    <w:p w14:paraId="47290AEB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接口实体：Spring Boot后端、MinIO对象存储服务</w:t>
      </w:r>
    </w:p>
    <w:p w14:paraId="0C94C1C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通信协议：HTTP（MinIO Java SDK 8.5.7）</w:t>
      </w:r>
    </w:p>
    <w:p w14:paraId="41D9973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Bucket：xianwei-images</w:t>
      </w:r>
    </w:p>
    <w:p w14:paraId="538A5F0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主要操作：图片上传、图片URL生成</w:t>
      </w:r>
    </w:p>
    <w:p w14:paraId="7E6DB2FD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3.5 CSCI内部数据需求</w:t>
      </w:r>
    </w:p>
    <w:p w14:paraId="51788D5E" w14:textId="77777777" w:rsidR="00CD1944" w:rsidRDefault="00000000">
      <w:pPr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系统使用MySQL 8.0关系型数据库存储数据，共4张核心数据表：</w:t>
      </w:r>
    </w:p>
    <w:p w14:paraId="18D439ED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lastRenderedPageBreak/>
        <w:t>3.5.1 origin_text 原始报文表</w:t>
      </w:r>
    </w:p>
    <w:p w14:paraId="20BEE65B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表3-3 origin_text表结构表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978"/>
        <w:gridCol w:w="1977"/>
        <w:gridCol w:w="2596"/>
        <w:gridCol w:w="1977"/>
      </w:tblGrid>
      <w:tr w:rsidR="00CD1944" w14:paraId="099B3BDD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697FF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字段名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03D7E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数据类型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225B1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约束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B1CC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说明</w:t>
            </w:r>
          </w:p>
        </w:tc>
      </w:tr>
      <w:tr w:rsidR="00CD1944" w14:paraId="5C24009E" w14:textId="77777777">
        <w:trPr>
          <w:jc w:val="center"/>
        </w:trPr>
        <w:tc>
          <w:tcPr>
            <w:tcW w:w="2078" w:type="dxa"/>
          </w:tcPr>
          <w:p w14:paraId="235445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sid</w:t>
            </w:r>
          </w:p>
        </w:tc>
        <w:tc>
          <w:tcPr>
            <w:tcW w:w="2078" w:type="dxa"/>
          </w:tcPr>
          <w:p w14:paraId="7305E1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43B613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3B1CD4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报文唯一标识</w:t>
            </w:r>
          </w:p>
        </w:tc>
      </w:tr>
      <w:tr w:rsidR="00CD1944" w14:paraId="1CDD3FBF" w14:textId="77777777">
        <w:trPr>
          <w:jc w:val="center"/>
        </w:trPr>
        <w:tc>
          <w:tcPr>
            <w:tcW w:w="2078" w:type="dxa"/>
          </w:tcPr>
          <w:p w14:paraId="6C38A04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title</w:t>
            </w:r>
          </w:p>
        </w:tc>
        <w:tc>
          <w:tcPr>
            <w:tcW w:w="2078" w:type="dxa"/>
          </w:tcPr>
          <w:p w14:paraId="536915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VARCHAR(500)</w:t>
            </w:r>
          </w:p>
        </w:tc>
        <w:tc>
          <w:tcPr>
            <w:tcW w:w="2078" w:type="dxa"/>
          </w:tcPr>
          <w:p w14:paraId="016FEC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DC72B8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报文标题</w:t>
            </w:r>
          </w:p>
        </w:tc>
      </w:tr>
      <w:tr w:rsidR="00CD1944" w14:paraId="274913B5" w14:textId="77777777">
        <w:trPr>
          <w:jc w:val="center"/>
        </w:trPr>
        <w:tc>
          <w:tcPr>
            <w:tcW w:w="2078" w:type="dxa"/>
          </w:tcPr>
          <w:p w14:paraId="6EE34AB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content</w:t>
            </w:r>
          </w:p>
        </w:tc>
        <w:tc>
          <w:tcPr>
            <w:tcW w:w="2078" w:type="dxa"/>
          </w:tcPr>
          <w:p w14:paraId="20B54D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657FD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58B809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报文内容</w:t>
            </w:r>
          </w:p>
        </w:tc>
      </w:tr>
      <w:tr w:rsidR="00CD1944" w14:paraId="16F9E5C1" w14:textId="77777777">
        <w:trPr>
          <w:jc w:val="center"/>
        </w:trPr>
        <w:tc>
          <w:tcPr>
            <w:tcW w:w="2078" w:type="dxa"/>
          </w:tcPr>
          <w:p w14:paraId="3985C6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</w:t>
            </w:r>
          </w:p>
        </w:tc>
        <w:tc>
          <w:tcPr>
            <w:tcW w:w="2078" w:type="dxa"/>
          </w:tcPr>
          <w:p w14:paraId="5C2085C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VARCHAR(100)</w:t>
            </w:r>
          </w:p>
        </w:tc>
        <w:tc>
          <w:tcPr>
            <w:tcW w:w="2078" w:type="dxa"/>
          </w:tcPr>
          <w:p w14:paraId="66B89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5218A83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报文时间</w:t>
            </w:r>
          </w:p>
        </w:tc>
      </w:tr>
      <w:tr w:rsidR="00CD1944" w14:paraId="177115EE" w14:textId="77777777">
        <w:trPr>
          <w:jc w:val="center"/>
        </w:trPr>
        <w:tc>
          <w:tcPr>
            <w:tcW w:w="2078" w:type="dxa"/>
          </w:tcPr>
          <w:p w14:paraId="0BEFD1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type</w:t>
            </w:r>
          </w:p>
        </w:tc>
        <w:tc>
          <w:tcPr>
            <w:tcW w:w="2078" w:type="dxa"/>
          </w:tcPr>
          <w:p w14:paraId="0A3901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47FB1D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INDEX</w:t>
            </w:r>
          </w:p>
        </w:tc>
        <w:tc>
          <w:tcPr>
            <w:tcW w:w="2078" w:type="dxa"/>
          </w:tcPr>
          <w:p w14:paraId="07A9C8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分类ID，关联text_type.id</w:t>
            </w:r>
          </w:p>
        </w:tc>
      </w:tr>
      <w:tr w:rsidR="00CD1944" w14:paraId="0BAC3A37" w14:textId="77777777">
        <w:trPr>
          <w:jc w:val="center"/>
        </w:trPr>
        <w:tc>
          <w:tcPr>
            <w:tcW w:w="2078" w:type="dxa"/>
          </w:tcPr>
          <w:p w14:paraId="68630C0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modal_type</w:t>
            </w:r>
          </w:p>
        </w:tc>
        <w:tc>
          <w:tcPr>
            <w:tcW w:w="2078" w:type="dxa"/>
          </w:tcPr>
          <w:p w14:paraId="3AD2183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VARCHAR(50)</w:t>
            </w:r>
          </w:p>
        </w:tc>
        <w:tc>
          <w:tcPr>
            <w:tcW w:w="2078" w:type="dxa"/>
          </w:tcPr>
          <w:p w14:paraId="28F84A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INDEX</w:t>
            </w:r>
          </w:p>
        </w:tc>
        <w:tc>
          <w:tcPr>
            <w:tcW w:w="2078" w:type="dxa"/>
          </w:tcPr>
          <w:p w14:paraId="584289C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报文模态类型：文字报/图文报</w:t>
            </w:r>
          </w:p>
        </w:tc>
      </w:tr>
      <w:tr w:rsidR="00CD1944" w14:paraId="09641710" w14:textId="77777777">
        <w:trPr>
          <w:jc w:val="center"/>
        </w:trPr>
        <w:tc>
          <w:tcPr>
            <w:tcW w:w="2078" w:type="dxa"/>
          </w:tcPr>
          <w:p w14:paraId="6941F5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images</w:t>
            </w:r>
          </w:p>
        </w:tc>
        <w:tc>
          <w:tcPr>
            <w:tcW w:w="2078" w:type="dxa"/>
          </w:tcPr>
          <w:p w14:paraId="228048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2E725C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458AFF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图片文件名列表（JSON数组格式）</w:t>
            </w:r>
          </w:p>
        </w:tc>
      </w:tr>
      <w:tr w:rsidR="00CD1944" w14:paraId="188BF5A7" w14:textId="77777777">
        <w:trPr>
          <w:jc w:val="center"/>
        </w:trPr>
        <w:tc>
          <w:tcPr>
            <w:tcW w:w="2078" w:type="dxa"/>
          </w:tcPr>
          <w:p w14:paraId="5FD583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is_extracted</w:t>
            </w:r>
          </w:p>
        </w:tc>
        <w:tc>
          <w:tcPr>
            <w:tcW w:w="2078" w:type="dxa"/>
          </w:tcPr>
          <w:p w14:paraId="1D1FB2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TINYINT</w:t>
            </w:r>
          </w:p>
        </w:tc>
        <w:tc>
          <w:tcPr>
            <w:tcW w:w="2078" w:type="dxa"/>
          </w:tcPr>
          <w:p w14:paraId="640D0AE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INDEX, DEFAULT 0</w:t>
            </w:r>
          </w:p>
        </w:tc>
        <w:tc>
          <w:tcPr>
            <w:tcW w:w="2078" w:type="dxa"/>
          </w:tcPr>
          <w:p w14:paraId="63679A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是否已抽取：0未抽取，1已抽取</w:t>
            </w:r>
          </w:p>
        </w:tc>
      </w:tr>
      <w:tr w:rsidR="00CD1944" w14:paraId="32872496" w14:textId="77777777">
        <w:trPr>
          <w:jc w:val="center"/>
        </w:trPr>
        <w:tc>
          <w:tcPr>
            <w:tcW w:w="2078" w:type="dxa"/>
          </w:tcPr>
          <w:p w14:paraId="4C5BC0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create_time</w:t>
            </w:r>
          </w:p>
        </w:tc>
        <w:tc>
          <w:tcPr>
            <w:tcW w:w="2078" w:type="dxa"/>
          </w:tcPr>
          <w:p w14:paraId="76F922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4EB3FF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6A6EAA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创建时间</w:t>
            </w:r>
          </w:p>
        </w:tc>
      </w:tr>
      <w:tr w:rsidR="00CD1944" w14:paraId="41375CA1" w14:textId="77777777">
        <w:trPr>
          <w:jc w:val="center"/>
        </w:trPr>
        <w:tc>
          <w:tcPr>
            <w:tcW w:w="2078" w:type="dxa"/>
          </w:tcPr>
          <w:p w14:paraId="05934A3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update_time</w:t>
            </w:r>
          </w:p>
        </w:tc>
        <w:tc>
          <w:tcPr>
            <w:tcW w:w="2078" w:type="dxa"/>
          </w:tcPr>
          <w:p w14:paraId="7E92CA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6070F0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ON UPDATE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CURRENT_TIMESTAMP</w:t>
            </w:r>
          </w:p>
        </w:tc>
        <w:tc>
          <w:tcPr>
            <w:tcW w:w="2078" w:type="dxa"/>
          </w:tcPr>
          <w:p w14:paraId="67C9BB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更新时间</w:t>
            </w:r>
          </w:p>
        </w:tc>
      </w:tr>
    </w:tbl>
    <w:p w14:paraId="03E95134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3.5.2 text_type 分类目录表</w:t>
      </w:r>
    </w:p>
    <w:p w14:paraId="28DCDAA9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表3-4 text_type表结构表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24"/>
        <w:gridCol w:w="2048"/>
        <w:gridCol w:w="2596"/>
        <w:gridCol w:w="1860"/>
      </w:tblGrid>
      <w:tr w:rsidR="00CD1944" w14:paraId="358A9AE5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BBD43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字段名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6D9820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数据类型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15F673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约束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0407AD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说明</w:t>
            </w:r>
          </w:p>
        </w:tc>
      </w:tr>
      <w:tr w:rsidR="00CD1944" w14:paraId="1EBF8606" w14:textId="77777777">
        <w:trPr>
          <w:jc w:val="center"/>
        </w:trPr>
        <w:tc>
          <w:tcPr>
            <w:tcW w:w="2078" w:type="dxa"/>
          </w:tcPr>
          <w:p w14:paraId="216501F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3B09DC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0453ED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22CFF3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分类ID</w:t>
            </w:r>
          </w:p>
        </w:tc>
      </w:tr>
      <w:tr w:rsidR="00CD1944" w14:paraId="4221C9D4" w14:textId="77777777">
        <w:trPr>
          <w:jc w:val="center"/>
        </w:trPr>
        <w:tc>
          <w:tcPr>
            <w:tcW w:w="2078" w:type="dxa"/>
          </w:tcPr>
          <w:p w14:paraId="34855C3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type_name</w:t>
            </w:r>
          </w:p>
        </w:tc>
        <w:tc>
          <w:tcPr>
            <w:tcW w:w="2078" w:type="dxa"/>
          </w:tcPr>
          <w:p w14:paraId="7B2E66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VARCHAR(100)</w:t>
            </w:r>
          </w:p>
        </w:tc>
        <w:tc>
          <w:tcPr>
            <w:tcW w:w="2078" w:type="dxa"/>
          </w:tcPr>
          <w:p w14:paraId="3E162D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3E8B9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分类名称</w:t>
            </w:r>
          </w:p>
        </w:tc>
      </w:tr>
      <w:tr w:rsidR="00CD1944" w14:paraId="19903ABC" w14:textId="77777777">
        <w:trPr>
          <w:jc w:val="center"/>
        </w:trPr>
        <w:tc>
          <w:tcPr>
            <w:tcW w:w="2078" w:type="dxa"/>
          </w:tcPr>
          <w:p w14:paraId="2548B1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parent_id</w:t>
            </w:r>
          </w:p>
        </w:tc>
        <w:tc>
          <w:tcPr>
            <w:tcW w:w="2078" w:type="dxa"/>
          </w:tcPr>
          <w:p w14:paraId="70DF41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</w:t>
            </w:r>
          </w:p>
        </w:tc>
        <w:tc>
          <w:tcPr>
            <w:tcW w:w="2078" w:type="dxa"/>
          </w:tcPr>
          <w:p w14:paraId="3FF0A6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INDEX, DEFAULT 0</w:t>
            </w:r>
          </w:p>
        </w:tc>
        <w:tc>
          <w:tcPr>
            <w:tcW w:w="2078" w:type="dxa"/>
          </w:tcPr>
          <w:p w14:paraId="0E276D13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父分类ID，0为一级分类</w:t>
            </w:r>
          </w:p>
        </w:tc>
      </w:tr>
      <w:tr w:rsidR="00CD1944" w14:paraId="06084825" w14:textId="77777777">
        <w:trPr>
          <w:jc w:val="center"/>
        </w:trPr>
        <w:tc>
          <w:tcPr>
            <w:tcW w:w="2078" w:type="dxa"/>
          </w:tcPr>
          <w:p w14:paraId="4D2A07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create_time</w:t>
            </w:r>
          </w:p>
        </w:tc>
        <w:tc>
          <w:tcPr>
            <w:tcW w:w="2078" w:type="dxa"/>
          </w:tcPr>
          <w:p w14:paraId="605D65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7A1A08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53BC9E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创建时间</w:t>
            </w:r>
          </w:p>
        </w:tc>
      </w:tr>
    </w:tbl>
    <w:p w14:paraId="06C46ABE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3.5.3 extraction_result 抽取结果表</w:t>
      </w:r>
    </w:p>
    <w:p w14:paraId="383FB073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表3-5 extraction_result表结构表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268"/>
        <w:gridCol w:w="1448"/>
        <w:gridCol w:w="2543"/>
        <w:gridCol w:w="2269"/>
      </w:tblGrid>
      <w:tr w:rsidR="00CD1944" w14:paraId="181FB6F7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E60F2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字段名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84FD0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数据类型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8FFC9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约束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7E004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说明</w:t>
            </w:r>
          </w:p>
        </w:tc>
      </w:tr>
      <w:tr w:rsidR="00CD1944" w14:paraId="43AC147F" w14:textId="77777777">
        <w:trPr>
          <w:jc w:val="center"/>
        </w:trPr>
        <w:tc>
          <w:tcPr>
            <w:tcW w:w="2078" w:type="dxa"/>
          </w:tcPr>
          <w:p w14:paraId="13BAE6F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043B65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75A91C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73BA0D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记录ID</w:t>
            </w:r>
          </w:p>
        </w:tc>
      </w:tr>
      <w:tr w:rsidR="00CD1944" w14:paraId="1E7A4E81" w14:textId="77777777">
        <w:trPr>
          <w:jc w:val="center"/>
        </w:trPr>
        <w:tc>
          <w:tcPr>
            <w:tcW w:w="2078" w:type="dxa"/>
          </w:tcPr>
          <w:p w14:paraId="3B9B13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origin_text_id</w:t>
            </w:r>
          </w:p>
        </w:tc>
        <w:tc>
          <w:tcPr>
            <w:tcW w:w="2078" w:type="dxa"/>
          </w:tcPr>
          <w:p w14:paraId="475518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26A4D6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UNIQUE, FOREIGN KEY</w:t>
            </w:r>
          </w:p>
        </w:tc>
        <w:tc>
          <w:tcPr>
            <w:tcW w:w="2078" w:type="dxa"/>
          </w:tcPr>
          <w:p w14:paraId="1CCA78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关联origin_text.sid</w:t>
            </w:r>
          </w:p>
        </w:tc>
      </w:tr>
      <w:tr w:rsidR="00CD1944" w14:paraId="48E304B2" w14:textId="77777777">
        <w:trPr>
          <w:jc w:val="center"/>
        </w:trPr>
        <w:tc>
          <w:tcPr>
            <w:tcW w:w="2078" w:type="dxa"/>
          </w:tcPr>
          <w:p w14:paraId="5522761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events_json</w:t>
            </w:r>
          </w:p>
        </w:tc>
        <w:tc>
          <w:tcPr>
            <w:tcW w:w="2078" w:type="dxa"/>
          </w:tcPr>
          <w:p w14:paraId="261938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3090F9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44C15B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事件列表（JSON格式）</w:t>
            </w:r>
          </w:p>
        </w:tc>
      </w:tr>
      <w:tr w:rsidR="00CD1944" w14:paraId="3D133FDD" w14:textId="77777777">
        <w:trPr>
          <w:jc w:val="center"/>
        </w:trPr>
        <w:tc>
          <w:tcPr>
            <w:tcW w:w="2078" w:type="dxa"/>
          </w:tcPr>
          <w:p w14:paraId="483808E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labels_json</w:t>
            </w:r>
          </w:p>
        </w:tc>
        <w:tc>
          <w:tcPr>
            <w:tcW w:w="2078" w:type="dxa"/>
          </w:tcPr>
          <w:p w14:paraId="28B9DF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7DC7E42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8890F0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标签列表（JSON格式）</w:t>
            </w:r>
          </w:p>
        </w:tc>
      </w:tr>
      <w:tr w:rsidR="00CD1944" w14:paraId="76F8502E" w14:textId="77777777">
        <w:trPr>
          <w:jc w:val="center"/>
        </w:trPr>
        <w:tc>
          <w:tcPr>
            <w:tcW w:w="2078" w:type="dxa"/>
          </w:tcPr>
          <w:p w14:paraId="2685C8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extraction_time</w:t>
            </w:r>
          </w:p>
        </w:tc>
        <w:tc>
          <w:tcPr>
            <w:tcW w:w="2078" w:type="dxa"/>
          </w:tcPr>
          <w:p w14:paraId="756B4C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305DA4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136DD1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抽取完成时间</w:t>
            </w:r>
          </w:p>
        </w:tc>
      </w:tr>
    </w:tbl>
    <w:p w14:paraId="2F28EAB9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3.5.4 fusion_report 融合报告表</w:t>
      </w:r>
    </w:p>
    <w:p w14:paraId="4FC19858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表3-6 fusion_report表结构表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59"/>
        <w:gridCol w:w="1998"/>
        <w:gridCol w:w="2596"/>
        <w:gridCol w:w="1875"/>
      </w:tblGrid>
      <w:tr w:rsidR="00CD1944" w14:paraId="28C34100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0FE39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字段名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3EAA2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数据类型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B684D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约束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0B7BD5B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说明</w:t>
            </w:r>
          </w:p>
        </w:tc>
      </w:tr>
      <w:tr w:rsidR="00CD1944" w14:paraId="2379FCE7" w14:textId="77777777">
        <w:trPr>
          <w:jc w:val="center"/>
        </w:trPr>
        <w:tc>
          <w:tcPr>
            <w:tcW w:w="2078" w:type="dxa"/>
          </w:tcPr>
          <w:p w14:paraId="65A15D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id</w:t>
            </w:r>
          </w:p>
        </w:tc>
        <w:tc>
          <w:tcPr>
            <w:tcW w:w="2078" w:type="dxa"/>
          </w:tcPr>
          <w:p w14:paraId="7A81D4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61AF20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PRIMARY KEY, AUTO_INCREMENT</w:t>
            </w:r>
          </w:p>
        </w:tc>
        <w:tc>
          <w:tcPr>
            <w:tcW w:w="2078" w:type="dxa"/>
          </w:tcPr>
          <w:p w14:paraId="166E60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记录ID</w:t>
            </w:r>
          </w:p>
        </w:tc>
      </w:tr>
      <w:tr w:rsidR="00CD1944" w14:paraId="5B767917" w14:textId="77777777">
        <w:trPr>
          <w:jc w:val="center"/>
        </w:trPr>
        <w:tc>
          <w:tcPr>
            <w:tcW w:w="2078" w:type="dxa"/>
          </w:tcPr>
          <w:p w14:paraId="19E7E5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fusion_id</w:t>
            </w:r>
          </w:p>
        </w:tc>
        <w:tc>
          <w:tcPr>
            <w:tcW w:w="2078" w:type="dxa"/>
          </w:tcPr>
          <w:p w14:paraId="706CEE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BIGINT</w:t>
            </w:r>
          </w:p>
        </w:tc>
        <w:tc>
          <w:tcPr>
            <w:tcW w:w="2078" w:type="dxa"/>
          </w:tcPr>
          <w:p w14:paraId="1E0B19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UNIQUE, INDEX</w:t>
            </w:r>
          </w:p>
        </w:tc>
        <w:tc>
          <w:tcPr>
            <w:tcW w:w="2078" w:type="dxa"/>
          </w:tcPr>
          <w:p w14:paraId="2AE62DC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融合报告唯一ID（时间戳）</w:t>
            </w:r>
          </w:p>
        </w:tc>
      </w:tr>
      <w:tr w:rsidR="00CD1944" w14:paraId="7ED91536" w14:textId="77777777">
        <w:trPr>
          <w:jc w:val="center"/>
        </w:trPr>
        <w:tc>
          <w:tcPr>
            <w:tcW w:w="2078" w:type="dxa"/>
          </w:tcPr>
          <w:p w14:paraId="6B104C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title</w:t>
            </w:r>
          </w:p>
        </w:tc>
        <w:tc>
          <w:tcPr>
            <w:tcW w:w="2078" w:type="dxa"/>
          </w:tcPr>
          <w:p w14:paraId="6B5C98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VARCHAR(500)</w:t>
            </w:r>
          </w:p>
        </w:tc>
        <w:tc>
          <w:tcPr>
            <w:tcW w:w="2078" w:type="dxa"/>
          </w:tcPr>
          <w:p w14:paraId="5A635A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08BD0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报告标题</w:t>
            </w:r>
          </w:p>
        </w:tc>
      </w:tr>
      <w:tr w:rsidR="00CD1944" w14:paraId="0103EBBD" w14:textId="77777777">
        <w:trPr>
          <w:jc w:val="center"/>
        </w:trPr>
        <w:tc>
          <w:tcPr>
            <w:tcW w:w="2078" w:type="dxa"/>
          </w:tcPr>
          <w:p w14:paraId="690FB1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summary</w:t>
            </w:r>
          </w:p>
        </w:tc>
        <w:tc>
          <w:tcPr>
            <w:tcW w:w="2078" w:type="dxa"/>
          </w:tcPr>
          <w:p w14:paraId="1A23EE3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6F75B1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1136DE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报告摘要</w:t>
            </w:r>
          </w:p>
        </w:tc>
      </w:tr>
      <w:tr w:rsidR="00CD1944" w14:paraId="7654D57B" w14:textId="77777777">
        <w:trPr>
          <w:jc w:val="center"/>
        </w:trPr>
        <w:tc>
          <w:tcPr>
            <w:tcW w:w="2078" w:type="dxa"/>
          </w:tcPr>
          <w:p w14:paraId="0E776D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timeline_json</w:t>
            </w:r>
          </w:p>
        </w:tc>
        <w:tc>
          <w:tcPr>
            <w:tcW w:w="2078" w:type="dxa"/>
          </w:tcPr>
          <w:p w14:paraId="16AED3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4BE2C1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552E8FF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时间线（JSON格式）</w:t>
            </w:r>
          </w:p>
        </w:tc>
      </w:tr>
      <w:tr w:rsidR="00CD1944" w14:paraId="15EBC8E4" w14:textId="77777777">
        <w:trPr>
          <w:jc w:val="center"/>
        </w:trPr>
        <w:tc>
          <w:tcPr>
            <w:tcW w:w="2078" w:type="dxa"/>
          </w:tcPr>
          <w:p w14:paraId="2F8ED4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content</w:t>
            </w:r>
          </w:p>
        </w:tc>
        <w:tc>
          <w:tcPr>
            <w:tcW w:w="2078" w:type="dxa"/>
          </w:tcPr>
          <w:p w14:paraId="156B01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453766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971984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详细内容（Markdown格式）</w:t>
            </w:r>
          </w:p>
        </w:tc>
      </w:tr>
      <w:tr w:rsidR="00CD1944" w14:paraId="06BE1ED0" w14:textId="77777777">
        <w:trPr>
          <w:jc w:val="center"/>
        </w:trPr>
        <w:tc>
          <w:tcPr>
            <w:tcW w:w="2078" w:type="dxa"/>
          </w:tcPr>
          <w:p w14:paraId="1186984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entities_json</w:t>
            </w:r>
          </w:p>
        </w:tc>
        <w:tc>
          <w:tcPr>
            <w:tcW w:w="2078" w:type="dxa"/>
          </w:tcPr>
          <w:p w14:paraId="738D10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05D0DB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88FFBD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实体列表（JSON格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式）</w:t>
            </w:r>
          </w:p>
        </w:tc>
      </w:tr>
      <w:tr w:rsidR="00CD1944" w14:paraId="138AAB05" w14:textId="77777777">
        <w:trPr>
          <w:jc w:val="center"/>
        </w:trPr>
        <w:tc>
          <w:tcPr>
            <w:tcW w:w="2078" w:type="dxa"/>
          </w:tcPr>
          <w:p w14:paraId="46B0B6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labels_json</w:t>
            </w:r>
          </w:p>
        </w:tc>
        <w:tc>
          <w:tcPr>
            <w:tcW w:w="2078" w:type="dxa"/>
          </w:tcPr>
          <w:p w14:paraId="045BFB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57BE38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3792BDD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标签列表（JSON格式）</w:t>
            </w:r>
          </w:p>
        </w:tc>
      </w:tr>
      <w:tr w:rsidR="00CD1944" w14:paraId="3B811F48" w14:textId="77777777">
        <w:trPr>
          <w:jc w:val="center"/>
        </w:trPr>
        <w:tc>
          <w:tcPr>
            <w:tcW w:w="2078" w:type="dxa"/>
          </w:tcPr>
          <w:p w14:paraId="49CF893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source_ids</w:t>
            </w:r>
          </w:p>
        </w:tc>
        <w:tc>
          <w:tcPr>
            <w:tcW w:w="2078" w:type="dxa"/>
          </w:tcPr>
          <w:p w14:paraId="39D048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</w:t>
            </w:r>
          </w:p>
        </w:tc>
        <w:tc>
          <w:tcPr>
            <w:tcW w:w="2078" w:type="dxa"/>
          </w:tcPr>
          <w:p w14:paraId="067CBB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-</w:t>
            </w:r>
          </w:p>
        </w:tc>
        <w:tc>
          <w:tcPr>
            <w:tcW w:w="2078" w:type="dxa"/>
          </w:tcPr>
          <w:p w14:paraId="7A44C68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源报文ID列表（JSON格式）</w:t>
            </w:r>
          </w:p>
        </w:tc>
      </w:tr>
      <w:tr w:rsidR="00CD1944" w14:paraId="462C5483" w14:textId="77777777">
        <w:trPr>
          <w:jc w:val="center"/>
        </w:trPr>
        <w:tc>
          <w:tcPr>
            <w:tcW w:w="2078" w:type="dxa"/>
          </w:tcPr>
          <w:p w14:paraId="6399D8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create_time</w:t>
            </w:r>
          </w:p>
        </w:tc>
        <w:tc>
          <w:tcPr>
            <w:tcW w:w="2078" w:type="dxa"/>
          </w:tcPr>
          <w:p w14:paraId="20232E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TIMESTAMP</w:t>
            </w:r>
          </w:p>
        </w:tc>
        <w:tc>
          <w:tcPr>
            <w:tcW w:w="2078" w:type="dxa"/>
          </w:tcPr>
          <w:p w14:paraId="00C06A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DEFAULT CURRENT_TIMESTAMP</w:t>
            </w:r>
          </w:p>
        </w:tc>
        <w:tc>
          <w:tcPr>
            <w:tcW w:w="2078" w:type="dxa"/>
          </w:tcPr>
          <w:p w14:paraId="70C810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创建时间</w:t>
            </w:r>
          </w:p>
        </w:tc>
      </w:tr>
    </w:tbl>
    <w:p w14:paraId="2DB2FC49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3.6 适应性需求</w:t>
      </w:r>
    </w:p>
    <w:p w14:paraId="46853610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系统应满足以下适应性需求：</w:t>
      </w:r>
    </w:p>
    <w:p w14:paraId="7F77F0D4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REQ-ADP-001：系统应支持在x86_64和ARM64两种CPU架构上部署运行</w:t>
      </w:r>
    </w:p>
    <w:p w14:paraId="375F003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REQ-ADP-002：系统应支持通过修改配置文件（config.json）切换不同的LLM模型（如Qwen3.5-122B-A10B与GLM-5之间的切换），无需修改代码</w:t>
      </w:r>
    </w:p>
    <w:p w14:paraId="5298C42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REQ-ADP-003：系统应支持通过环境变量（.env文件）配置服务端口号，适应不同的部署环境</w:t>
      </w:r>
    </w:p>
    <w:p w14:paraId="49A9FB83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REQ-ADP-004：前端应通过动态获取MinIO配置（GET /uygur/config）适配不同的存储服务地址，无需重新构建</w:t>
      </w:r>
    </w:p>
    <w:p w14:paraId="1922A749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lastRenderedPageBreak/>
        <w:t>3.7 保密性（Security）需求</w:t>
      </w:r>
    </w:p>
    <w:p w14:paraId="61785510" w14:textId="77777777" w:rsidR="00CD1944" w:rsidRDefault="00000000">
      <w:pPr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系统应满足以下保密性需求：</w:t>
      </w:r>
    </w:p>
    <w:p w14:paraId="606433D5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REQ-SEC-001：系统应采用token认证机制，未经认证的请求不应访问系统功能接口</w:t>
      </w:r>
    </w:p>
    <w:p w14:paraId="7F25573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REQ-SEC-002：前端应实现路由守卫，未持有有效token的用户应被重定向到登录页面</w:t>
      </w:r>
    </w:p>
    <w:p w14:paraId="56905F0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REQ-SEC-003：后端应配置CORS白名单，仅允许指定来源域名的跨域请求</w:t>
      </w:r>
    </w:p>
    <w:p w14:paraId="7B998AD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REQ-SEC-004：数据库应使用独立的访问账户（非root），限制操作权限范围</w:t>
      </w:r>
    </w:p>
    <w:p w14:paraId="4C70665F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3.8 安全性（Safety）需求</w:t>
      </w:r>
    </w:p>
    <w:p w14:paraId="0F14258E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系统应满足以下安全性需求：</w:t>
      </w:r>
    </w:p>
    <w:p w14:paraId="12F1604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REQ-SAF-001：LLM API调用失败时，系统应进行最多3次重试，所有重试均失败后应返回明确的错误提示，不应导致系统异常终止</w:t>
      </w:r>
    </w:p>
    <w:p w14:paraId="510827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REQ-SAF-002：数据库连接池耗尽时，系统应在60秒内返回错误提示，不应无限期阻塞</w:t>
      </w:r>
    </w:p>
    <w:p w14:paraId="40EB449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REQ-SAF-003：算法服务应实现日志轮转（单文件10MB，保留5份备份），防止日志文件无限增长耗尽磁盘空间</w:t>
      </w:r>
    </w:p>
    <w:p w14:paraId="1CB3A81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3.9 CSCI环境适应性需求</w:t>
      </w:r>
    </w:p>
    <w:p w14:paraId="3343E2D4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系统应满足以下环境适应性需求：</w:t>
      </w:r>
    </w:p>
    <w:p w14:paraId="4E61B78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REQ-ENV-001：系统应支持Docker容器化部署，通过Docker Compose编排MySQL、MinIO、算法服务和Nginx容器</w:t>
      </w:r>
    </w:p>
    <w:p w14:paraId="15C9BD9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REQ-ENV-002：后端JAR包应支持通过screen进程管理运行，SSH断开后不应终止</w:t>
      </w:r>
    </w:p>
    <w:p w14:paraId="7779EDC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REQ-ENV-003：系统应支持在无sudo权限的环境下部署运行</w:t>
      </w:r>
    </w:p>
    <w:p w14:paraId="1BA44C3B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3.10 其他质量特性</w:t>
      </w:r>
    </w:p>
    <w:p w14:paraId="090D3201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3.10.1 可维护性</w:t>
      </w:r>
    </w:p>
    <w:p w14:paraId="5A43F72D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REQ-QA-001：系统应采用分层架构（Controller → Service → Mapper），各层职责明确，支持独立修改和测试</w:t>
      </w:r>
    </w:p>
    <w:p w14:paraId="7C6E56A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REQ-QA-002：后端应提供健康检查端点（/actuator/health），便于运维监控</w:t>
      </w:r>
    </w:p>
    <w:p w14:paraId="2FFE642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REQ-QA-003：后端应集成Druid监控面板（/druid），提供SQL执行统计和慢查询分析</w:t>
      </w:r>
    </w:p>
    <w:p w14:paraId="4D555488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3.10.2 可用性</w:t>
      </w:r>
    </w:p>
    <w:p w14:paraId="5D98C4D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REQ-QA-004：前端报文列表页应实现keepAlive缓存，切换页面后返回时保持查询状态和滚动位置</w:t>
      </w:r>
    </w:p>
    <w:p w14:paraId="48C53BD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b) REQ-QA-005：属性抽取和报文融合等长时间操作期间，前端应展示加载动画（含军事名言轮播），提供明确的操作进度指示</w:t>
      </w:r>
    </w:p>
    <w:p w14:paraId="51963E23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3.10.3 可靠性</w:t>
      </w:r>
    </w:p>
    <w:p w14:paraId="0BDAAF0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REQ-QA-006：将完成的属性抽取结果应缓存于数据库，相同报文再次请求（force=false）时应直接返回缓存结果，避免重复调用LLM</w:t>
      </w:r>
    </w:p>
    <w:p w14:paraId="5F79E2C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REQ-QA-007：算法服务对LLM返回内容应采用三重JSON解析策略（直接解析、代码块提取、花括号计数），最大化解析成功率</w:t>
      </w:r>
    </w:p>
    <w:p w14:paraId="61FEE04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 计算机资源需求</w:t>
      </w:r>
    </w:p>
    <w:p w14:paraId="09F030F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3.11.1 计算机硬件需求</w:t>
      </w:r>
    </w:p>
    <w:p w14:paraId="5E93F7CE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表3-7 计算机硬件需求表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5DC6327E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D9685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资源类型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29B06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最低要求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0459C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推荐配置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986A72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说明</w:t>
            </w:r>
          </w:p>
        </w:tc>
      </w:tr>
      <w:tr w:rsidR="00CD1944" w14:paraId="19254C99" w14:textId="77777777">
        <w:trPr>
          <w:jc w:val="center"/>
        </w:trPr>
        <w:tc>
          <w:tcPr>
            <w:tcW w:w="2078" w:type="dxa"/>
          </w:tcPr>
          <w:p w14:paraId="178BEA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操作系统</w:t>
            </w:r>
          </w:p>
        </w:tc>
        <w:tc>
          <w:tcPr>
            <w:tcW w:w="2078" w:type="dxa"/>
          </w:tcPr>
          <w:p w14:paraId="6DB521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Linux（Ubuntu 20.04+）</w:t>
            </w:r>
          </w:p>
        </w:tc>
        <w:tc>
          <w:tcPr>
            <w:tcW w:w="2078" w:type="dxa"/>
          </w:tcPr>
          <w:p w14:paraId="58C174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Ubuntu 22.04 LTS</w:t>
            </w:r>
          </w:p>
        </w:tc>
        <w:tc>
          <w:tcPr>
            <w:tcW w:w="2078" w:type="dxa"/>
          </w:tcPr>
          <w:p w14:paraId="10AB5D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支持x86_64和ARM64</w:t>
            </w:r>
          </w:p>
        </w:tc>
      </w:tr>
      <w:tr w:rsidR="00CD1944" w14:paraId="28C82E31" w14:textId="77777777">
        <w:trPr>
          <w:jc w:val="center"/>
        </w:trPr>
        <w:tc>
          <w:tcPr>
            <w:tcW w:w="2078" w:type="dxa"/>
          </w:tcPr>
          <w:p w14:paraId="46F856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CPU</w:t>
            </w:r>
          </w:p>
        </w:tc>
        <w:tc>
          <w:tcPr>
            <w:tcW w:w="2078" w:type="dxa"/>
          </w:tcPr>
          <w:p w14:paraId="400B4EE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2核</w:t>
            </w:r>
          </w:p>
        </w:tc>
        <w:tc>
          <w:tcPr>
            <w:tcW w:w="2078" w:type="dxa"/>
          </w:tcPr>
          <w:p w14:paraId="0CDFB82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4核</w:t>
            </w:r>
          </w:p>
        </w:tc>
        <w:tc>
          <w:tcPr>
            <w:tcW w:w="2078" w:type="dxa"/>
          </w:tcPr>
          <w:p w14:paraId="7DA7C89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算法服务LLM调用为IO密集型</w:t>
            </w:r>
          </w:p>
        </w:tc>
      </w:tr>
      <w:tr w:rsidR="00CD1944" w14:paraId="4ADFAB28" w14:textId="77777777">
        <w:trPr>
          <w:jc w:val="center"/>
        </w:trPr>
        <w:tc>
          <w:tcPr>
            <w:tcW w:w="2078" w:type="dxa"/>
          </w:tcPr>
          <w:p w14:paraId="22A0CA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内存</w:t>
            </w:r>
          </w:p>
        </w:tc>
        <w:tc>
          <w:tcPr>
            <w:tcW w:w="2078" w:type="dxa"/>
          </w:tcPr>
          <w:p w14:paraId="0D8DC2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4GB</w:t>
            </w:r>
          </w:p>
        </w:tc>
        <w:tc>
          <w:tcPr>
            <w:tcW w:w="2078" w:type="dxa"/>
          </w:tcPr>
          <w:p w14:paraId="125ED6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8GB</w:t>
            </w:r>
          </w:p>
        </w:tc>
        <w:tc>
          <w:tcPr>
            <w:tcW w:w="2078" w:type="dxa"/>
          </w:tcPr>
          <w:p w14:paraId="5B64F3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MySQL和Java进程各需约2GB</w:t>
            </w:r>
          </w:p>
        </w:tc>
      </w:tr>
      <w:tr w:rsidR="00CD1944" w14:paraId="454CF88B" w14:textId="77777777">
        <w:trPr>
          <w:jc w:val="center"/>
        </w:trPr>
        <w:tc>
          <w:tcPr>
            <w:tcW w:w="2078" w:type="dxa"/>
          </w:tcPr>
          <w:p w14:paraId="01B5F5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磁盘</w:t>
            </w:r>
          </w:p>
        </w:tc>
        <w:tc>
          <w:tcPr>
            <w:tcW w:w="2078" w:type="dxa"/>
          </w:tcPr>
          <w:p w14:paraId="3CA92B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10GB</w:t>
            </w:r>
          </w:p>
        </w:tc>
        <w:tc>
          <w:tcPr>
            <w:tcW w:w="2078" w:type="dxa"/>
          </w:tcPr>
          <w:p w14:paraId="40FC0D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50GB</w:t>
            </w:r>
          </w:p>
        </w:tc>
        <w:tc>
          <w:tcPr>
            <w:tcW w:w="2078" w:type="dxa"/>
          </w:tcPr>
          <w:p w14:paraId="20A06B9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含数据库数据和MinIO图片</w:t>
            </w:r>
          </w:p>
        </w:tc>
      </w:tr>
    </w:tbl>
    <w:p w14:paraId="34E7C12B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3.11.2 计算机硬件资源使用需求</w:t>
      </w:r>
    </w:p>
    <w:p w14:paraId="39EA4BD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CPU使用率：正常运行时应不超过80%</w:t>
      </w:r>
    </w:p>
    <w:p w14:paraId="6C6C39F0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内存使用率：正常运行时应不超过80%</w:t>
      </w:r>
    </w:p>
    <w:p w14:paraId="0EF7AD4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磁盘I/O：数据库查询响应时间应不超过100ms（排除网络延迟）</w:t>
      </w:r>
    </w:p>
    <w:p w14:paraId="4EBFC886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3.11.3 计算机软件需求</w:t>
      </w:r>
    </w:p>
    <w:p w14:paraId="2E7C91F3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表3-8 计算机软件需求表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2B6762D9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BF7E5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软件</w:t>
            </w:r>
          </w:p>
        </w:tc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03AB0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版本要求</w:t>
            </w:r>
          </w:p>
        </w:tc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6A3F7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用途</w:t>
            </w:r>
          </w:p>
        </w:tc>
      </w:tr>
      <w:tr w:rsidR="00CD1944" w14:paraId="7120BBC5" w14:textId="77777777">
        <w:trPr>
          <w:jc w:val="center"/>
        </w:trPr>
        <w:tc>
          <w:tcPr>
            <w:tcW w:w="2771" w:type="dxa"/>
          </w:tcPr>
          <w:p w14:paraId="3847E8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Docker</w:t>
            </w:r>
          </w:p>
        </w:tc>
        <w:tc>
          <w:tcPr>
            <w:tcW w:w="2771" w:type="dxa"/>
          </w:tcPr>
          <w:p w14:paraId="39B76B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20.10+</w:t>
            </w:r>
          </w:p>
        </w:tc>
        <w:tc>
          <w:tcPr>
            <w:tcW w:w="2771" w:type="dxa"/>
          </w:tcPr>
          <w:p w14:paraId="4CABAD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容器化部署</w:t>
            </w:r>
          </w:p>
        </w:tc>
      </w:tr>
      <w:tr w:rsidR="00CD1944" w14:paraId="78169AAC" w14:textId="77777777">
        <w:trPr>
          <w:jc w:val="center"/>
        </w:trPr>
        <w:tc>
          <w:tcPr>
            <w:tcW w:w="2771" w:type="dxa"/>
          </w:tcPr>
          <w:p w14:paraId="0FD055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docker-compose</w:t>
            </w:r>
          </w:p>
        </w:tc>
        <w:tc>
          <w:tcPr>
            <w:tcW w:w="2771" w:type="dxa"/>
          </w:tcPr>
          <w:p w14:paraId="466DD1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1.29+</w:t>
            </w:r>
          </w:p>
        </w:tc>
        <w:tc>
          <w:tcPr>
            <w:tcW w:w="2771" w:type="dxa"/>
          </w:tcPr>
          <w:p w14:paraId="7E03EF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服务编排</w:t>
            </w:r>
          </w:p>
        </w:tc>
      </w:tr>
      <w:tr w:rsidR="00CD1944" w14:paraId="0CC61A0A" w14:textId="77777777">
        <w:trPr>
          <w:jc w:val="center"/>
        </w:trPr>
        <w:tc>
          <w:tcPr>
            <w:tcW w:w="2771" w:type="dxa"/>
          </w:tcPr>
          <w:p w14:paraId="1638B6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</w:t>
            </w:r>
          </w:p>
        </w:tc>
        <w:tc>
          <w:tcPr>
            <w:tcW w:w="2771" w:type="dxa"/>
          </w:tcPr>
          <w:p w14:paraId="18B04E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8（JDK/JRE）</w:t>
            </w:r>
          </w:p>
        </w:tc>
        <w:tc>
          <w:tcPr>
            <w:tcW w:w="2771" w:type="dxa"/>
          </w:tcPr>
          <w:p w14:paraId="3EB04E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后端运行环境</w:t>
            </w:r>
          </w:p>
        </w:tc>
      </w:tr>
      <w:tr w:rsidR="00CD1944" w14:paraId="38956C9D" w14:textId="77777777">
        <w:trPr>
          <w:jc w:val="center"/>
        </w:trPr>
        <w:tc>
          <w:tcPr>
            <w:tcW w:w="2771" w:type="dxa"/>
          </w:tcPr>
          <w:p w14:paraId="26E19C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Python</w:t>
            </w:r>
          </w:p>
        </w:tc>
        <w:tc>
          <w:tcPr>
            <w:tcW w:w="2771" w:type="dxa"/>
          </w:tcPr>
          <w:p w14:paraId="382C24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3.10+</w:t>
            </w:r>
          </w:p>
        </w:tc>
        <w:tc>
          <w:tcPr>
            <w:tcW w:w="2771" w:type="dxa"/>
          </w:tcPr>
          <w:p w14:paraId="1080CF1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算法服务运行环境</w:t>
            </w:r>
          </w:p>
        </w:tc>
      </w:tr>
      <w:tr w:rsidR="00CD1944" w14:paraId="3BFDA102" w14:textId="77777777">
        <w:trPr>
          <w:jc w:val="center"/>
        </w:trPr>
        <w:tc>
          <w:tcPr>
            <w:tcW w:w="2771" w:type="dxa"/>
          </w:tcPr>
          <w:p w14:paraId="577492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Node.js</w:t>
            </w:r>
          </w:p>
        </w:tc>
        <w:tc>
          <w:tcPr>
            <w:tcW w:w="2771" w:type="dxa"/>
          </w:tcPr>
          <w:p w14:paraId="2E34C0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18+</w:t>
            </w:r>
          </w:p>
        </w:tc>
        <w:tc>
          <w:tcPr>
            <w:tcW w:w="2771" w:type="dxa"/>
          </w:tcPr>
          <w:p w14:paraId="38C0154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前端构建（仅开发环境）</w:t>
            </w:r>
          </w:p>
        </w:tc>
      </w:tr>
      <w:tr w:rsidR="00CD1944" w14:paraId="53C55502" w14:textId="77777777">
        <w:trPr>
          <w:jc w:val="center"/>
        </w:trPr>
        <w:tc>
          <w:tcPr>
            <w:tcW w:w="2771" w:type="dxa"/>
          </w:tcPr>
          <w:p w14:paraId="0C169D8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MySQL</w:t>
            </w:r>
          </w:p>
        </w:tc>
        <w:tc>
          <w:tcPr>
            <w:tcW w:w="2771" w:type="dxa"/>
          </w:tcPr>
          <w:p w14:paraId="5AA4ED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8.0</w:t>
            </w:r>
          </w:p>
        </w:tc>
        <w:tc>
          <w:tcPr>
            <w:tcW w:w="2771" w:type="dxa"/>
          </w:tcPr>
          <w:p w14:paraId="0444859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关系型数据库（Docker容器）</w:t>
            </w:r>
          </w:p>
        </w:tc>
      </w:tr>
      <w:tr w:rsidR="00CD1944" w14:paraId="15CFA088" w14:textId="77777777">
        <w:trPr>
          <w:jc w:val="center"/>
        </w:trPr>
        <w:tc>
          <w:tcPr>
            <w:tcW w:w="2771" w:type="dxa"/>
          </w:tcPr>
          <w:p w14:paraId="545B0A3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Nginx</w:t>
            </w:r>
          </w:p>
        </w:tc>
        <w:tc>
          <w:tcPr>
            <w:tcW w:w="2771" w:type="dxa"/>
          </w:tcPr>
          <w:p w14:paraId="43A2B2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latest</w:t>
            </w:r>
          </w:p>
        </w:tc>
        <w:tc>
          <w:tcPr>
            <w:tcW w:w="2771" w:type="dxa"/>
          </w:tcPr>
          <w:p w14:paraId="53B304E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前端静态文件服务（Docker容器）</w:t>
            </w:r>
          </w:p>
        </w:tc>
      </w:tr>
    </w:tbl>
    <w:p w14:paraId="594E44FE" w14:textId="77777777" w:rsidR="00CD1944" w:rsidRDefault="00000000">
      <w:pPr>
        <w:pStyle w:val="3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lastRenderedPageBreak/>
        <w:t>3.11.4 计算机通信需求</w:t>
      </w:r>
    </w:p>
    <w:p w14:paraId="2AB997F8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前端-后端通信：HTTP/1.1协议，局域网或互联网</w:t>
      </w:r>
    </w:p>
    <w:p w14:paraId="2D07DAD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后端-算法服务通信：HTTP/1.1协议，本机环回地址（localhost）</w:t>
      </w:r>
    </w:p>
    <w:p w14:paraId="21622F9C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算法服务-LLM API通信：HTTPS协议，互联网访问（https://llmapi.paratera.com）</w:t>
      </w:r>
    </w:p>
    <w:p w14:paraId="4EC9498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后端-数据库通信：JDBC/TCP协议</w:t>
      </w:r>
    </w:p>
    <w:p w14:paraId="1B17131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e) 网络带宽：建议不低于10Mbps</w:t>
      </w:r>
    </w:p>
    <w:p w14:paraId="5F453386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3.12 设计和实现约束</w:t>
      </w:r>
    </w:p>
    <w:p w14:paraId="7CD67C6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a) REQ-CON-001：前端应采用Vue 3框架和Element Plus组件库开发</w:t>
      </w:r>
    </w:p>
    <w:p w14:paraId="4B6FB51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REQ-CON-002：后端应采用Spring Boot 2.7.x框架和MyBatis持久化框架开发</w:t>
      </w:r>
    </w:p>
    <w:p w14:paraId="1783116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REQ-CON-003：算法服务应采用Python Flask框架开发，通过OpenAI SDK调用LLM API</w:t>
      </w:r>
    </w:p>
    <w:p w14:paraId="1A3F0199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d) REQ-CON-004：数据库应采用MySQL 8.0，复杂结构数据使用JSON字符串存储在TEXT字段中</w:t>
      </w:r>
    </w:p>
    <w:p w14:paraId="7E2CFD0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e) REQ-CON-005：所有REST接口应采用统一的ResultVO响应格式（code, data, msg）</w:t>
      </w:r>
    </w:p>
    <w:p w14:paraId="1EF318EF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f) REQ-CON-006：前端与后端之间的数据传输格式应为JSON</w:t>
      </w:r>
    </w:p>
    <w:p w14:paraId="6F104F2E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3.13 人员相关需求</w:t>
      </w:r>
    </w:p>
    <w:p w14:paraId="5FBA870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REQ-PER-001：系统应提供简洁的登录界面，用户通过用户名和密码登录</w:t>
      </w:r>
    </w:p>
    <w:p w14:paraId="11DBFAEE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REQ-PER-002：系统操作界面应采用中文，无需多语言支持</w:t>
      </w:r>
    </w:p>
    <w:p w14:paraId="3F3643F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REQ-PER-003：报文列表页应采用三栏布局（分类目录树 | 报文列表 | 详情面板），便于用户高效浏览和操作</w:t>
      </w:r>
    </w:p>
    <w:p w14:paraId="1FD9595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3.14 训练相关需求</w:t>
      </w:r>
    </w:p>
    <w:p w14:paraId="7044D11E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本CSCI无特定训练需求。系统操作界面直观，用户可通过用户手册自行学习使用。</w:t>
      </w:r>
    </w:p>
    <w:p w14:paraId="1B17516E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3.15 软件保障需求</w:t>
      </w:r>
    </w:p>
    <w:p w14:paraId="689BA13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REQ-SUP-001：系统应提供一键部署脚本（setup.sh），自动完成环境检测、服务分发、容器启动和健康检查</w:t>
      </w:r>
    </w:p>
    <w:p w14:paraId="35853E15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REQ-SUP-002：系统应提供启动/停止/重启脚本（start.sh、stop.sh、restart.sh），简化日常运维操作</w:t>
      </w:r>
    </w:p>
    <w:p w14:paraId="53AB89D0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lastRenderedPageBreak/>
        <w:t>c) REQ-SUP-003：系统应提供交互式日志查看脚本（logs.sh），支持选择查看不同服务的日志</w:t>
      </w:r>
    </w:p>
    <w:p w14:paraId="76D2D6C3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3.16 包装需求</w:t>
      </w:r>
    </w:p>
    <w:p w14:paraId="1185EDC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REQ-PKG-001：系统应以deploy目录为完整部署包，包含配置文件、脚本、构建产物和迁移数据，上传该目录到新机器即可部署</w:t>
      </w:r>
    </w:p>
    <w:p w14:paraId="59FEC2C7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b) REQ-PKG-002：前端构建产物应为dist目录（npm run build输出）</w:t>
      </w:r>
    </w:p>
    <w:p w14:paraId="1D8338F1" w14:textId="77777777" w:rsidR="00CD1944" w:rsidRDefault="00000000">
      <w:pPr>
        <w:spacing w:line="580" w:lineRule="exact"/>
        <w:ind w:left="482" w:firstLine="480"/>
        <w:jc w:val="both"/>
      </w:pPr>
      <w:r>
        <w:rPr>
          <w:rFonts w:ascii="仿宋GB2312" w:hAnsi="仿宋GB2312" w:eastAsia="仿宋GB2312"/>
          <w:b w:val="0"/>
          <w:sz w:val="32"/>
        </w:rPr>
        <w:t>c) REQ-PKG-003：后端构建产物应为单个JAR文件（mvn package输出）</w:t>
      </w:r>
    </w:p>
    <w:p w14:paraId="4E2C3790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3.17 其他需求</w:t>
      </w:r>
    </w:p>
    <w:p w14:paraId="115C6A21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REQ-OTH-001：算法服务应支持多编码文件读取（UTF-8、GBK、GB2312、UTF-16依次尝试），兼容不同来源的报文文件</w:t>
      </w:r>
    </w:p>
    <w:p w14:paraId="21602D2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REQ-OTH-002：系统应支持图文报的图片展示，前端通过MinIO地址前缀拼接图片文件名动态加载图片</w:t>
      </w:r>
    </w:p>
    <w:p w14:paraId="01B14814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REQ-OTH-003：融合报告详细内容应以Markdown格式存储，前端通过Marked库渲染展示</w:t>
      </w:r>
    </w:p>
    <w:p w14:paraId="0926D400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3.18 需求的优先顺序和关键性</w:t>
      </w:r>
    </w:p>
    <w:p w14:paraId="319FC857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表3-9 需求优先级与关键性表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51D7715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9D56EE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优先级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C0BDB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DEC29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需求描述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080A7B0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关键性</w:t>
            </w:r>
          </w:p>
        </w:tc>
      </w:tr>
      <w:tr w:rsidR="00CD1944" w14:paraId="2CAA7718" w14:textId="77777777">
        <w:trPr>
          <w:jc w:val="center"/>
        </w:trPr>
        <w:tc>
          <w:tcPr>
            <w:tcW w:w="2078" w:type="dxa"/>
          </w:tcPr>
          <w:p w14:paraId="266E30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高</w:t>
            </w:r>
          </w:p>
        </w:tc>
        <w:tc>
          <w:tcPr>
            <w:tcW w:w="2078" w:type="dxa"/>
          </w:tcPr>
          <w:p w14:paraId="6C44B0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REQ-TEXT-001</w:t>
            </w:r>
          </w:p>
        </w:tc>
        <w:tc>
          <w:tcPr>
            <w:tcW w:w="2078" w:type="dxa"/>
          </w:tcPr>
          <w:p w14:paraId="22379FB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报文分页查询</w:t>
            </w:r>
          </w:p>
        </w:tc>
        <w:tc>
          <w:tcPr>
            <w:tcW w:w="2078" w:type="dxa"/>
          </w:tcPr>
          <w:p w14:paraId="4AF824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核心功能</w:t>
            </w:r>
          </w:p>
        </w:tc>
      </w:tr>
      <w:tr w:rsidR="00CD1944" w14:paraId="2FD7D9B8" w14:textId="77777777">
        <w:trPr>
          <w:jc w:val="center"/>
        </w:trPr>
        <w:tc>
          <w:tcPr>
            <w:tcW w:w="2078" w:type="dxa"/>
          </w:tcPr>
          <w:p w14:paraId="22A79A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12DFF9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REQ-TEXT-002</w:t>
            </w:r>
          </w:p>
        </w:tc>
        <w:tc>
          <w:tcPr>
            <w:tcW w:w="2078" w:type="dxa"/>
          </w:tcPr>
          <w:p w14:paraId="357254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报文详情查看</w:t>
            </w:r>
          </w:p>
        </w:tc>
        <w:tc>
          <w:tcPr>
            <w:tcW w:w="2078" w:type="dxa"/>
          </w:tcPr>
          <w:p w14:paraId="7E30C3E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核心功能</w:t>
            </w:r>
          </w:p>
        </w:tc>
      </w:tr>
      <w:tr w:rsidR="00CD1944" w14:paraId="12FBF21E" w14:textId="77777777">
        <w:trPr>
          <w:jc w:val="center"/>
        </w:trPr>
        <w:tc>
          <w:tcPr>
            <w:tcW w:w="2078" w:type="dxa"/>
          </w:tcPr>
          <w:p w14:paraId="06C844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4BEE63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REQ-EXT-001</w:t>
            </w:r>
          </w:p>
        </w:tc>
        <w:tc>
          <w:tcPr>
            <w:tcW w:w="2078" w:type="dxa"/>
          </w:tcPr>
          <w:p w14:paraId="137962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执行属性抽取</w:t>
            </w:r>
          </w:p>
        </w:tc>
        <w:tc>
          <w:tcPr>
            <w:tcW w:w="2078" w:type="dxa"/>
          </w:tcPr>
          <w:p w14:paraId="32C6E2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核心功能</w:t>
            </w:r>
          </w:p>
        </w:tc>
      </w:tr>
      <w:tr w:rsidR="00CD1944" w14:paraId="34E23708" w14:textId="77777777">
        <w:trPr>
          <w:jc w:val="center"/>
        </w:trPr>
        <w:tc>
          <w:tcPr>
            <w:tcW w:w="2078" w:type="dxa"/>
          </w:tcPr>
          <w:p w14:paraId="66842A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776C27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</w:t>
            </w:r>
          </w:p>
        </w:tc>
        <w:tc>
          <w:tcPr>
            <w:tcW w:w="2078" w:type="dxa"/>
          </w:tcPr>
          <w:p w14:paraId="0B3789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创建融合报告</w:t>
            </w:r>
          </w:p>
        </w:tc>
        <w:tc>
          <w:tcPr>
            <w:tcW w:w="2078" w:type="dxa"/>
          </w:tcPr>
          <w:p w14:paraId="6C9540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核心功能</w:t>
            </w:r>
          </w:p>
        </w:tc>
      </w:tr>
      <w:tr w:rsidR="00CD1944" w14:paraId="19B9865B" w14:textId="77777777">
        <w:trPr>
          <w:jc w:val="center"/>
        </w:trPr>
        <w:tc>
          <w:tcPr>
            <w:tcW w:w="2078" w:type="dxa"/>
          </w:tcPr>
          <w:p w14:paraId="6565FE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</w:t>
            </w:r>
          </w:p>
        </w:tc>
        <w:tc>
          <w:tcPr>
            <w:tcW w:w="2078" w:type="dxa"/>
          </w:tcPr>
          <w:p w14:paraId="14EB0B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REQ-SEC-001</w:t>
            </w:r>
          </w:p>
        </w:tc>
        <w:tc>
          <w:tcPr>
            <w:tcW w:w="2078" w:type="dxa"/>
          </w:tcPr>
          <w:p w14:paraId="182801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Token认证</w:t>
            </w:r>
          </w:p>
        </w:tc>
        <w:tc>
          <w:tcPr>
            <w:tcW w:w="2078" w:type="dxa"/>
          </w:tcPr>
          <w:p w14:paraId="51E001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安全基线</w:t>
            </w:r>
          </w:p>
        </w:tc>
      </w:tr>
      <w:tr w:rsidR="00CD1944" w14:paraId="103D2152" w14:textId="77777777">
        <w:trPr>
          <w:jc w:val="center"/>
        </w:trPr>
        <w:tc>
          <w:tcPr>
            <w:tcW w:w="2078" w:type="dxa"/>
          </w:tcPr>
          <w:p w14:paraId="7D6408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0195E7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REQ-TEXT-003</w:t>
            </w:r>
          </w:p>
        </w:tc>
        <w:tc>
          <w:tcPr>
            <w:tcW w:w="2078" w:type="dxa"/>
          </w:tcPr>
          <w:p w14:paraId="6ED9B2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分类目录管理</w:t>
            </w:r>
          </w:p>
        </w:tc>
        <w:tc>
          <w:tcPr>
            <w:tcW w:w="2078" w:type="dxa"/>
          </w:tcPr>
          <w:p w14:paraId="309CF3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辅助功能</w:t>
            </w:r>
          </w:p>
        </w:tc>
      </w:tr>
      <w:tr w:rsidR="00CD1944" w14:paraId="52375A6E" w14:textId="77777777">
        <w:trPr>
          <w:jc w:val="center"/>
        </w:trPr>
        <w:tc>
          <w:tcPr>
            <w:tcW w:w="2078" w:type="dxa"/>
          </w:tcPr>
          <w:p w14:paraId="143408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2B3F9B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REQ-TEXT-004</w:t>
            </w:r>
          </w:p>
        </w:tc>
        <w:tc>
          <w:tcPr>
            <w:tcW w:w="2078" w:type="dxa"/>
          </w:tcPr>
          <w:p w14:paraId="423A152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报文批量导入</w:t>
            </w:r>
          </w:p>
        </w:tc>
        <w:tc>
          <w:tcPr>
            <w:tcW w:w="2078" w:type="dxa"/>
          </w:tcPr>
          <w:p w14:paraId="494AB6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数据管理</w:t>
            </w:r>
          </w:p>
        </w:tc>
      </w:tr>
      <w:tr w:rsidR="00CD1944" w14:paraId="08B90FA3" w14:textId="77777777">
        <w:trPr>
          <w:jc w:val="center"/>
        </w:trPr>
        <w:tc>
          <w:tcPr>
            <w:tcW w:w="2078" w:type="dxa"/>
          </w:tcPr>
          <w:p w14:paraId="309506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603696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REQ-TEXT-005</w:t>
            </w:r>
          </w:p>
        </w:tc>
        <w:tc>
          <w:tcPr>
            <w:tcW w:w="2078" w:type="dxa"/>
          </w:tcPr>
          <w:p w14:paraId="29400F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报文删除管理</w:t>
            </w:r>
          </w:p>
        </w:tc>
        <w:tc>
          <w:tcPr>
            <w:tcW w:w="2078" w:type="dxa"/>
          </w:tcPr>
          <w:p w14:paraId="1991C8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数据管理</w:t>
            </w:r>
          </w:p>
        </w:tc>
      </w:tr>
      <w:tr w:rsidR="00CD1944" w14:paraId="09C64612" w14:textId="77777777">
        <w:trPr>
          <w:jc w:val="center"/>
        </w:trPr>
        <w:tc>
          <w:tcPr>
            <w:tcW w:w="2078" w:type="dxa"/>
          </w:tcPr>
          <w:p w14:paraId="3E9996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253F59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REQ-EXT-002</w:t>
            </w:r>
          </w:p>
        </w:tc>
        <w:tc>
          <w:tcPr>
            <w:tcW w:w="2078" w:type="dxa"/>
          </w:tcPr>
          <w:p w14:paraId="0A55F9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查询抽取结果</w:t>
            </w:r>
          </w:p>
        </w:tc>
        <w:tc>
          <w:tcPr>
            <w:tcW w:w="2078" w:type="dxa"/>
          </w:tcPr>
          <w:p w14:paraId="1F43DE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辅助功能</w:t>
            </w:r>
          </w:p>
        </w:tc>
      </w:tr>
      <w:tr w:rsidR="00CD1944" w14:paraId="7B12E28A" w14:textId="77777777">
        <w:trPr>
          <w:jc w:val="center"/>
        </w:trPr>
        <w:tc>
          <w:tcPr>
            <w:tcW w:w="2078" w:type="dxa"/>
          </w:tcPr>
          <w:p w14:paraId="167AE8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04438B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REQ-FUS-002</w:t>
            </w:r>
          </w:p>
        </w:tc>
        <w:tc>
          <w:tcPr>
            <w:tcW w:w="2078" w:type="dxa"/>
          </w:tcPr>
          <w:p w14:paraId="2E3EF5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保存融合报告</w:t>
            </w:r>
          </w:p>
        </w:tc>
        <w:tc>
          <w:tcPr>
            <w:tcW w:w="2078" w:type="dxa"/>
          </w:tcPr>
          <w:p w14:paraId="4061980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辅助功能</w:t>
            </w:r>
          </w:p>
        </w:tc>
      </w:tr>
      <w:tr w:rsidR="00CD1944" w14:paraId="09D646CC" w14:textId="77777777">
        <w:trPr>
          <w:jc w:val="center"/>
        </w:trPr>
        <w:tc>
          <w:tcPr>
            <w:tcW w:w="2078" w:type="dxa"/>
          </w:tcPr>
          <w:p w14:paraId="1E89D4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</w:t>
            </w:r>
          </w:p>
        </w:tc>
        <w:tc>
          <w:tcPr>
            <w:tcW w:w="2078" w:type="dxa"/>
          </w:tcPr>
          <w:p w14:paraId="28B1A7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REQ-FUS-003</w:t>
            </w:r>
          </w:p>
        </w:tc>
        <w:tc>
          <w:tcPr>
            <w:tcW w:w="2078" w:type="dxa"/>
          </w:tcPr>
          <w:p w14:paraId="4276965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融合报告列表</w:t>
            </w:r>
          </w:p>
        </w:tc>
        <w:tc>
          <w:tcPr>
            <w:tcW w:w="2078" w:type="dxa"/>
          </w:tcPr>
          <w:p w14:paraId="5A7306B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辅助功能</w:t>
            </w:r>
          </w:p>
        </w:tc>
      </w:tr>
      <w:tr w:rsidR="00CD1944" w14:paraId="61C1D4E4" w14:textId="77777777">
        <w:trPr>
          <w:jc w:val="center"/>
        </w:trPr>
        <w:tc>
          <w:tcPr>
            <w:tcW w:w="2078" w:type="dxa"/>
          </w:tcPr>
          <w:p w14:paraId="7C66B4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0B1B522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REQ-FUS-004</w:t>
            </w:r>
          </w:p>
        </w:tc>
        <w:tc>
          <w:tcPr>
            <w:tcW w:w="2078" w:type="dxa"/>
          </w:tcPr>
          <w:p w14:paraId="322A9A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融合报告导出</w:t>
            </w:r>
          </w:p>
        </w:tc>
        <w:tc>
          <w:tcPr>
            <w:tcW w:w="2078" w:type="dxa"/>
          </w:tcPr>
          <w:p w14:paraId="27862EE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增值功能</w:t>
            </w:r>
          </w:p>
        </w:tc>
      </w:tr>
      <w:tr w:rsidR="00CD1944" w14:paraId="69DA9262" w14:textId="77777777">
        <w:trPr>
          <w:jc w:val="center"/>
        </w:trPr>
        <w:tc>
          <w:tcPr>
            <w:tcW w:w="2078" w:type="dxa"/>
          </w:tcPr>
          <w:p w14:paraId="641116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7E9A21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REQ-ADP-001~004</w:t>
            </w:r>
          </w:p>
        </w:tc>
        <w:tc>
          <w:tcPr>
            <w:tcW w:w="2078" w:type="dxa"/>
          </w:tcPr>
          <w:p w14:paraId="7A121F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适应性需求</w:t>
            </w:r>
          </w:p>
        </w:tc>
        <w:tc>
          <w:tcPr>
            <w:tcW w:w="2078" w:type="dxa"/>
          </w:tcPr>
          <w:p w14:paraId="245EF49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部署灵活性</w:t>
            </w:r>
          </w:p>
        </w:tc>
      </w:tr>
      <w:tr w:rsidR="00CD1944" w14:paraId="444F4B6C" w14:textId="77777777">
        <w:trPr>
          <w:jc w:val="center"/>
        </w:trPr>
        <w:tc>
          <w:tcPr>
            <w:tcW w:w="2078" w:type="dxa"/>
          </w:tcPr>
          <w:p w14:paraId="012E9C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低</w:t>
            </w:r>
          </w:p>
        </w:tc>
        <w:tc>
          <w:tcPr>
            <w:tcW w:w="2078" w:type="dxa"/>
          </w:tcPr>
          <w:p w14:paraId="743CB7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REQ-OTH-001~003</w:t>
            </w:r>
          </w:p>
        </w:tc>
        <w:tc>
          <w:tcPr>
            <w:tcW w:w="2078" w:type="dxa"/>
          </w:tcPr>
          <w:p w14:paraId="58649E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其他需求</w:t>
            </w:r>
          </w:p>
        </w:tc>
        <w:tc>
          <w:tcPr>
            <w:tcW w:w="2078" w:type="dxa"/>
          </w:tcPr>
          <w:p w14:paraId="2713F94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用户体验</w:t>
            </w:r>
          </w:p>
        </w:tc>
      </w:tr>
    </w:tbl>
    <w:p w14:paraId="310D4946" w14:textId="77777777" w:rsidR="00CD1944" w:rsidRDefault="00000000">
      <w:pPr>
        <w:pStyle w:val="1"/>
        <w:spacing w:before="240" w:after="120" w:line="580" w:lineRule="exact"/>
      </w:pPr>
      <w:r>
        <w:rPr>
          <w:rFonts w:ascii="黑体" w:eastAsia="黑体" w:hAnsi="黑体"/>
          <w:b/>
          <w:sz w:val="32"/>
        </w:rPr>
        <w:t>4 合格性规定</w:t>
      </w:r>
    </w:p>
    <w:p w14:paraId="65C0D08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本章规定了验证3章所述各项需求的合格性检验方法。合格性检验方法包括以下四种：</w:t>
      </w:r>
    </w:p>
    <w:p w14:paraId="310BC90B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a) 测试（T）：通过运行软件并检查其输出或行为来验证需求</w:t>
      </w:r>
    </w:p>
    <w:p w14:paraId="2C2C7F38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演示（D）：通过操作软件展示其功能来验证需求</w:t>
      </w:r>
    </w:p>
    <w:p w14:paraId="4219411D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分析（A）：通过对设计文档、源代码或配置进行技术分析来验证需求</w:t>
      </w:r>
    </w:p>
    <w:p w14:paraId="5DE3D119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d) 审查（I）：通过检查文档、代码或部署产物来验证需求</w:t>
      </w:r>
    </w:p>
    <w:p w14:paraId="07D98493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 CSCI能力需求的合格性规定</w:t>
      </w:r>
    </w:p>
    <w:p w14:paraId="3EBFC2B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4.1.1 报文管理能力合格性规定</w:t>
      </w:r>
    </w:p>
    <w:p w14:paraId="5D9E7D23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 报文管理能力合格性规定表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808"/>
        <w:gridCol w:w="1712"/>
        <w:gridCol w:w="1712"/>
        <w:gridCol w:w="3296"/>
      </w:tblGrid>
      <w:tr w:rsidR="00CD1944" w14:paraId="1A01D527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43395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9FD73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B4D8C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907598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300929F3" w14:textId="77777777">
        <w:trPr>
          <w:jc w:val="center"/>
        </w:trPr>
        <w:tc>
          <w:tcPr>
            <w:tcW w:w="2078" w:type="dxa"/>
          </w:tcPr>
          <w:p w14:paraId="535AF5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REQ-TEXT-001</w:t>
            </w:r>
          </w:p>
        </w:tc>
        <w:tc>
          <w:tcPr>
            <w:tcW w:w="2078" w:type="dxa"/>
          </w:tcPr>
          <w:p w14:paraId="6388785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报文分页查询</w:t>
            </w:r>
          </w:p>
        </w:tc>
        <w:tc>
          <w:tcPr>
            <w:tcW w:w="2078" w:type="dxa"/>
          </w:tcPr>
          <w:p w14:paraId="057DFA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D00BA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以不同的pageNum、pageSize、typeId、modalType、keyword组合调用POST /uygur/getTextList接口，验证返回结果的分页正确性和筛选准确性；在1万条数据下验证响应时间不超过2秒</w:t>
            </w:r>
          </w:p>
        </w:tc>
      </w:tr>
      <w:tr w:rsidR="00CD1944" w14:paraId="492D1957" w14:textId="77777777">
        <w:trPr>
          <w:jc w:val="center"/>
        </w:trPr>
        <w:tc>
          <w:tcPr>
            <w:tcW w:w="2078" w:type="dxa"/>
          </w:tcPr>
          <w:p w14:paraId="6A9B0C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REQ-TEXT-002</w:t>
            </w:r>
          </w:p>
        </w:tc>
        <w:tc>
          <w:tcPr>
            <w:tcW w:w="2078" w:type="dxa"/>
          </w:tcPr>
          <w:p w14:paraId="5943C6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报文详情查看</w:t>
            </w:r>
          </w:p>
        </w:tc>
        <w:tc>
          <w:tcPr>
            <w:tcW w:w="2078" w:type="dxa"/>
          </w:tcPr>
          <w:p w14:paraId="182636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D13BC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/uygur/detail/{sid}接口，验证返回的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OriginTextDTO包含完整字段；验证图文报的images字段为有效的JSON数组；验证响应时间不超过1秒</w:t>
            </w:r>
          </w:p>
        </w:tc>
      </w:tr>
      <w:tr w:rsidR="00CD1944" w14:paraId="0EAD8026" w14:textId="77777777">
        <w:trPr>
          <w:jc w:val="center"/>
        </w:trPr>
        <w:tc>
          <w:tcPr>
            <w:tcW w:w="2078" w:type="dxa"/>
          </w:tcPr>
          <w:p w14:paraId="623200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REQ-TEXT-003</w:t>
            </w:r>
          </w:p>
        </w:tc>
        <w:tc>
          <w:tcPr>
            <w:tcW w:w="2078" w:type="dxa"/>
          </w:tcPr>
          <w:p w14:paraId="333FF1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分类目录管理</w:t>
            </w:r>
          </w:p>
        </w:tc>
        <w:tc>
          <w:tcPr>
            <w:tcW w:w="2078" w:type="dxa"/>
          </w:tcPr>
          <w:p w14:paraId="3725CD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036BAE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 w:rsidR="00CD1944" w14:paraId="41B965C8" w14:textId="77777777">
        <w:trPr>
          <w:jc w:val="center"/>
        </w:trPr>
        <w:tc>
          <w:tcPr>
            <w:tcW w:w="2078" w:type="dxa"/>
          </w:tcPr>
          <w:p w14:paraId="3119DC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REQ-TEXT-004</w:t>
            </w:r>
          </w:p>
        </w:tc>
        <w:tc>
          <w:tcPr>
            <w:tcW w:w="2078" w:type="dxa"/>
          </w:tcPr>
          <w:p w14:paraId="4838FB7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报文批量导入</w:t>
            </w:r>
          </w:p>
        </w:tc>
        <w:tc>
          <w:tcPr>
            <w:tcW w:w="2078" w:type="dxa"/>
          </w:tcPr>
          <w:p w14:paraId="4D12FC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C778F1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准备UTF-8、GBK、GB2312编码的JSONL文件，调用POST /uygur/importFromJsonl接口，验证导入成功并返回正确的记录数；验证异常文件的错误提示</w:t>
            </w:r>
          </w:p>
        </w:tc>
      </w:tr>
      <w:tr w:rsidR="00CD1944" w14:paraId="1AF3B1F6" w14:textId="77777777">
        <w:trPr>
          <w:jc w:val="center"/>
        </w:trPr>
        <w:tc>
          <w:tcPr>
            <w:tcW w:w="2078" w:type="dxa"/>
          </w:tcPr>
          <w:p w14:paraId="008290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REQ-TEXT-005</w:t>
            </w:r>
          </w:p>
        </w:tc>
        <w:tc>
          <w:tcPr>
            <w:tcW w:w="2078" w:type="dxa"/>
          </w:tcPr>
          <w:p w14:paraId="2BE9DA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报文删除管理</w:t>
            </w:r>
          </w:p>
        </w:tc>
        <w:tc>
          <w:tcPr>
            <w:tcW w:w="2078" w:type="dxa"/>
          </w:tcPr>
          <w:p w14:paraId="4572B3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C67F37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执行单条删除和批量删除操作，验证报文记录删除成功；验证关联的extraction_result记录同步删除</w:t>
            </w:r>
          </w:p>
        </w:tc>
      </w:tr>
    </w:tbl>
    <w:p w14:paraId="11FEF7C5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4.1.2 属性抽取能力合格性规定</w:t>
      </w:r>
    </w:p>
    <w:p w14:paraId="7D740C64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表4-2 属性抽取能力合格性规定表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336"/>
        <w:gridCol w:w="1178"/>
        <w:gridCol w:w="1178"/>
        <w:gridCol w:w="4836"/>
      </w:tblGrid>
      <w:tr w:rsidR="00CD1944" w14:paraId="408637FC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80C51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BA4B7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lastRenderedPageBreak/>
              <w:t>需求名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90F49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lastRenderedPageBreak/>
              <w:t>检验方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A86CD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lastRenderedPageBreak/>
              <w:t>检验内容</w:t>
            </w:r>
          </w:p>
        </w:tc>
      </w:tr>
      <w:tr w:rsidR="00CD1944" w14:paraId="5E7A8CEC" w14:textId="77777777">
        <w:trPr>
          <w:jc w:val="center"/>
        </w:trPr>
        <w:tc>
          <w:tcPr>
            <w:tcW w:w="2078" w:type="dxa"/>
          </w:tcPr>
          <w:p w14:paraId="781E96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REQ-EXT-001</w:t>
            </w:r>
          </w:p>
        </w:tc>
        <w:tc>
          <w:tcPr>
            <w:tcW w:w="2078" w:type="dxa"/>
          </w:tcPr>
          <w:p w14:paraId="488F623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执行属性抽取</w:t>
            </w:r>
          </w:p>
        </w:tc>
        <w:tc>
          <w:tcPr>
            <w:tcW w:w="2078" w:type="dxa"/>
          </w:tcPr>
          <w:p w14:paraId="3FB803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17C093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选取不同长度和类型的报文执行抽取，验证返回事件列表中event_id、time、location、subject、action、labels、original_text字段的完整性和合理性；验证labels取值在预定义8类标签范围内；验证force=false时已抽取报文直接返回缓存；验证首次抽取时间不超过5分钟</w:t>
            </w:r>
          </w:p>
        </w:tc>
      </w:tr>
      <w:tr w:rsidR="00CD1944" w14:paraId="29FDE55B" w14:textId="77777777">
        <w:trPr>
          <w:jc w:val="center"/>
        </w:trPr>
        <w:tc>
          <w:tcPr>
            <w:tcW w:w="2078" w:type="dxa"/>
          </w:tcPr>
          <w:p w14:paraId="1E7D22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REQ-EXT-002</w:t>
            </w:r>
          </w:p>
        </w:tc>
        <w:tc>
          <w:tcPr>
            <w:tcW w:w="2078" w:type="dxa"/>
          </w:tcPr>
          <w:p w14:paraId="41B205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查询抽取结果</w:t>
            </w:r>
          </w:p>
        </w:tc>
        <w:tc>
          <w:tcPr>
            <w:tcW w:w="2078" w:type="dxa"/>
          </w:tcPr>
          <w:p w14:paraId="658C3D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02EAF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/extraction/result/{originTextId}接口，验证已抽取报文返回ExtractionResultDTO；验证未抽取报文返回空数据；验证响应时间不超过1秒</w:t>
            </w:r>
          </w:p>
        </w:tc>
      </w:tr>
    </w:tbl>
    <w:p w14:paraId="0C549BEB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4.1.3 报文融合能力合格性规定</w:t>
      </w:r>
    </w:p>
    <w:p w14:paraId="24EE4144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表4-3 报文融合能力合格性规定表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540"/>
        <w:gridCol w:w="1426"/>
        <w:gridCol w:w="1426"/>
        <w:gridCol w:w="4136"/>
      </w:tblGrid>
      <w:tr w:rsidR="00CD1944" w14:paraId="6A6CBEA2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34A9E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0B720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C63E8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FEB21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43F56B86" w14:textId="77777777">
        <w:trPr>
          <w:jc w:val="center"/>
        </w:trPr>
        <w:tc>
          <w:tcPr>
            <w:tcW w:w="2078" w:type="dxa"/>
          </w:tcPr>
          <w:p w14:paraId="68DA4D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</w:t>
            </w:r>
          </w:p>
        </w:tc>
        <w:tc>
          <w:tcPr>
            <w:tcW w:w="2078" w:type="dxa"/>
          </w:tcPr>
          <w:p w14:paraId="19E4C29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创建融合报告</w:t>
            </w:r>
          </w:p>
        </w:tc>
        <w:tc>
          <w:tcPr>
            <w:tcW w:w="2078" w:type="dxa"/>
          </w:tcPr>
          <w:p w14:paraId="780A1B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6DC7E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选取2至5篇已完成抽取的报文，调用POST /api/fusion/create接口，验证返回的融合报告包含title、summary、timeline、content、entities、labels、sourceIds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字段；验证summary约200字；验证timeline按时间排序；验证生成时间不超过5分钟</w:t>
            </w:r>
          </w:p>
        </w:tc>
      </w:tr>
      <w:tr w:rsidR="00CD1944" w14:paraId="41B0B7B2" w14:textId="77777777">
        <w:trPr>
          <w:jc w:val="center"/>
        </w:trPr>
        <w:tc>
          <w:tcPr>
            <w:tcW w:w="2078" w:type="dxa"/>
          </w:tcPr>
          <w:p w14:paraId="392ACC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REQ-FUS-002</w:t>
            </w:r>
          </w:p>
        </w:tc>
        <w:tc>
          <w:tcPr>
            <w:tcW w:w="2078" w:type="dxa"/>
          </w:tcPr>
          <w:p w14:paraId="3A0719E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保存融合报告</w:t>
            </w:r>
          </w:p>
        </w:tc>
        <w:tc>
          <w:tcPr>
            <w:tcW w:w="2078" w:type="dxa"/>
          </w:tcPr>
          <w:p w14:paraId="3D79361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E1BF5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调用POST /api/fusion/save接口保存融合报告，验证数据库中fusion_report表生成对应记录；验证返回的fusionId正确；验证响应时间不超过1秒</w:t>
            </w:r>
          </w:p>
        </w:tc>
      </w:tr>
      <w:tr w:rsidR="00CD1944" w14:paraId="1C82EF2A" w14:textId="77777777">
        <w:trPr>
          <w:jc w:val="center"/>
        </w:trPr>
        <w:tc>
          <w:tcPr>
            <w:tcW w:w="2078" w:type="dxa"/>
          </w:tcPr>
          <w:p w14:paraId="338410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REQ-FUS-003</w:t>
            </w:r>
          </w:p>
        </w:tc>
        <w:tc>
          <w:tcPr>
            <w:tcW w:w="2078" w:type="dxa"/>
          </w:tcPr>
          <w:p w14:paraId="6C84E9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融合报告列表查询</w:t>
            </w:r>
          </w:p>
        </w:tc>
        <w:tc>
          <w:tcPr>
            <w:tcW w:w="2078" w:type="dxa"/>
          </w:tcPr>
          <w:p w14:paraId="41F159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310F48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调用GET /api/fusion/list接口，验证分页参数和返回结果的正确性；验证响应时间不超过2秒</w:t>
            </w:r>
          </w:p>
        </w:tc>
      </w:tr>
      <w:tr w:rsidR="00CD1944" w14:paraId="2EFE59CE" w14:textId="77777777">
        <w:trPr>
          <w:jc w:val="center"/>
        </w:trPr>
        <w:tc>
          <w:tcPr>
            <w:tcW w:w="2078" w:type="dxa"/>
          </w:tcPr>
          <w:p w14:paraId="661DD0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REQ-FUS-004</w:t>
            </w:r>
          </w:p>
        </w:tc>
        <w:tc>
          <w:tcPr>
            <w:tcW w:w="2078" w:type="dxa"/>
          </w:tcPr>
          <w:p w14:paraId="20CA6D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融合报告导出</w:t>
            </w:r>
          </w:p>
        </w:tc>
        <w:tc>
          <w:tcPr>
            <w:tcW w:w="2078" w:type="dxa"/>
          </w:tcPr>
          <w:p w14:paraId="10D9BF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C9AF03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分别调用GET /api/fusion/export/pdf/{id}和GET /api/fusion/export/word/{id}接口，验证返回文件流的格式和内容正确性；验证导出时间不超过10秒</w:t>
            </w:r>
          </w:p>
        </w:tc>
      </w:tr>
    </w:tbl>
    <w:p w14:paraId="6EC7F5E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4.1.4 数据统计能力合格性规定</w:t>
      </w:r>
    </w:p>
    <w:p w14:paraId="08324085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表4-3-1 数据统计能力合格性规定表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282"/>
        <w:gridCol w:w="995"/>
        <w:gridCol w:w="995"/>
        <w:gridCol w:w="5256"/>
      </w:tblGrid>
      <w:tr w:rsidR="00CD1944" w14:paraId="1D48D48C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0AE1E3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6DF37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0C63CD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BDD21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76F7869F" w14:textId="77777777">
        <w:trPr>
          <w:jc w:val="center"/>
        </w:trPr>
        <w:tc>
          <w:tcPr>
            <w:tcW w:w="2078" w:type="dxa"/>
          </w:tcPr>
          <w:p w14:paraId="0E0ED1F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REQ-STAT-001</w:t>
            </w:r>
          </w:p>
        </w:tc>
        <w:tc>
          <w:tcPr>
            <w:tcW w:w="2078" w:type="dxa"/>
          </w:tcPr>
          <w:p w14:paraId="699968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核心指标概览</w:t>
            </w:r>
          </w:p>
        </w:tc>
        <w:tc>
          <w:tcPr>
            <w:tcW w:w="2078" w:type="dxa"/>
          </w:tcPr>
          <w:p w14:paraId="3D449E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C781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/api/statistics/overview接口，验证返回totalTexts、extractedTexts、fusionReports、totalEntities、extractionRate字段的准确性；验证响应时间不超过2秒</w:t>
            </w:r>
          </w:p>
        </w:tc>
      </w:tr>
      <w:tr w:rsidR="00CD1944" w14:paraId="71B3894A" w14:textId="77777777">
        <w:trPr>
          <w:jc w:val="center"/>
        </w:trPr>
        <w:tc>
          <w:tcPr>
            <w:tcW w:w="2078" w:type="dxa"/>
          </w:tcPr>
          <w:p w14:paraId="10F481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REQ-STAT-002</w:t>
            </w:r>
          </w:p>
        </w:tc>
        <w:tc>
          <w:tcPr>
            <w:tcW w:w="2078" w:type="dxa"/>
          </w:tcPr>
          <w:p w14:paraId="0F0B13D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分类分布统计</w:t>
            </w:r>
          </w:p>
        </w:tc>
        <w:tc>
          <w:tcPr>
            <w:tcW w:w="2078" w:type="dxa"/>
          </w:tcPr>
          <w:p w14:paraId="370466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ECA4B3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/api/statistics/categoryDistribution接口，验证返回数据与数据库实际分类分布一致；验证percentage总和为100%</w:t>
            </w:r>
          </w:p>
        </w:tc>
      </w:tr>
      <w:tr w:rsidR="00CD1944" w14:paraId="2963F942" w14:textId="77777777">
        <w:trPr>
          <w:jc w:val="center"/>
        </w:trPr>
        <w:tc>
          <w:tcPr>
            <w:tcW w:w="2078" w:type="dxa"/>
          </w:tcPr>
          <w:p w14:paraId="0FA6CA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REQ-STAT-003</w:t>
            </w:r>
          </w:p>
        </w:tc>
        <w:tc>
          <w:tcPr>
            <w:tcW w:w="2078" w:type="dxa"/>
          </w:tcPr>
          <w:p w14:paraId="0CBB27B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模态分布统计</w:t>
            </w:r>
          </w:p>
        </w:tc>
        <w:tc>
          <w:tcPr>
            <w:tcW w:w="2078" w:type="dxa"/>
          </w:tcPr>
          <w:p w14:paraId="02F081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FA072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/api/statistics/modalDistribution接口，验证文字报和图文报的统计数量正确；验证响应时间不超过1秒</w:t>
            </w:r>
          </w:p>
        </w:tc>
      </w:tr>
      <w:tr w:rsidR="00CD1944" w14:paraId="4B0B2318" w14:textId="77777777">
        <w:trPr>
          <w:jc w:val="center"/>
        </w:trPr>
        <w:tc>
          <w:tcPr>
            <w:tcW w:w="2078" w:type="dxa"/>
          </w:tcPr>
          <w:p w14:paraId="7B5E29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REQ-STAT-004</w:t>
            </w:r>
          </w:p>
        </w:tc>
        <w:tc>
          <w:tcPr>
            <w:tcW w:w="2078" w:type="dxa"/>
          </w:tcPr>
          <w:p w14:paraId="6668FD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时间分布统计</w:t>
            </w:r>
          </w:p>
        </w:tc>
        <w:tc>
          <w:tcPr>
            <w:tcW w:w="2078" w:type="dxa"/>
          </w:tcPr>
          <w:p w14:paraId="64DC0B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8BA383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 w:rsidR="00CD1944" w14:paraId="76C11238" w14:textId="77777777">
        <w:trPr>
          <w:jc w:val="center"/>
        </w:trPr>
        <w:tc>
          <w:tcPr>
            <w:tcW w:w="2078" w:type="dxa"/>
          </w:tcPr>
          <w:p w14:paraId="054E216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REQ-STAT-005</w:t>
            </w:r>
          </w:p>
        </w:tc>
        <w:tc>
          <w:tcPr>
            <w:tcW w:w="2078" w:type="dxa"/>
          </w:tcPr>
          <w:p w14:paraId="2163D2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抽取进度统计</w:t>
            </w:r>
          </w:p>
        </w:tc>
        <w:tc>
          <w:tcPr>
            <w:tcW w:w="2078" w:type="dxa"/>
          </w:tcPr>
          <w:p w14:paraId="0D97AB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E8A9D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/api/statistics/extractionProgress接口，验证各分类的抽取率计算正确；验证响应时间不超过2秒</w:t>
            </w:r>
          </w:p>
        </w:tc>
      </w:tr>
      <w:tr w:rsidR="00CD1944" w14:paraId="3810C7E2" w14:textId="77777777">
        <w:trPr>
          <w:jc w:val="center"/>
        </w:trPr>
        <w:tc>
          <w:tcPr>
            <w:tcW w:w="2078" w:type="dxa"/>
          </w:tcPr>
          <w:p w14:paraId="67E4F5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REQ-STAT-006</w:t>
            </w:r>
          </w:p>
        </w:tc>
        <w:tc>
          <w:tcPr>
            <w:tcW w:w="2078" w:type="dxa"/>
          </w:tcPr>
          <w:p w14:paraId="55AE76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高频标签统计</w:t>
            </w:r>
          </w:p>
        </w:tc>
        <w:tc>
          <w:tcPr>
            <w:tcW w:w="2078" w:type="dxa"/>
          </w:tcPr>
          <w:p w14:paraId="2102F6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9B3214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以不同topN参数调用接口，验证返回标签按出现次数降序排列；验证topN范围限制（1至50）有效；验证响应时间不超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过2秒</w:t>
            </w:r>
          </w:p>
        </w:tc>
      </w:tr>
      <w:tr w:rsidR="00CD1944" w14:paraId="6E9FE985" w14:textId="77777777">
        <w:trPr>
          <w:jc w:val="center"/>
        </w:trPr>
        <w:tc>
          <w:tcPr>
            <w:tcW w:w="2078" w:type="dxa"/>
          </w:tcPr>
          <w:p w14:paraId="76D105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REQ-STAT-007</w:t>
            </w:r>
          </w:p>
        </w:tc>
        <w:tc>
          <w:tcPr>
            <w:tcW w:w="2078" w:type="dxa"/>
          </w:tcPr>
          <w:p w14:paraId="4BC0E5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实体分布统计</w:t>
            </w:r>
          </w:p>
        </w:tc>
        <w:tc>
          <w:tcPr>
            <w:tcW w:w="2078" w:type="dxa"/>
          </w:tcPr>
          <w:p w14:paraId="422B31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E22F86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/api/statistics/entityDistribution接口，验证返回8类实体的数量统计正确；验证响应时间不超过2秒</w:t>
            </w:r>
          </w:p>
        </w:tc>
      </w:tr>
      <w:tr w:rsidR="00CD1944" w14:paraId="7DC8D2AF" w14:textId="77777777">
        <w:trPr>
          <w:jc w:val="center"/>
        </w:trPr>
        <w:tc>
          <w:tcPr>
            <w:tcW w:w="2078" w:type="dxa"/>
          </w:tcPr>
          <w:p w14:paraId="07CE81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REQ-STAT-008</w:t>
            </w:r>
          </w:p>
        </w:tc>
        <w:tc>
          <w:tcPr>
            <w:tcW w:w="2078" w:type="dxa"/>
          </w:tcPr>
          <w:p w14:paraId="1843A6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近期融合报告统计</w:t>
            </w:r>
          </w:p>
        </w:tc>
        <w:tc>
          <w:tcPr>
            <w:tcW w:w="2078" w:type="dxa"/>
          </w:tcPr>
          <w:p w14:paraId="76540DD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1A4E3E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以不同days参数调用接口，验证返回趋势数据的日期连续性和数量准确性；验证响应时间不超过2秒</w:t>
            </w:r>
          </w:p>
        </w:tc>
      </w:tr>
    </w:tbl>
    <w:p w14:paraId="1C4790BE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4.1.5 情报分析能力合格性规定</w:t>
      </w:r>
    </w:p>
    <w:p w14:paraId="00888498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表4-3-2 情报分析能力合格性规定表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490"/>
        <w:gridCol w:w="1171"/>
        <w:gridCol w:w="1171"/>
        <w:gridCol w:w="4696"/>
      </w:tblGrid>
      <w:tr w:rsidR="00CD1944" w14:paraId="60835FA0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0537E3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E1D79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BCD8B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76D8B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604C3AC1" w14:textId="77777777">
        <w:trPr>
          <w:jc w:val="center"/>
        </w:trPr>
        <w:tc>
          <w:tcPr>
            <w:tcW w:w="2078" w:type="dxa"/>
          </w:tcPr>
          <w:p w14:paraId="2AF86D5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REQ-INTEL-001</w:t>
            </w:r>
          </w:p>
        </w:tc>
        <w:tc>
          <w:tcPr>
            <w:tcW w:w="2078" w:type="dxa"/>
          </w:tcPr>
          <w:p w14:paraId="17888C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知识图谱构建</w:t>
            </w:r>
          </w:p>
        </w:tc>
        <w:tc>
          <w:tcPr>
            <w:tcW w:w="2078" w:type="dxa"/>
          </w:tcPr>
          <w:p w14:paraId="6C8BDD1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CAE93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 w:rsidR="00CD1944" w14:paraId="3BFE8856" w14:textId="77777777">
        <w:trPr>
          <w:jc w:val="center"/>
        </w:trPr>
        <w:tc>
          <w:tcPr>
            <w:tcW w:w="2078" w:type="dxa"/>
          </w:tcPr>
          <w:p w14:paraId="6776E0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REQ-INTEL-002</w:t>
            </w:r>
          </w:p>
        </w:tc>
        <w:tc>
          <w:tcPr>
            <w:tcW w:w="2078" w:type="dxa"/>
          </w:tcPr>
          <w:p w14:paraId="56920E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知识图谱查询</w:t>
            </w:r>
          </w:p>
        </w:tc>
        <w:tc>
          <w:tcPr>
            <w:tcW w:w="2078" w:type="dxa"/>
          </w:tcPr>
          <w:p w14:paraId="3C40D0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D9A1A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以不同entityTypes、relationTypes、timeRange组合调用GET /api/intelligence/graph接口，验证返回nodes和edges数据结构正确；验证筛选逻辑准确；验证响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应时间不超过3秒</w:t>
            </w:r>
          </w:p>
        </w:tc>
      </w:tr>
      <w:tr w:rsidR="00CD1944" w14:paraId="7197817C" w14:textId="77777777">
        <w:trPr>
          <w:jc w:val="center"/>
        </w:trPr>
        <w:tc>
          <w:tcPr>
            <w:tcW w:w="2078" w:type="dxa"/>
          </w:tcPr>
          <w:p w14:paraId="2EC1202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REQ-INTEL-003</w:t>
            </w:r>
          </w:p>
        </w:tc>
        <w:tc>
          <w:tcPr>
            <w:tcW w:w="2078" w:type="dxa"/>
          </w:tcPr>
          <w:p w14:paraId="41FAB0D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实体详情查询</w:t>
            </w:r>
          </w:p>
        </w:tc>
        <w:tc>
          <w:tcPr>
            <w:tcW w:w="2078" w:type="dxa"/>
          </w:tcPr>
          <w:p w14:paraId="495EDE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78DAF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/api/intelligence/entity/{id}接口，验证返回实体详情包含entityId、label、type、count、firstSeen、lastSeen、properties、relations字段；验证响应时间不超过1秒</w:t>
            </w:r>
          </w:p>
        </w:tc>
      </w:tr>
      <w:tr w:rsidR="00CD1944" w14:paraId="0673F04C" w14:textId="77777777">
        <w:trPr>
          <w:jc w:val="center"/>
        </w:trPr>
        <w:tc>
          <w:tcPr>
            <w:tcW w:w="2078" w:type="dxa"/>
          </w:tcPr>
          <w:p w14:paraId="5C4F75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REQ-INTEL-004</w:t>
            </w:r>
          </w:p>
        </w:tc>
        <w:tc>
          <w:tcPr>
            <w:tcW w:w="2078" w:type="dxa"/>
          </w:tcPr>
          <w:p w14:paraId="6F602D1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事件时间轴构建</w:t>
            </w:r>
          </w:p>
        </w:tc>
        <w:tc>
          <w:tcPr>
            <w:tcW w:w="2078" w:type="dxa"/>
          </w:tcPr>
          <w:p w14:paraId="57AF1E3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42690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调用POST /api/intelligence/timeline/build接口，验证返回任务ID；验证构建完成后intelligence_event表有数据写入；验证构建时间符合性能要求</w:t>
            </w:r>
          </w:p>
        </w:tc>
      </w:tr>
      <w:tr w:rsidR="00CD1944" w14:paraId="168D3E5E" w14:textId="77777777">
        <w:trPr>
          <w:jc w:val="center"/>
        </w:trPr>
        <w:tc>
          <w:tcPr>
            <w:tcW w:w="2078" w:type="dxa"/>
          </w:tcPr>
          <w:p w14:paraId="28D650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REQ-INTEL-005</w:t>
            </w:r>
          </w:p>
        </w:tc>
        <w:tc>
          <w:tcPr>
            <w:tcW w:w="2078" w:type="dxa"/>
          </w:tcPr>
          <w:p w14:paraId="40ED57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事件时间轴查询</w:t>
            </w:r>
          </w:p>
        </w:tc>
        <w:tc>
          <w:tcPr>
            <w:tcW w:w="2078" w:type="dxa"/>
          </w:tcPr>
          <w:p w14:paraId="6C4634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C6129C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以不同eventTypes、regions、importance、sources、timeRange组合调用GET /api/intelligence/timeline接口，验证返回事件列表按时间排序；验证筛选逻辑准确；验证响应时间不超过3秒</w:t>
            </w:r>
          </w:p>
        </w:tc>
      </w:tr>
      <w:tr w:rsidR="00CD1944" w14:paraId="1ABB892D" w14:textId="77777777">
        <w:trPr>
          <w:jc w:val="center"/>
        </w:trPr>
        <w:tc>
          <w:tcPr>
            <w:tcW w:w="2078" w:type="dxa"/>
          </w:tcPr>
          <w:p w14:paraId="439E6C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REQ-INTEL-006</w:t>
            </w:r>
          </w:p>
        </w:tc>
        <w:tc>
          <w:tcPr>
            <w:tcW w:w="2078" w:type="dxa"/>
          </w:tcPr>
          <w:p w14:paraId="2FA2ED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事件详情查询</w:t>
            </w:r>
          </w:p>
        </w:tc>
        <w:tc>
          <w:tcPr>
            <w:tcW w:w="2078" w:type="dxa"/>
          </w:tcPr>
          <w:p w14:paraId="1888F6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95486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/api/intelligence/event/{id}接口，验证返回事件详情包含完整信息、关联实体、因果关系链；验证响应时间不超过1秒</w:t>
            </w:r>
          </w:p>
        </w:tc>
      </w:tr>
      <w:tr w:rsidR="00CD1944" w14:paraId="0BFCCDDB" w14:textId="77777777">
        <w:trPr>
          <w:jc w:val="center"/>
        </w:trPr>
        <w:tc>
          <w:tcPr>
            <w:tcW w:w="2078" w:type="dxa"/>
          </w:tcPr>
          <w:p w14:paraId="278A39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REQ-INTEL-007</w:t>
            </w:r>
          </w:p>
        </w:tc>
        <w:tc>
          <w:tcPr>
            <w:tcW w:w="2078" w:type="dxa"/>
          </w:tcPr>
          <w:p w14:paraId="7CD349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地理热力图查询</w:t>
            </w:r>
          </w:p>
        </w:tc>
        <w:tc>
          <w:tcPr>
            <w:tcW w:w="2078" w:type="dxa"/>
          </w:tcPr>
          <w:p w14:paraId="50B417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7F20D8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以不同eventTypes、heatMetric、timeRange组合调用GET /api/intelligence/heatmap接口，验证返回热力图数据包含regionName、lat、lng、heatValue、eventCount；验证热力值计算逻辑正确；验证响应时间不超过3秒</w:t>
            </w:r>
          </w:p>
        </w:tc>
      </w:tr>
      <w:tr w:rsidR="00CD1944" w14:paraId="4F2E7BEC" w14:textId="77777777">
        <w:trPr>
          <w:jc w:val="center"/>
        </w:trPr>
        <w:tc>
          <w:tcPr>
            <w:tcW w:w="2078" w:type="dxa"/>
          </w:tcPr>
          <w:p w14:paraId="7C7202A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REQ-INTEL-008</w:t>
            </w:r>
          </w:p>
        </w:tc>
        <w:tc>
          <w:tcPr>
            <w:tcW w:w="2078" w:type="dxa"/>
          </w:tcPr>
          <w:p w14:paraId="3CDDA8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区域详情查询</w:t>
            </w:r>
          </w:p>
        </w:tc>
        <w:tc>
          <w:tcPr>
            <w:tcW w:w="2078" w:type="dxa"/>
          </w:tcPr>
          <w:p w14:paraId="1EA64C2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CC4A6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/api/intelligence/region接口，验证返回区域详情包含regionName、coordinates、eventCount、recentEvents、relatedEntities；验证响应时间不超过2秒</w:t>
            </w:r>
          </w:p>
        </w:tc>
      </w:tr>
    </w:tbl>
    <w:p w14:paraId="4554F39C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4.1.6 轨迹分析能力合格性规定</w:t>
      </w:r>
    </w:p>
    <w:p w14:paraId="67129092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表4-3-3 轨迹分析能力合格性规定表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252"/>
        <w:gridCol w:w="800"/>
        <w:gridCol w:w="800"/>
        <w:gridCol w:w="5676"/>
      </w:tblGrid>
      <w:tr w:rsidR="00CD1944" w14:paraId="02EE977B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E4116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20017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89C13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6B4D8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44B3A13C" w14:textId="77777777">
        <w:trPr>
          <w:jc w:val="center"/>
        </w:trPr>
        <w:tc>
          <w:tcPr>
            <w:tcW w:w="2078" w:type="dxa"/>
          </w:tcPr>
          <w:p w14:paraId="1635FD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REQ-TRACK-001</w:t>
            </w:r>
          </w:p>
        </w:tc>
        <w:tc>
          <w:tcPr>
            <w:tcW w:w="2078" w:type="dxa"/>
          </w:tcPr>
          <w:p w14:paraId="303AFF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目标列表查询</w:t>
            </w:r>
          </w:p>
        </w:tc>
        <w:tc>
          <w:tcPr>
            <w:tcW w:w="2078" w:type="dxa"/>
          </w:tcPr>
          <w:p w14:paraId="627044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7F45D8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以不同types、area、side组合调用GET /api/track/targets接口，验证返回目标列表包含targetId、name、type、side、currentPosition、status、lastUpdate字段；验证筛选逻辑准确；验证响应时间不超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过2秒</w:t>
            </w:r>
          </w:p>
        </w:tc>
      </w:tr>
      <w:tr w:rsidR="00CD1944" w14:paraId="553EDC9D" w14:textId="77777777">
        <w:trPr>
          <w:jc w:val="center"/>
        </w:trPr>
        <w:tc>
          <w:tcPr>
            <w:tcW w:w="2078" w:type="dxa"/>
          </w:tcPr>
          <w:p w14:paraId="3A3D5B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REQ-TRACK-002</w:t>
            </w:r>
          </w:p>
        </w:tc>
        <w:tc>
          <w:tcPr>
            <w:tcW w:w="2078" w:type="dxa"/>
          </w:tcPr>
          <w:p w14:paraId="5EE497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目标详情查询</w:t>
            </w:r>
          </w:p>
        </w:tc>
        <w:tc>
          <w:tcPr>
            <w:tcW w:w="2078" w:type="dxa"/>
          </w:tcPr>
          <w:p w14:paraId="029028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F601CD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调用GET /api/track/target/{id}接口，验证返回目标详情包含完整信息、当前状态、历史轨迹摘要、关联事件；验证响应时间不超过1秒</w:t>
            </w:r>
          </w:p>
        </w:tc>
      </w:tr>
      <w:tr w:rsidR="00CD1944" w14:paraId="617FA43A" w14:textId="77777777">
        <w:trPr>
          <w:jc w:val="center"/>
        </w:trPr>
        <w:tc>
          <w:tcPr>
            <w:tcW w:w="2078" w:type="dxa"/>
          </w:tcPr>
          <w:p w14:paraId="67A25D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REQ-TRACK-003</w:t>
            </w:r>
          </w:p>
        </w:tc>
        <w:tc>
          <w:tcPr>
            <w:tcW w:w="2078" w:type="dxa"/>
          </w:tcPr>
          <w:p w14:paraId="5AEFE21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目标历史轨迹查询</w:t>
            </w:r>
          </w:p>
        </w:tc>
        <w:tc>
          <w:tcPr>
            <w:tcW w:w="2078" w:type="dxa"/>
          </w:tcPr>
          <w:p w14:paraId="3FC0F0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7CDE96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/api/track/history/{targetId}接口，验证返回轨迹点数组包含timestamp、lat、lng、speed、heading字段；验证时间范围筛选有效；验证30天数据响应时间不超过3秒</w:t>
            </w:r>
          </w:p>
        </w:tc>
      </w:tr>
      <w:tr w:rsidR="00CD1944" w14:paraId="4A3C326F" w14:textId="77777777">
        <w:trPr>
          <w:jc w:val="center"/>
        </w:trPr>
        <w:tc>
          <w:tcPr>
            <w:tcW w:w="2078" w:type="dxa"/>
          </w:tcPr>
          <w:p w14:paraId="78CC2B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REQ-TRACK-004</w:t>
            </w:r>
          </w:p>
        </w:tc>
        <w:tc>
          <w:tcPr>
            <w:tcW w:w="2078" w:type="dxa"/>
          </w:tcPr>
          <w:p w14:paraId="4BAAAC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目标轨迹预测</w:t>
            </w:r>
          </w:p>
        </w:tc>
        <w:tc>
          <w:tcPr>
            <w:tcW w:w="2078" w:type="dxa"/>
          </w:tcPr>
          <w:p w14:paraId="6DB0EA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7260F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 w:rsidR="00CD1944" w14:paraId="72CB4D0E" w14:textId="77777777">
        <w:trPr>
          <w:jc w:val="center"/>
        </w:trPr>
        <w:tc>
          <w:tcPr>
            <w:tcW w:w="2078" w:type="dxa"/>
          </w:tcPr>
          <w:p w14:paraId="0267A4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REQ-TRACK-005</w:t>
            </w:r>
          </w:p>
        </w:tc>
        <w:tc>
          <w:tcPr>
            <w:tcW w:w="2078" w:type="dxa"/>
          </w:tcPr>
          <w:p w14:paraId="5D168E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实时位置推送</w:t>
            </w:r>
          </w:p>
        </w:tc>
        <w:tc>
          <w:tcPr>
            <w:tcW w:w="2078" w:type="dxa"/>
          </w:tcPr>
          <w:p w14:paraId="4558AE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62E8C5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 w:rsidR="00CD1944" w14:paraId="1450702F" w14:textId="77777777">
        <w:trPr>
          <w:jc w:val="center"/>
        </w:trPr>
        <w:tc>
          <w:tcPr>
            <w:tcW w:w="2078" w:type="dxa"/>
          </w:tcPr>
          <w:p w14:paraId="7C5815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REQ-TRACK-006</w:t>
            </w:r>
          </w:p>
        </w:tc>
        <w:tc>
          <w:tcPr>
            <w:tcW w:w="2078" w:type="dxa"/>
          </w:tcPr>
          <w:p w14:paraId="5A46AC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历史回放数据加载</w:t>
            </w:r>
          </w:p>
        </w:tc>
        <w:tc>
          <w:tcPr>
            <w:tcW w:w="2078" w:type="dxa"/>
          </w:tcPr>
          <w:p w14:paraId="645B71E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32D1A2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/api/track/playback/{targetId}接口，验证返回回放数据包含轨迹点数组和关键事件标记；验证resolution参数有效；验证响应时间不超过5秒</w:t>
            </w:r>
          </w:p>
        </w:tc>
      </w:tr>
      <w:tr w:rsidR="00CD1944" w14:paraId="6DDAED49" w14:textId="77777777">
        <w:trPr>
          <w:jc w:val="center"/>
        </w:trPr>
        <w:tc>
          <w:tcPr>
            <w:tcW w:w="2078" w:type="dxa"/>
          </w:tcPr>
          <w:p w14:paraId="6CEC68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REQ-TRACK-007</w:t>
            </w:r>
          </w:p>
        </w:tc>
        <w:tc>
          <w:tcPr>
            <w:tcW w:w="2078" w:type="dxa"/>
          </w:tcPr>
          <w:p w14:paraId="447C92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多目标轨迹叠加</w:t>
            </w:r>
          </w:p>
        </w:tc>
        <w:tc>
          <w:tcPr>
            <w:tcW w:w="2078" w:type="dxa"/>
          </w:tcPr>
          <w:p w14:paraId="7A1A99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96F4C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/api/track/playback/overlay接口，验证最多支持10个目标同时叠加；验证返回数据按目标分组；验证响应时间不超过5秒</w:t>
            </w:r>
          </w:p>
        </w:tc>
      </w:tr>
      <w:tr w:rsidR="00CD1944" w14:paraId="5A014C8B" w14:textId="77777777">
        <w:trPr>
          <w:jc w:val="center"/>
        </w:trPr>
        <w:tc>
          <w:tcPr>
            <w:tcW w:w="2078" w:type="dxa"/>
          </w:tcPr>
          <w:p w14:paraId="02CE09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REQ-TRACK-008</w:t>
            </w:r>
          </w:p>
        </w:tc>
        <w:tc>
          <w:tcPr>
            <w:tcW w:w="2078" w:type="dxa"/>
          </w:tcPr>
          <w:p w14:paraId="35606F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行军统计分析</w:t>
            </w:r>
          </w:p>
        </w:tc>
        <w:tc>
          <w:tcPr>
            <w:tcW w:w="2078" w:type="dxa"/>
          </w:tcPr>
          <w:p w14:paraId="4FA7C1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1B8CF9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 w:rsidR="00CD1944" w14:paraId="628F3799" w14:textId="77777777">
        <w:trPr>
          <w:jc w:val="center"/>
        </w:trPr>
        <w:tc>
          <w:tcPr>
            <w:tcW w:w="2078" w:type="dxa"/>
          </w:tcPr>
          <w:p w14:paraId="7EE245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REQ-TRACK-009</w:t>
            </w:r>
          </w:p>
        </w:tc>
        <w:tc>
          <w:tcPr>
            <w:tcW w:w="2078" w:type="dxa"/>
          </w:tcPr>
          <w:p w14:paraId="49871F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集结区域分析</w:t>
            </w:r>
          </w:p>
        </w:tc>
        <w:tc>
          <w:tcPr>
            <w:tcW w:w="2078" w:type="dxa"/>
          </w:tcPr>
          <w:p w14:paraId="5FD847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74E51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 w:rsidR="00CD1944" w14:paraId="26B479EE" w14:textId="77777777">
        <w:trPr>
          <w:jc w:val="center"/>
        </w:trPr>
        <w:tc>
          <w:tcPr>
            <w:tcW w:w="2078" w:type="dxa"/>
          </w:tcPr>
          <w:p w14:paraId="2B54C9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REQ-TRACK-010</w:t>
            </w:r>
          </w:p>
        </w:tc>
        <w:tc>
          <w:tcPr>
            <w:tcW w:w="2078" w:type="dxa"/>
          </w:tcPr>
          <w:p w14:paraId="6EBECE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时间规律分析</w:t>
            </w:r>
          </w:p>
        </w:tc>
        <w:tc>
          <w:tcPr>
            <w:tcW w:w="2078" w:type="dxa"/>
          </w:tcPr>
          <w:p w14:paraId="2913678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8768A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/api/track/pattern/time/{targetId}接口，验证返回24小时×7天的时间热力矩阵；验证分析时间不超过10秒</w:t>
            </w:r>
          </w:p>
        </w:tc>
      </w:tr>
      <w:tr w:rsidR="00CD1944" w14:paraId="5E982BEE" w14:textId="77777777">
        <w:trPr>
          <w:jc w:val="center"/>
        </w:trPr>
        <w:tc>
          <w:tcPr>
            <w:tcW w:w="2078" w:type="dxa"/>
          </w:tcPr>
          <w:p w14:paraId="74B6651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REQ-TRACK-011</w:t>
            </w:r>
          </w:p>
        </w:tc>
        <w:tc>
          <w:tcPr>
            <w:tcW w:w="2078" w:type="dxa"/>
          </w:tcPr>
          <w:p w14:paraId="145033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行军路线分析</w:t>
            </w:r>
          </w:p>
        </w:tc>
        <w:tc>
          <w:tcPr>
            <w:tcW w:w="2078" w:type="dxa"/>
          </w:tcPr>
          <w:p w14:paraId="63D6F4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87C2B5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/api/track/pattern/routes/{targetId}接口，验证返回常用路线列表包含routeId、path、frequency、avgDuration；验证路线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按频次降序排列；验证分析时间不超过10秒</w:t>
            </w:r>
          </w:p>
        </w:tc>
      </w:tr>
      <w:tr w:rsidR="00CD1944" w14:paraId="067A9EEB" w14:textId="77777777">
        <w:trPr>
          <w:jc w:val="center"/>
        </w:trPr>
        <w:tc>
          <w:tcPr>
            <w:tcW w:w="2078" w:type="dxa"/>
          </w:tcPr>
          <w:p w14:paraId="0EDA3C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REQ-TRACK-012</w:t>
            </w:r>
          </w:p>
        </w:tc>
        <w:tc>
          <w:tcPr>
            <w:tcW w:w="2078" w:type="dxa"/>
          </w:tcPr>
          <w:p w14:paraId="6551C70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异常行为检测</w:t>
            </w:r>
          </w:p>
        </w:tc>
        <w:tc>
          <w:tcPr>
            <w:tcW w:w="2078" w:type="dxa"/>
          </w:tcPr>
          <w:p w14:paraId="0D4E82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7F0A8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 w:rsidR="00CD1944" w14:paraId="4AFE757D" w14:textId="77777777">
        <w:trPr>
          <w:jc w:val="center"/>
        </w:trPr>
        <w:tc>
          <w:tcPr>
            <w:tcW w:w="2078" w:type="dxa"/>
          </w:tcPr>
          <w:p w14:paraId="292F42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REQ-TRACK-013</w:t>
            </w:r>
          </w:p>
        </w:tc>
        <w:tc>
          <w:tcPr>
            <w:tcW w:w="2078" w:type="dxa"/>
          </w:tcPr>
          <w:p w14:paraId="1520FE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相似目标匹配</w:t>
            </w:r>
          </w:p>
        </w:tc>
        <w:tc>
          <w:tcPr>
            <w:tcW w:w="2078" w:type="dxa"/>
          </w:tcPr>
          <w:p w14:paraId="2DDC78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E1371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 w14:paraId="1EEE0791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4.1.7 告警管理能力合格性规定</w:t>
      </w:r>
    </w:p>
    <w:p w14:paraId="2CA50045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表4-3-4 告警管理能力合格性规定表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628"/>
        <w:gridCol w:w="1382"/>
        <w:gridCol w:w="1382"/>
        <w:gridCol w:w="4136"/>
      </w:tblGrid>
      <w:tr w:rsidR="00CD1944" w14:paraId="76841638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10832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28843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008354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95254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1A709027" w14:textId="77777777">
        <w:trPr>
          <w:jc w:val="center"/>
        </w:trPr>
        <w:tc>
          <w:tcPr>
            <w:tcW w:w="2078" w:type="dxa"/>
          </w:tcPr>
          <w:p w14:paraId="445567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REQ-ALERT-001</w:t>
            </w:r>
          </w:p>
        </w:tc>
        <w:tc>
          <w:tcPr>
            <w:tcW w:w="2078" w:type="dxa"/>
          </w:tcPr>
          <w:p w14:paraId="1B649E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告警规则列表查询</w:t>
            </w:r>
          </w:p>
        </w:tc>
        <w:tc>
          <w:tcPr>
            <w:tcW w:w="2078" w:type="dxa"/>
          </w:tcPr>
          <w:p w14:paraId="7E24CD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4FB5EC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/api/alert/rules接口，验证返回规则列表包含ruleId、name、type、conditions、enabled、createTime字段；验证响应时间不超过1秒</w:t>
            </w:r>
          </w:p>
        </w:tc>
      </w:tr>
      <w:tr w:rsidR="00CD1944" w14:paraId="0D9BB69C" w14:textId="77777777">
        <w:trPr>
          <w:jc w:val="center"/>
        </w:trPr>
        <w:tc>
          <w:tcPr>
            <w:tcW w:w="2078" w:type="dxa"/>
          </w:tcPr>
          <w:p w14:paraId="6B56EC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002</w:t>
            </w:r>
          </w:p>
        </w:tc>
        <w:tc>
          <w:tcPr>
            <w:tcW w:w="2078" w:type="dxa"/>
          </w:tcPr>
          <w:p w14:paraId="00AA9E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创建告警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规则</w:t>
            </w:r>
          </w:p>
        </w:tc>
        <w:tc>
          <w:tcPr>
            <w:tcW w:w="2078" w:type="dxa"/>
          </w:tcPr>
          <w:p w14:paraId="2C8768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测试</w:t>
            </w:r>
          </w:p>
        </w:tc>
        <w:tc>
          <w:tcPr>
            <w:tcW w:w="2078" w:type="dxa"/>
          </w:tcPr>
          <w:p w14:paraId="61C2EA1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调用POST /api/alert/rules接口，验证规则创建成功并返回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ruleId；验证数据库alert_rule表有记录写入；验证响应时间不超过1秒</w:t>
            </w:r>
          </w:p>
        </w:tc>
      </w:tr>
      <w:tr w:rsidR="00CD1944" w14:paraId="7781AF1A" w14:textId="77777777">
        <w:trPr>
          <w:jc w:val="center"/>
        </w:trPr>
        <w:tc>
          <w:tcPr>
            <w:tcW w:w="2078" w:type="dxa"/>
          </w:tcPr>
          <w:p w14:paraId="29B941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REQ-ALERT-003</w:t>
            </w:r>
          </w:p>
        </w:tc>
        <w:tc>
          <w:tcPr>
            <w:tcW w:w="2078" w:type="dxa"/>
          </w:tcPr>
          <w:p w14:paraId="4318B2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更新告警规则</w:t>
            </w:r>
          </w:p>
        </w:tc>
        <w:tc>
          <w:tcPr>
            <w:tcW w:w="2078" w:type="dxa"/>
          </w:tcPr>
          <w:p w14:paraId="258C9A1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DFFC05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调用PUT /api/alert/rules/{id}接口，验证规则更新成功；验证数据库记录同步更新；验证响应时间不超过1秒</w:t>
            </w:r>
          </w:p>
        </w:tc>
      </w:tr>
      <w:tr w:rsidR="00CD1944" w14:paraId="3F7B07D8" w14:textId="77777777">
        <w:trPr>
          <w:jc w:val="center"/>
        </w:trPr>
        <w:tc>
          <w:tcPr>
            <w:tcW w:w="2078" w:type="dxa"/>
          </w:tcPr>
          <w:p w14:paraId="452763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REQ-ALERT-004</w:t>
            </w:r>
          </w:p>
        </w:tc>
        <w:tc>
          <w:tcPr>
            <w:tcW w:w="2078" w:type="dxa"/>
          </w:tcPr>
          <w:p w14:paraId="132D2E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删除告警规则</w:t>
            </w:r>
          </w:p>
        </w:tc>
        <w:tc>
          <w:tcPr>
            <w:tcW w:w="2078" w:type="dxa"/>
          </w:tcPr>
          <w:p w14:paraId="474AB77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86D985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调用DELETE /api/alert/rules/{id}接口，验证规则删除成功；验证数据库记录被删除；验证响应时间不超过1秒</w:t>
            </w:r>
          </w:p>
        </w:tc>
      </w:tr>
      <w:tr w:rsidR="00CD1944" w14:paraId="2B55A75E" w14:textId="77777777">
        <w:trPr>
          <w:jc w:val="center"/>
        </w:trPr>
        <w:tc>
          <w:tcPr>
            <w:tcW w:w="2078" w:type="dxa"/>
          </w:tcPr>
          <w:p w14:paraId="6DE8BE0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REQ-ALERT-005</w:t>
            </w:r>
          </w:p>
        </w:tc>
        <w:tc>
          <w:tcPr>
            <w:tcW w:w="2078" w:type="dxa"/>
          </w:tcPr>
          <w:p w14:paraId="14D0486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启用/禁用告警规则</w:t>
            </w:r>
          </w:p>
        </w:tc>
        <w:tc>
          <w:tcPr>
            <w:tcW w:w="2078" w:type="dxa"/>
          </w:tcPr>
          <w:p w14:paraId="157744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B8DD5F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调用PUT /api/alert/rules/{id}/toggle接口，验证规则状态切换成功；验证禁用后不再触发告警；验证响应时间不超过1秒</w:t>
            </w:r>
          </w:p>
        </w:tc>
      </w:tr>
      <w:tr w:rsidR="00CD1944" w14:paraId="3547B10C" w14:textId="77777777">
        <w:trPr>
          <w:jc w:val="center"/>
        </w:trPr>
        <w:tc>
          <w:tcPr>
            <w:tcW w:w="2078" w:type="dxa"/>
          </w:tcPr>
          <w:p w14:paraId="10027D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REQ-ALERT-006</w:t>
            </w:r>
          </w:p>
        </w:tc>
        <w:tc>
          <w:tcPr>
            <w:tcW w:w="2078" w:type="dxa"/>
          </w:tcPr>
          <w:p w14:paraId="4A9CC0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实时告警列表查询</w:t>
            </w:r>
          </w:p>
        </w:tc>
        <w:tc>
          <w:tcPr>
            <w:tcW w:w="2078" w:type="dxa"/>
          </w:tcPr>
          <w:p w14:paraId="7A844B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0486B4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/api/alert/realtime接口，验证返回未处理告警列表包含alertId、ruleId、targetId、level、message、triggerTime、status；验证响应时间不超过2秒</w:t>
            </w:r>
          </w:p>
        </w:tc>
      </w:tr>
      <w:tr w:rsidR="00CD1944" w14:paraId="4ABFEEF9" w14:textId="77777777">
        <w:trPr>
          <w:jc w:val="center"/>
        </w:trPr>
        <w:tc>
          <w:tcPr>
            <w:tcW w:w="2078" w:type="dxa"/>
          </w:tcPr>
          <w:p w14:paraId="1A5FEC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007</w:t>
            </w:r>
          </w:p>
        </w:tc>
        <w:tc>
          <w:tcPr>
            <w:tcW w:w="2078" w:type="dxa"/>
          </w:tcPr>
          <w:p w14:paraId="6D07A8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处理告警</w:t>
            </w:r>
          </w:p>
        </w:tc>
        <w:tc>
          <w:tcPr>
            <w:tcW w:w="2078" w:type="dxa"/>
          </w:tcPr>
          <w:p w14:paraId="59D62A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82692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调用PUT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/api/alert/{id}/handle接口，验证告警处理成功；验证action参数（confirm/ignore/escalate）有效；验证数据库status字段更新；验证响应时间不超过1秒</w:t>
            </w:r>
          </w:p>
        </w:tc>
      </w:tr>
      <w:tr w:rsidR="00CD1944" w14:paraId="02465FAE" w14:textId="77777777">
        <w:trPr>
          <w:jc w:val="center"/>
        </w:trPr>
        <w:tc>
          <w:tcPr>
            <w:tcW w:w="2078" w:type="dxa"/>
          </w:tcPr>
          <w:p w14:paraId="403FA6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REQ-ALERT-008</w:t>
            </w:r>
          </w:p>
        </w:tc>
        <w:tc>
          <w:tcPr>
            <w:tcW w:w="2078" w:type="dxa"/>
          </w:tcPr>
          <w:p w14:paraId="64D58B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告警历史查询</w:t>
            </w:r>
          </w:p>
        </w:tc>
        <w:tc>
          <w:tcPr>
            <w:tcW w:w="2078" w:type="dxa"/>
          </w:tcPr>
          <w:p w14:paraId="6F49C8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C8B2CE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以不同timeRange、level、status组合调用GET /api/alert/history接口，验证返回告警历史列表；验证筛选逻辑准确；验证响应时间不超过3秒</w:t>
            </w:r>
          </w:p>
        </w:tc>
      </w:tr>
      <w:tr w:rsidR="00CD1944" w14:paraId="1F77607C" w14:textId="77777777">
        <w:trPr>
          <w:jc w:val="center"/>
        </w:trPr>
        <w:tc>
          <w:tcPr>
            <w:tcW w:w="2078" w:type="dxa"/>
          </w:tcPr>
          <w:p w14:paraId="60D14D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REQ-ALERT-009</w:t>
            </w:r>
          </w:p>
        </w:tc>
        <w:tc>
          <w:tcPr>
            <w:tcW w:w="2078" w:type="dxa"/>
          </w:tcPr>
          <w:p w14:paraId="58A5AF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告警统计分析</w:t>
            </w:r>
          </w:p>
        </w:tc>
        <w:tc>
          <w:tcPr>
            <w:tcW w:w="2078" w:type="dxa"/>
          </w:tcPr>
          <w:p w14:paraId="674598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4092F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/api/alert/statistics接口，验证返回统计数据包含totalAlerts、byLevel、byType、trend；验证days参数范围（1至90）有效；验证响应时间不超过2秒</w:t>
            </w:r>
          </w:p>
        </w:tc>
      </w:tr>
      <w:tr w:rsidR="00CD1944" w14:paraId="3FC2985E" w14:textId="77777777">
        <w:trPr>
          <w:jc w:val="center"/>
        </w:trPr>
        <w:tc>
          <w:tcPr>
            <w:tcW w:w="2078" w:type="dxa"/>
          </w:tcPr>
          <w:p w14:paraId="41BD3E1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REQ-ALERT-010</w:t>
            </w:r>
          </w:p>
        </w:tc>
        <w:tc>
          <w:tcPr>
            <w:tcW w:w="2078" w:type="dxa"/>
          </w:tcPr>
          <w:p w14:paraId="140449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实时告警推送</w:t>
            </w:r>
          </w:p>
        </w:tc>
        <w:tc>
          <w:tcPr>
            <w:tcW w:w="2078" w:type="dxa"/>
          </w:tcPr>
          <w:p w14:paraId="03756C9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AD3F0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建立WebSocket连接ws://api/alert/push，验证新告警产生时推送消息包含完整告警信息；验证推送延迟不超过1秒</w:t>
            </w:r>
          </w:p>
        </w:tc>
      </w:tr>
    </w:tbl>
    <w:p w14:paraId="275C261E" w14:textId="77777777" w:rsidR="00CD1944" w:rsidRDefault="00000000">
      <w:pPr>
        <w:pStyle w:val="3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4.1.8 侦察筹划能力合格性规定</w:t>
      </w:r>
    </w:p>
    <w:p w14:paraId="152F09D1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表4-3-5 侦察筹划能力合格性规定表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456"/>
        <w:gridCol w:w="1118"/>
        <w:gridCol w:w="1118"/>
        <w:gridCol w:w="4836"/>
      </w:tblGrid>
      <w:tr w:rsidR="00CD1944" w14:paraId="41BABC17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89864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94AD67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712B7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4043D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4E8B60FC" w14:textId="77777777">
        <w:trPr>
          <w:jc w:val="center"/>
        </w:trPr>
        <w:tc>
          <w:tcPr>
            <w:tcW w:w="2078" w:type="dxa"/>
          </w:tcPr>
          <w:p w14:paraId="33CEA5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REQ-RECON-001</w:t>
            </w:r>
          </w:p>
        </w:tc>
        <w:tc>
          <w:tcPr>
            <w:tcW w:w="2078" w:type="dxa"/>
          </w:tcPr>
          <w:p w14:paraId="199FF1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态势数据查询</w:t>
            </w:r>
          </w:p>
        </w:tc>
        <w:tc>
          <w:tcPr>
            <w:tcW w:w="2078" w:type="dxa"/>
          </w:tcPr>
          <w:p w14:paraId="28041B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099277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/api/recon/overview接口，验证返回态势数据包含friendlyForces、enemyForces、intelCoverage、threatLevel、keyAreas；验证响应时间不超过3秒</w:t>
            </w:r>
          </w:p>
        </w:tc>
      </w:tr>
      <w:tr w:rsidR="00CD1944" w14:paraId="0DAFB6DD" w14:textId="77777777">
        <w:trPr>
          <w:jc w:val="center"/>
        </w:trPr>
        <w:tc>
          <w:tcPr>
            <w:tcW w:w="2078" w:type="dxa"/>
          </w:tcPr>
          <w:p w14:paraId="541487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REQ-RECON-002</w:t>
            </w:r>
          </w:p>
        </w:tc>
        <w:tc>
          <w:tcPr>
            <w:tcW w:w="2078" w:type="dxa"/>
          </w:tcPr>
          <w:p w14:paraId="32939F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情报空白列表查询</w:t>
            </w:r>
          </w:p>
        </w:tc>
        <w:tc>
          <w:tcPr>
            <w:tcW w:w="2078" w:type="dxa"/>
          </w:tcPr>
          <w:p w14:paraId="6462464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92F111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/api/recon/gaps接口，验证返回情报空白列表包含gapId、area、priority、reason、suggestedAssets；验证响应时间不超过2秒</w:t>
            </w:r>
          </w:p>
        </w:tc>
      </w:tr>
      <w:tr w:rsidR="00CD1944" w14:paraId="388CF84C" w14:textId="77777777">
        <w:trPr>
          <w:jc w:val="center"/>
        </w:trPr>
        <w:tc>
          <w:tcPr>
            <w:tcW w:w="2078" w:type="dxa"/>
          </w:tcPr>
          <w:p w14:paraId="2906FA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REQ-RECON-003</w:t>
            </w:r>
          </w:p>
        </w:tc>
        <w:tc>
          <w:tcPr>
            <w:tcW w:w="2078" w:type="dxa"/>
          </w:tcPr>
          <w:p w14:paraId="0BC10B2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AI识别情报空白</w:t>
            </w:r>
          </w:p>
        </w:tc>
        <w:tc>
          <w:tcPr>
            <w:tcW w:w="2078" w:type="dxa"/>
          </w:tcPr>
          <w:p w14:paraId="07D580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4ADBF3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调用POST /api/recon/gaps/identify接口，验证返回识别结果包含情报空白列表和优先级排序；验证识别时间不超过30秒</w:t>
            </w:r>
          </w:p>
        </w:tc>
      </w:tr>
      <w:tr w:rsidR="00CD1944" w14:paraId="43699A66" w14:textId="77777777">
        <w:trPr>
          <w:jc w:val="center"/>
        </w:trPr>
        <w:tc>
          <w:tcPr>
            <w:tcW w:w="2078" w:type="dxa"/>
          </w:tcPr>
          <w:p w14:paraId="131E3D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REQ-RECON-004</w:t>
            </w:r>
          </w:p>
        </w:tc>
        <w:tc>
          <w:tcPr>
            <w:tcW w:w="2078" w:type="dxa"/>
          </w:tcPr>
          <w:p w14:paraId="0A20783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创建侦察方案</w:t>
            </w:r>
          </w:p>
        </w:tc>
        <w:tc>
          <w:tcPr>
            <w:tcW w:w="2078" w:type="dxa"/>
          </w:tcPr>
          <w:p w14:paraId="1AB0F0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1068D5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调用POST /api/recon/plans接口，验证方案创建成功并返回方案ID；验证数据库recon_plan表有记录写入；验证响应时间不超过1秒</w:t>
            </w:r>
          </w:p>
        </w:tc>
      </w:tr>
      <w:tr w:rsidR="00CD1944" w14:paraId="258B3825" w14:textId="77777777">
        <w:trPr>
          <w:jc w:val="center"/>
        </w:trPr>
        <w:tc>
          <w:tcPr>
            <w:tcW w:w="2078" w:type="dxa"/>
          </w:tcPr>
          <w:p w14:paraId="455519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005</w:t>
            </w:r>
          </w:p>
        </w:tc>
        <w:tc>
          <w:tcPr>
            <w:tcW w:w="2078" w:type="dxa"/>
          </w:tcPr>
          <w:p w14:paraId="6CC75E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更新侦察方案</w:t>
            </w:r>
          </w:p>
        </w:tc>
        <w:tc>
          <w:tcPr>
            <w:tcW w:w="2078" w:type="dxa"/>
          </w:tcPr>
          <w:p w14:paraId="37847E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0FC991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调用PUT /api/recon/plans/{id}接口，验证方案更新成功；验证数据库记录同步更新；验证响应时间不超过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1秒</w:t>
            </w:r>
          </w:p>
        </w:tc>
      </w:tr>
      <w:tr w:rsidR="00CD1944" w14:paraId="0DB05F14" w14:textId="77777777">
        <w:trPr>
          <w:jc w:val="center"/>
        </w:trPr>
        <w:tc>
          <w:tcPr>
            <w:tcW w:w="2078" w:type="dxa"/>
          </w:tcPr>
          <w:p w14:paraId="68F59C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REQ-RECON-006</w:t>
            </w:r>
          </w:p>
        </w:tc>
        <w:tc>
          <w:tcPr>
            <w:tcW w:w="2078" w:type="dxa"/>
          </w:tcPr>
          <w:p w14:paraId="31917C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侦察方案详情查询</w:t>
            </w:r>
          </w:p>
        </w:tc>
        <w:tc>
          <w:tcPr>
            <w:tcW w:w="2078" w:type="dxa"/>
          </w:tcPr>
          <w:p w14:paraId="3569A1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06AD66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调用GET /api/recon/plans/{id}接口，验证返回方案详情包含完整信息、执行进度、评估结果；验证响应时间不超过1秒</w:t>
            </w:r>
          </w:p>
        </w:tc>
      </w:tr>
      <w:tr w:rsidR="00CD1944" w14:paraId="73AD7374" w14:textId="77777777">
        <w:trPr>
          <w:jc w:val="center"/>
        </w:trPr>
        <w:tc>
          <w:tcPr>
            <w:tcW w:w="2078" w:type="dxa"/>
          </w:tcPr>
          <w:p w14:paraId="423C291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REQ-RECON-007</w:t>
            </w:r>
          </w:p>
        </w:tc>
        <w:tc>
          <w:tcPr>
            <w:tcW w:w="2078" w:type="dxa"/>
          </w:tcPr>
          <w:p w14:paraId="1900C1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侦察方案列表查询</w:t>
            </w:r>
          </w:p>
        </w:tc>
        <w:tc>
          <w:tcPr>
            <w:tcW w:w="2078" w:type="dxa"/>
          </w:tcPr>
          <w:p w14:paraId="4D0E1D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18FC6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以不同status、theater组合调用GET /api/recon/plans接口，验证返回方案列表；验证筛选逻辑准确；验证响应时间不超过2秒</w:t>
            </w:r>
          </w:p>
        </w:tc>
      </w:tr>
      <w:tr w:rsidR="00CD1944" w14:paraId="0849B650" w14:textId="77777777">
        <w:trPr>
          <w:jc w:val="center"/>
        </w:trPr>
        <w:tc>
          <w:tcPr>
            <w:tcW w:w="2078" w:type="dxa"/>
          </w:tcPr>
          <w:p w14:paraId="603312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REQ-RECON-008</w:t>
            </w:r>
          </w:p>
        </w:tc>
        <w:tc>
          <w:tcPr>
            <w:tcW w:w="2078" w:type="dxa"/>
          </w:tcPr>
          <w:p w14:paraId="2261CD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AI辅助生成方案</w:t>
            </w:r>
          </w:p>
        </w:tc>
        <w:tc>
          <w:tcPr>
            <w:tcW w:w="2078" w:type="dxa"/>
          </w:tcPr>
          <w:p w14:paraId="1D1FEF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D4196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调用POST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 w:rsidR="00CD1944" w14:paraId="40C1219B" w14:textId="77777777">
        <w:trPr>
          <w:jc w:val="center"/>
        </w:trPr>
        <w:tc>
          <w:tcPr>
            <w:tcW w:w="2078" w:type="dxa"/>
          </w:tcPr>
          <w:p w14:paraId="0EE3C5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REQ-RECON-009</w:t>
            </w:r>
          </w:p>
        </w:tc>
        <w:tc>
          <w:tcPr>
            <w:tcW w:w="2078" w:type="dxa"/>
          </w:tcPr>
          <w:p w14:paraId="5312E5D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约束条件分析</w:t>
            </w:r>
          </w:p>
        </w:tc>
        <w:tc>
          <w:tcPr>
            <w:tcW w:w="2078" w:type="dxa"/>
          </w:tcPr>
          <w:p w14:paraId="17084E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4C33B2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调用POST /api/recon/plans/{id}/constraints接口，验证返回分析结果包含riskFactors、timeWindows、recommendations；验证分析时间不超过20秒</w:t>
            </w:r>
          </w:p>
        </w:tc>
      </w:tr>
      <w:tr w:rsidR="00CD1944" w14:paraId="58F3131B" w14:textId="77777777">
        <w:trPr>
          <w:jc w:val="center"/>
        </w:trPr>
        <w:tc>
          <w:tcPr>
            <w:tcW w:w="2078" w:type="dxa"/>
          </w:tcPr>
          <w:p w14:paraId="4C331A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REQ-RECON-010</w:t>
            </w:r>
          </w:p>
        </w:tc>
        <w:tc>
          <w:tcPr>
            <w:tcW w:w="2078" w:type="dxa"/>
          </w:tcPr>
          <w:p w14:paraId="5F8740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侦察资源列表查询</w:t>
            </w:r>
          </w:p>
        </w:tc>
        <w:tc>
          <w:tcPr>
            <w:tcW w:w="2078" w:type="dxa"/>
          </w:tcPr>
          <w:p w14:paraId="62C4F2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88ECA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以不同type参数调用GET /api/recon/assets接口，验证返回资源列表包含assetId、name、type、status、capabilities、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currentLocation；验证响应时间不超过2秒</w:t>
            </w:r>
          </w:p>
        </w:tc>
      </w:tr>
      <w:tr w:rsidR="00CD1944" w14:paraId="012449C0" w14:textId="77777777">
        <w:trPr>
          <w:jc w:val="center"/>
        </w:trPr>
        <w:tc>
          <w:tcPr>
            <w:tcW w:w="2078" w:type="dxa"/>
          </w:tcPr>
          <w:p w14:paraId="0030E2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REQ-RECON-011</w:t>
            </w:r>
          </w:p>
        </w:tc>
        <w:tc>
          <w:tcPr>
            <w:tcW w:w="2078" w:type="dxa"/>
          </w:tcPr>
          <w:p w14:paraId="6E74E7F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更新资源状态</w:t>
            </w:r>
          </w:p>
        </w:tc>
        <w:tc>
          <w:tcPr>
            <w:tcW w:w="2078" w:type="dxa"/>
          </w:tcPr>
          <w:p w14:paraId="15F365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57914E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调用PUT /api/recon/assets/{id}接口，验证资源状态更新成功；验证数据库记录同步更新；验证响应时间不超过1秒</w:t>
            </w:r>
          </w:p>
        </w:tc>
      </w:tr>
      <w:tr w:rsidR="00CD1944" w14:paraId="5E3DCC95" w14:textId="77777777">
        <w:trPr>
          <w:jc w:val="center"/>
        </w:trPr>
        <w:tc>
          <w:tcPr>
            <w:tcW w:w="2078" w:type="dxa"/>
          </w:tcPr>
          <w:p w14:paraId="682DFE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REQ-RECON-012</w:t>
            </w:r>
          </w:p>
        </w:tc>
        <w:tc>
          <w:tcPr>
            <w:tcW w:w="2078" w:type="dxa"/>
          </w:tcPr>
          <w:p w14:paraId="4779090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调度日历查询</w:t>
            </w:r>
          </w:p>
        </w:tc>
        <w:tc>
          <w:tcPr>
            <w:tcW w:w="2078" w:type="dxa"/>
          </w:tcPr>
          <w:p w14:paraId="095B321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A9DAE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/api/recon/schedule接口，验证返回调度日历数据包含各资源的任务安排；验证响应时间不超过2秒</w:t>
            </w:r>
          </w:p>
        </w:tc>
      </w:tr>
      <w:tr w:rsidR="00CD1944" w14:paraId="722ABE48" w14:textId="77777777">
        <w:trPr>
          <w:jc w:val="center"/>
        </w:trPr>
        <w:tc>
          <w:tcPr>
            <w:tcW w:w="2078" w:type="dxa"/>
          </w:tcPr>
          <w:p w14:paraId="03DE51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REQ-RECON-013</w:t>
            </w:r>
          </w:p>
        </w:tc>
        <w:tc>
          <w:tcPr>
            <w:tcW w:w="2078" w:type="dxa"/>
          </w:tcPr>
          <w:p w14:paraId="02F933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创建调度任务</w:t>
            </w:r>
          </w:p>
        </w:tc>
        <w:tc>
          <w:tcPr>
            <w:tcW w:w="2078" w:type="dxa"/>
          </w:tcPr>
          <w:p w14:paraId="2D2891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84FA2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调用POST /api/recon/schedule接口，验证任务创建成功并返回任务ID；验证数据库recon_schedule表有记录写入；验证响应时间不超过1秒</w:t>
            </w:r>
          </w:p>
        </w:tc>
      </w:tr>
      <w:tr w:rsidR="00CD1944" w14:paraId="0A763369" w14:textId="77777777">
        <w:trPr>
          <w:jc w:val="center"/>
        </w:trPr>
        <w:tc>
          <w:tcPr>
            <w:tcW w:w="2078" w:type="dxa"/>
          </w:tcPr>
          <w:p w14:paraId="6CD2BB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REQ-RECON-014</w:t>
            </w:r>
          </w:p>
        </w:tc>
        <w:tc>
          <w:tcPr>
            <w:tcW w:w="2078" w:type="dxa"/>
          </w:tcPr>
          <w:p w14:paraId="6B824E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更新调度任务</w:t>
            </w:r>
          </w:p>
        </w:tc>
        <w:tc>
          <w:tcPr>
            <w:tcW w:w="2078" w:type="dxa"/>
          </w:tcPr>
          <w:p w14:paraId="01046E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21B40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调用PUT /api/recon/schedule/{id}接口，验证任务更新成功；验证数据库记录同步更新；验证响应时间不超过1秒</w:t>
            </w:r>
          </w:p>
        </w:tc>
      </w:tr>
      <w:tr w:rsidR="00CD1944" w14:paraId="27451B40" w14:textId="77777777">
        <w:trPr>
          <w:jc w:val="center"/>
        </w:trPr>
        <w:tc>
          <w:tcPr>
            <w:tcW w:w="2078" w:type="dxa"/>
          </w:tcPr>
          <w:p w14:paraId="739EF0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REQ-RECON-015</w:t>
            </w:r>
          </w:p>
        </w:tc>
        <w:tc>
          <w:tcPr>
            <w:tcW w:w="2078" w:type="dxa"/>
          </w:tcPr>
          <w:p w14:paraId="33809D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任务实时监控推送</w:t>
            </w:r>
          </w:p>
        </w:tc>
        <w:tc>
          <w:tcPr>
            <w:tcW w:w="2078" w:type="dxa"/>
          </w:tcPr>
          <w:p w14:paraId="683446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8837C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 w:rsidR="00CD1944" w14:paraId="5B2A3294" w14:textId="77777777">
        <w:trPr>
          <w:jc w:val="center"/>
        </w:trPr>
        <w:tc>
          <w:tcPr>
            <w:tcW w:w="2078" w:type="dxa"/>
          </w:tcPr>
          <w:p w14:paraId="213328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016</w:t>
            </w:r>
          </w:p>
        </w:tc>
        <w:tc>
          <w:tcPr>
            <w:tcW w:w="2078" w:type="dxa"/>
          </w:tcPr>
          <w:p w14:paraId="429F4D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方案评估结果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查询</w:t>
            </w:r>
          </w:p>
        </w:tc>
        <w:tc>
          <w:tcPr>
            <w:tcW w:w="2078" w:type="dxa"/>
          </w:tcPr>
          <w:p w14:paraId="745ABA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测试</w:t>
            </w:r>
          </w:p>
        </w:tc>
        <w:tc>
          <w:tcPr>
            <w:tcW w:w="2078" w:type="dxa"/>
          </w:tcPr>
          <w:p w14:paraId="57B523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/api/recon/plans/{id}/evaluation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接口，验证返回评估结果包含feasibilityScore、riskScore、efficiencyScore、timelinessScore、overallScore、suggestions；验证响应时间不超过1秒</w:t>
            </w:r>
          </w:p>
        </w:tc>
      </w:tr>
      <w:tr w:rsidR="00CD1944" w14:paraId="12EFC200" w14:textId="77777777">
        <w:trPr>
          <w:jc w:val="center"/>
        </w:trPr>
        <w:tc>
          <w:tcPr>
            <w:tcW w:w="2078" w:type="dxa"/>
          </w:tcPr>
          <w:p w14:paraId="7CE334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REQ-RECON-017</w:t>
            </w:r>
          </w:p>
        </w:tc>
        <w:tc>
          <w:tcPr>
            <w:tcW w:w="2078" w:type="dxa"/>
          </w:tcPr>
          <w:p w14:paraId="336E73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触发AI方案评估</w:t>
            </w:r>
          </w:p>
        </w:tc>
        <w:tc>
          <w:tcPr>
            <w:tcW w:w="2078" w:type="dxa"/>
          </w:tcPr>
          <w:p w14:paraId="2F4EB7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9F3A43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调用POST /api/recon/plans/{id}/evaluate接口，验证返回评估任务ID；验证评估完成后数据库有评估结果写入；验证评估时间不超过30秒</w:t>
            </w:r>
          </w:p>
        </w:tc>
      </w:tr>
      <w:tr w:rsidR="00CD1944" w14:paraId="3F0951F7" w14:textId="77777777">
        <w:trPr>
          <w:jc w:val="center"/>
        </w:trPr>
        <w:tc>
          <w:tcPr>
            <w:tcW w:w="2078" w:type="dxa"/>
          </w:tcPr>
          <w:p w14:paraId="12F242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REQ-RECON-018</w:t>
            </w:r>
          </w:p>
        </w:tc>
        <w:tc>
          <w:tcPr>
            <w:tcW w:w="2078" w:type="dxa"/>
          </w:tcPr>
          <w:p w14:paraId="72F7CE4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审批流转状态查询</w:t>
            </w:r>
          </w:p>
        </w:tc>
        <w:tc>
          <w:tcPr>
            <w:tcW w:w="2078" w:type="dxa"/>
          </w:tcPr>
          <w:p w14:paraId="27B0CC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44A668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/api/recon/plans/{id}/approval接口，验证返回审批流转信息包含currentStep、approvers、history；验证响应时间不超过1秒</w:t>
            </w:r>
          </w:p>
        </w:tc>
      </w:tr>
      <w:tr w:rsidR="00CD1944" w14:paraId="3608906B" w14:textId="77777777">
        <w:trPr>
          <w:jc w:val="center"/>
        </w:trPr>
        <w:tc>
          <w:tcPr>
            <w:tcW w:w="2078" w:type="dxa"/>
          </w:tcPr>
          <w:p w14:paraId="639A4A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REQ-RECON-019</w:t>
            </w:r>
          </w:p>
        </w:tc>
        <w:tc>
          <w:tcPr>
            <w:tcW w:w="2078" w:type="dxa"/>
          </w:tcPr>
          <w:p w14:paraId="312015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方案审批操作</w:t>
            </w:r>
          </w:p>
        </w:tc>
        <w:tc>
          <w:tcPr>
            <w:tcW w:w="2078" w:type="dxa"/>
          </w:tcPr>
          <w:p w14:paraId="36DB3B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3977F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调用POST /api/recon/plans/{id}/approve接口，验证审批操作成功；验证action参数（approve/reject/return）有效；验证数据库status字段更新；验证响应时间不超过1秒</w:t>
            </w:r>
          </w:p>
        </w:tc>
      </w:tr>
      <w:tr w:rsidR="00CD1944" w14:paraId="02CCE827" w14:textId="77777777">
        <w:trPr>
          <w:jc w:val="center"/>
        </w:trPr>
        <w:tc>
          <w:tcPr>
            <w:tcW w:w="2078" w:type="dxa"/>
          </w:tcPr>
          <w:p w14:paraId="01992A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REQ-RECON-020</w:t>
            </w:r>
          </w:p>
        </w:tc>
        <w:tc>
          <w:tcPr>
            <w:tcW w:w="2078" w:type="dxa"/>
          </w:tcPr>
          <w:p w14:paraId="6C01EF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侦察成果汇总查询</w:t>
            </w:r>
          </w:p>
        </w:tc>
        <w:tc>
          <w:tcPr>
            <w:tcW w:w="2078" w:type="dxa"/>
          </w:tcPr>
          <w:p w14:paraId="215CA5B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A4D4E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/api/recon/plans/{id}/results接口，验证返回成果汇总包含completedTasks、collectedIntel、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keyFindings、attachments；验证响应时间不超过2秒</w:t>
            </w:r>
          </w:p>
        </w:tc>
      </w:tr>
      <w:tr w:rsidR="00CD1944" w14:paraId="1EE6CAC2" w14:textId="77777777">
        <w:trPr>
          <w:jc w:val="center"/>
        </w:trPr>
        <w:tc>
          <w:tcPr>
            <w:tcW w:w="2078" w:type="dxa"/>
          </w:tcPr>
          <w:p w14:paraId="09F2C5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REQ-RECON-021</w:t>
            </w:r>
          </w:p>
        </w:tc>
        <w:tc>
          <w:tcPr>
            <w:tcW w:w="2078" w:type="dxa"/>
          </w:tcPr>
          <w:p w14:paraId="419D4A6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提交侦察成果</w:t>
            </w:r>
          </w:p>
        </w:tc>
        <w:tc>
          <w:tcPr>
            <w:tcW w:w="2078" w:type="dxa"/>
          </w:tcPr>
          <w:p w14:paraId="4A3C85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EDBBC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调用POST /api/recon/plans/{id}/results接口，验证成果提交成功；验证数据库recon_result表有记录写入；验证响应时间不超过5秒</w:t>
            </w:r>
          </w:p>
        </w:tc>
      </w:tr>
    </w:tbl>
    <w:p w14:paraId="16FD367E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4.2 接口需求的合格性规定</w:t>
      </w:r>
    </w:p>
    <w:p w14:paraId="0B20343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表4-4 接口需求合格性规定表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1"/>
        <w:gridCol w:w="2072"/>
        <w:gridCol w:w="2069"/>
        <w:gridCol w:w="2316"/>
      </w:tblGrid>
      <w:tr w:rsidR="00CD1944" w14:paraId="6F0F80B0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D804E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E466A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E784E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086D95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3D99FF72" w14:textId="77777777">
        <w:trPr>
          <w:jc w:val="center"/>
        </w:trPr>
        <w:tc>
          <w:tcPr>
            <w:tcW w:w="2078" w:type="dxa"/>
          </w:tcPr>
          <w:p w14:paraId="40C8D5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INT-001</w:t>
            </w:r>
          </w:p>
        </w:tc>
        <w:tc>
          <w:tcPr>
            <w:tcW w:w="2078" w:type="dxa"/>
          </w:tcPr>
          <w:p w14:paraId="73BEE8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前端-后端HTTP接口</w:t>
            </w:r>
          </w:p>
        </w:tc>
        <w:tc>
          <w:tcPr>
            <w:tcW w:w="2078" w:type="dxa"/>
          </w:tcPr>
          <w:p w14:paraId="7DF0E8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E04EA3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逐一调用表3-1中的22个端点，验证请求/响应格式符合REST规范和JSON格式要求；验证CORS配置仅允许白名单域名；验证未携带token的请求被拒绝</w:t>
            </w:r>
          </w:p>
        </w:tc>
      </w:tr>
      <w:tr w:rsidR="00CD1944" w14:paraId="621C155A" w14:textId="77777777">
        <w:trPr>
          <w:jc w:val="center"/>
        </w:trPr>
        <w:tc>
          <w:tcPr>
            <w:tcW w:w="2078" w:type="dxa"/>
          </w:tcPr>
          <w:p w14:paraId="57E98C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INT-002</w:t>
            </w:r>
          </w:p>
        </w:tc>
        <w:tc>
          <w:tcPr>
            <w:tcW w:w="2078" w:type="dxa"/>
          </w:tcPr>
          <w:p w14:paraId="35BF433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后端-算法服务HTTP接口</w:t>
            </w:r>
          </w:p>
        </w:tc>
        <w:tc>
          <w:tcPr>
            <w:tcW w:w="2078" w:type="dxa"/>
          </w:tcPr>
          <w:p w14:paraId="0583855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19EBF4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调用表3-2中的4个端点，验证输入输出的JSON格式正确性；验证健康检查端点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返回正确状态</w:t>
            </w:r>
          </w:p>
        </w:tc>
      </w:tr>
      <w:tr w:rsidR="00CD1944" w14:paraId="736FD5CE" w14:textId="77777777">
        <w:trPr>
          <w:jc w:val="center"/>
        </w:trPr>
        <w:tc>
          <w:tcPr>
            <w:tcW w:w="2078" w:type="dxa"/>
          </w:tcPr>
          <w:p w14:paraId="6A6BF7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INT-003</w:t>
            </w:r>
          </w:p>
        </w:tc>
        <w:tc>
          <w:tcPr>
            <w:tcW w:w="2078" w:type="dxa"/>
          </w:tcPr>
          <w:p w14:paraId="4AFE54B3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后端-MySQL数据库接口</w:t>
            </w:r>
          </w:p>
        </w:tc>
        <w:tc>
          <w:tcPr>
            <w:tcW w:w="2078" w:type="dxa"/>
          </w:tcPr>
          <w:p w14:paraId="1A0438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分析</w:t>
            </w:r>
          </w:p>
        </w:tc>
        <w:tc>
          <w:tcPr>
            <w:tcW w:w="2078" w:type="dxa"/>
          </w:tcPr>
          <w:p w14:paraId="2EFE78D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分析application.yml数据库配置和Druid连接池参数，验证JDBC连接参数正确性；通过Druid监控面板验证连接池运行状态</w:t>
            </w:r>
          </w:p>
        </w:tc>
      </w:tr>
      <w:tr w:rsidR="00CD1944" w14:paraId="42BAF19F" w14:textId="77777777">
        <w:trPr>
          <w:jc w:val="center"/>
        </w:trPr>
        <w:tc>
          <w:tcPr>
            <w:tcW w:w="2078" w:type="dxa"/>
          </w:tcPr>
          <w:p w14:paraId="246A350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INT-004</w:t>
            </w:r>
          </w:p>
        </w:tc>
        <w:tc>
          <w:tcPr>
            <w:tcW w:w="2078" w:type="dxa"/>
          </w:tcPr>
          <w:p w14:paraId="198104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后端-MinIO对象存储接口</w:t>
            </w:r>
          </w:p>
        </w:tc>
        <w:tc>
          <w:tcPr>
            <w:tcW w:w="2078" w:type="dxa"/>
          </w:tcPr>
          <w:p w14:paraId="058F68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9B43DF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上传图片文件至MinIO，验证URL生成正确性；通过前端验证图片加载正常</w:t>
            </w:r>
          </w:p>
        </w:tc>
      </w:tr>
      <w:tr w:rsidR="00CD1944" w14:paraId="76BD1FAC" w14:textId="77777777">
        <w:trPr>
          <w:jc w:val="center"/>
        </w:trPr>
        <w:tc>
          <w:tcPr>
            <w:tcW w:w="2078" w:type="dxa"/>
          </w:tcPr>
          <w:p w14:paraId="18D42B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INT-005</w:t>
            </w:r>
          </w:p>
        </w:tc>
        <w:tc>
          <w:tcPr>
            <w:tcW w:w="2078" w:type="dxa"/>
          </w:tcPr>
          <w:p w14:paraId="1E8312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算法服务-LLM API接口</w:t>
            </w:r>
          </w:p>
        </w:tc>
        <w:tc>
          <w:tcPr>
            <w:tcW w:w="2078" w:type="dxa"/>
          </w:tcPr>
          <w:p w14:paraId="256A38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707866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通过算法服务调用LLM接口，验证请求参数（temperature、max_tokens）配置正确；验证LLM不可用时系统返回错误提示而非崩溃</w:t>
            </w:r>
          </w:p>
        </w:tc>
      </w:tr>
      <w:tr w:rsidR="00CD1944" w14:paraId="79FF668E" w14:textId="77777777">
        <w:trPr>
          <w:jc w:val="center"/>
        </w:trPr>
        <w:tc>
          <w:tcPr>
            <w:tcW w:w="2078" w:type="dxa"/>
          </w:tcPr>
          <w:p w14:paraId="5074F1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INT-006</w:t>
            </w:r>
          </w:p>
        </w:tc>
        <w:tc>
          <w:tcPr>
            <w:tcW w:w="2078" w:type="dxa"/>
          </w:tcPr>
          <w:p w14:paraId="3152A11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算法服务-分类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服务接口</w:t>
            </w:r>
          </w:p>
        </w:tc>
        <w:tc>
          <w:tcPr>
            <w:tcW w:w="2078" w:type="dxa"/>
          </w:tcPr>
          <w:p w14:paraId="49FB4BC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测试</w:t>
            </w:r>
          </w:p>
        </w:tc>
        <w:tc>
          <w:tcPr>
            <w:tcW w:w="2078" w:type="dxa"/>
          </w:tcPr>
          <w:p w14:paraId="4897936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调用RexUniNlu分类服务，验证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返回标签在8类预定义范围内；验证分类服务不可用时labels字段返回空数组</w:t>
            </w:r>
          </w:p>
        </w:tc>
      </w:tr>
    </w:tbl>
    <w:p w14:paraId="560E4AF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4.3 内部数据需求的合格性规定</w:t>
      </w:r>
    </w:p>
    <w:p w14:paraId="7D600AC0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表4-5 内部数据需求合格性规定表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5295C1C9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8895A1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数据表</w:t>
            </w:r>
          </w:p>
        </w:tc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85205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DA589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2AAD88E6" w14:textId="77777777">
        <w:trPr>
          <w:jc w:val="center"/>
        </w:trPr>
        <w:tc>
          <w:tcPr>
            <w:tcW w:w="2771" w:type="dxa"/>
          </w:tcPr>
          <w:p w14:paraId="563815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origin_text</w:t>
            </w:r>
          </w:p>
        </w:tc>
        <w:tc>
          <w:tcPr>
            <w:tcW w:w="2771" w:type="dxa"/>
          </w:tcPr>
          <w:p w14:paraId="40AB6A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771" w:type="dxa"/>
          </w:tcPr>
          <w:p w14:paraId="0B25229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审查数据库DDL脚本，验证表结构与表3-3定义一致；验证主键、索引和默认值约束正确</w:t>
            </w:r>
          </w:p>
        </w:tc>
      </w:tr>
      <w:tr w:rsidR="00CD1944" w14:paraId="6548DC73" w14:textId="77777777">
        <w:trPr>
          <w:jc w:val="center"/>
        </w:trPr>
        <w:tc>
          <w:tcPr>
            <w:tcW w:w="2771" w:type="dxa"/>
          </w:tcPr>
          <w:p w14:paraId="5E69AB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text_type</w:t>
            </w:r>
          </w:p>
        </w:tc>
        <w:tc>
          <w:tcPr>
            <w:tcW w:w="2771" w:type="dxa"/>
          </w:tcPr>
          <w:p w14:paraId="16DDC1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771" w:type="dxa"/>
          </w:tcPr>
          <w:p w14:paraId="545BEAB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审查数据库DDL脚本，验证表结构与表3-4定义一致；验证parent_id默认值为0</w:t>
            </w:r>
          </w:p>
        </w:tc>
      </w:tr>
      <w:tr w:rsidR="00CD1944" w14:paraId="78CF9025" w14:textId="77777777">
        <w:trPr>
          <w:jc w:val="center"/>
        </w:trPr>
        <w:tc>
          <w:tcPr>
            <w:tcW w:w="2771" w:type="dxa"/>
          </w:tcPr>
          <w:p w14:paraId="373E23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extraction_result</w:t>
            </w:r>
          </w:p>
        </w:tc>
        <w:tc>
          <w:tcPr>
            <w:tcW w:w="2771" w:type="dxa"/>
          </w:tcPr>
          <w:p w14:paraId="65EFA1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771" w:type="dxa"/>
          </w:tcPr>
          <w:p w14:paraId="350416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审查数据库DDL脚本，验证表结构与表3-5定义一致；验证origin_text_id唯一约束</w:t>
            </w:r>
          </w:p>
        </w:tc>
      </w:tr>
      <w:tr w:rsidR="00CD1944" w14:paraId="43B88031" w14:textId="77777777">
        <w:trPr>
          <w:jc w:val="center"/>
        </w:trPr>
        <w:tc>
          <w:tcPr>
            <w:tcW w:w="2771" w:type="dxa"/>
          </w:tcPr>
          <w:p w14:paraId="4DD9D2F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fusion_report</w:t>
            </w:r>
          </w:p>
        </w:tc>
        <w:tc>
          <w:tcPr>
            <w:tcW w:w="2771" w:type="dxa"/>
          </w:tcPr>
          <w:p w14:paraId="387EA9B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771" w:type="dxa"/>
          </w:tcPr>
          <w:p w14:paraId="6E40B6F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审查数据库DDL脚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本，验证表结构与表3-6定义一致；验证fusion_id唯一约束</w:t>
            </w:r>
          </w:p>
        </w:tc>
      </w:tr>
    </w:tbl>
    <w:p w14:paraId="181ABCE2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4.4 适应性需求的合格性规定</w:t>
      </w:r>
    </w:p>
    <w:p w14:paraId="54CCDED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表4-6 适应性需求合格性规定表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4F20386E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28E26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25DD23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45682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5EA0D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11469D26" w14:textId="77777777">
        <w:trPr>
          <w:jc w:val="center"/>
        </w:trPr>
        <w:tc>
          <w:tcPr>
            <w:tcW w:w="2078" w:type="dxa"/>
          </w:tcPr>
          <w:p w14:paraId="2221AE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</w:t>
            </w:r>
          </w:p>
        </w:tc>
        <w:tc>
          <w:tcPr>
            <w:tcW w:w="2078" w:type="dxa"/>
          </w:tcPr>
          <w:p w14:paraId="0129823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多架构支持</w:t>
            </w:r>
          </w:p>
        </w:tc>
        <w:tc>
          <w:tcPr>
            <w:tcW w:w="2078" w:type="dxa"/>
          </w:tcPr>
          <w:p w14:paraId="3076411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43AAFA06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分别在x86_64和ARM64环境下部署并运行系统，演示核心功能正常</w:t>
            </w:r>
          </w:p>
        </w:tc>
      </w:tr>
      <w:tr w:rsidR="00CD1944" w14:paraId="2F544A8F" w14:textId="77777777">
        <w:trPr>
          <w:jc w:val="center"/>
        </w:trPr>
        <w:tc>
          <w:tcPr>
            <w:tcW w:w="2078" w:type="dxa"/>
          </w:tcPr>
          <w:p w14:paraId="5D07783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REQ-ADP-002</w:t>
            </w:r>
          </w:p>
        </w:tc>
        <w:tc>
          <w:tcPr>
            <w:tcW w:w="2078" w:type="dxa"/>
          </w:tcPr>
          <w:p w14:paraId="029CE0A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LLM模型切换</w:t>
            </w:r>
          </w:p>
        </w:tc>
        <w:tc>
          <w:tcPr>
            <w:tcW w:w="2078" w:type="dxa"/>
          </w:tcPr>
          <w:p w14:paraId="57624E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71784D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修改config.json的model字段，重启算法服务，演示切换后的抽取和融合功能正常</w:t>
            </w:r>
          </w:p>
        </w:tc>
      </w:tr>
      <w:tr w:rsidR="00CD1944" w14:paraId="79C63CB4" w14:textId="77777777">
        <w:trPr>
          <w:jc w:val="center"/>
        </w:trPr>
        <w:tc>
          <w:tcPr>
            <w:tcW w:w="2078" w:type="dxa"/>
          </w:tcPr>
          <w:p w14:paraId="4FBD28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REQ-ADP-003</w:t>
            </w:r>
          </w:p>
        </w:tc>
        <w:tc>
          <w:tcPr>
            <w:tcW w:w="2078" w:type="dxa"/>
          </w:tcPr>
          <w:p w14:paraId="26CAFE2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端口号配置</w:t>
            </w:r>
          </w:p>
        </w:tc>
        <w:tc>
          <w:tcPr>
            <w:tcW w:w="2078" w:type="dxa"/>
          </w:tcPr>
          <w:p w14:paraId="5483E03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623DD94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修改.env文件中的端口号，重新启动服务，演示系统在新端口上正常运行</w:t>
            </w:r>
          </w:p>
        </w:tc>
      </w:tr>
      <w:tr w:rsidR="00CD1944" w14:paraId="5455851B" w14:textId="77777777">
        <w:trPr>
          <w:jc w:val="center"/>
        </w:trPr>
        <w:tc>
          <w:tcPr>
            <w:tcW w:w="2078" w:type="dxa"/>
          </w:tcPr>
          <w:p w14:paraId="4513CE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REQ-ADP-004</w:t>
            </w:r>
          </w:p>
        </w:tc>
        <w:tc>
          <w:tcPr>
            <w:tcW w:w="2078" w:type="dxa"/>
          </w:tcPr>
          <w:p w14:paraId="23E63A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MinIO地址适配</w:t>
            </w:r>
          </w:p>
        </w:tc>
        <w:tc>
          <w:tcPr>
            <w:tcW w:w="2078" w:type="dxa"/>
          </w:tcPr>
          <w:p w14:paraId="5264E1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033CF37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修改后端MinIO配置，重启服务，演示前端动态获取配置并正确加载图片</w:t>
            </w:r>
          </w:p>
        </w:tc>
      </w:tr>
    </w:tbl>
    <w:p w14:paraId="6FE04B54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4.5 保密性需求的合格性规定</w:t>
      </w:r>
    </w:p>
    <w:p w14:paraId="0AB6C34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表4-7 保密性需求合格性规定表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7CFF7CE1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06EA5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FCC51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C50803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7532D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39EE7088" w14:textId="77777777">
        <w:trPr>
          <w:jc w:val="center"/>
        </w:trPr>
        <w:tc>
          <w:tcPr>
            <w:tcW w:w="2078" w:type="dxa"/>
          </w:tcPr>
          <w:p w14:paraId="7066C3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REQ-SEC-001</w:t>
            </w:r>
          </w:p>
        </w:tc>
        <w:tc>
          <w:tcPr>
            <w:tcW w:w="2078" w:type="dxa"/>
          </w:tcPr>
          <w:p w14:paraId="3174E68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Token认证</w:t>
            </w:r>
          </w:p>
        </w:tc>
        <w:tc>
          <w:tcPr>
            <w:tcW w:w="2078" w:type="dxa"/>
          </w:tcPr>
          <w:p w14:paraId="6CBBA8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629BAC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未携带token发送API请求，验证返回401或重定向；携带有效token验证请求成功</w:t>
            </w:r>
          </w:p>
        </w:tc>
      </w:tr>
      <w:tr w:rsidR="00CD1944" w14:paraId="0D1C0273" w14:textId="77777777">
        <w:trPr>
          <w:jc w:val="center"/>
        </w:trPr>
        <w:tc>
          <w:tcPr>
            <w:tcW w:w="2078" w:type="dxa"/>
          </w:tcPr>
          <w:p w14:paraId="0B5FD2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REQ-SEC-002</w:t>
            </w:r>
          </w:p>
        </w:tc>
        <w:tc>
          <w:tcPr>
            <w:tcW w:w="2078" w:type="dxa"/>
          </w:tcPr>
          <w:p w14:paraId="762D4B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路由守卫</w:t>
            </w:r>
          </w:p>
        </w:tc>
        <w:tc>
          <w:tcPr>
            <w:tcW w:w="2078" w:type="dxa"/>
          </w:tcPr>
          <w:p w14:paraId="42B4BFC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B2D8A36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清除本地token后访问业务页面，验证自动重定向到登录页</w:t>
            </w:r>
          </w:p>
        </w:tc>
      </w:tr>
      <w:tr w:rsidR="00CD1944" w14:paraId="5A7C908F" w14:textId="77777777">
        <w:trPr>
          <w:jc w:val="center"/>
        </w:trPr>
        <w:tc>
          <w:tcPr>
            <w:tcW w:w="2078" w:type="dxa"/>
          </w:tcPr>
          <w:p w14:paraId="0696BE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REQ-SEC-003</w:t>
            </w:r>
          </w:p>
        </w:tc>
        <w:tc>
          <w:tcPr>
            <w:tcW w:w="2078" w:type="dxa"/>
          </w:tcPr>
          <w:p w14:paraId="60184F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CORS白名单</w:t>
            </w:r>
          </w:p>
        </w:tc>
        <w:tc>
          <w:tcPr>
            <w:tcW w:w="2078" w:type="dxa"/>
          </w:tcPr>
          <w:p w14:paraId="1FB0E6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0954B7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从白名单以外的域名发起跨域请求，验证被浏览器CORS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策略拦截</w:t>
            </w:r>
          </w:p>
        </w:tc>
      </w:tr>
      <w:tr w:rsidR="00CD1944" w14:paraId="3FD8B231" w14:textId="77777777">
        <w:trPr>
          <w:jc w:val="center"/>
        </w:trPr>
        <w:tc>
          <w:tcPr>
            <w:tcW w:w="2078" w:type="dxa"/>
          </w:tcPr>
          <w:p w14:paraId="77C29B9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REQ-SEC-004</w:t>
            </w:r>
          </w:p>
        </w:tc>
        <w:tc>
          <w:tcPr>
            <w:tcW w:w="2078" w:type="dxa"/>
          </w:tcPr>
          <w:p w14:paraId="7FD88B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数据库权限</w:t>
            </w:r>
          </w:p>
        </w:tc>
        <w:tc>
          <w:tcPr>
            <w:tcW w:w="2078" w:type="dxa"/>
          </w:tcPr>
          <w:p w14:paraId="316AF4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6F44DCD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审查数据库用户权限配置，验证使用非root账户且权限范围合理</w:t>
            </w:r>
          </w:p>
        </w:tc>
      </w:tr>
    </w:tbl>
    <w:p w14:paraId="7738E15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4.6 安全性需求的合格性规定</w:t>
      </w:r>
    </w:p>
    <w:p w14:paraId="5C296A6B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表4-8 安全性需求合格性规定表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818"/>
        <w:gridCol w:w="1791"/>
        <w:gridCol w:w="1763"/>
        <w:gridCol w:w="3156"/>
      </w:tblGrid>
      <w:tr w:rsidR="00CD1944" w14:paraId="667475BC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BE4847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8BB34F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0EB5F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0B8392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556D127C" w14:textId="77777777">
        <w:trPr>
          <w:jc w:val="center"/>
        </w:trPr>
        <w:tc>
          <w:tcPr>
            <w:tcW w:w="2078" w:type="dxa"/>
          </w:tcPr>
          <w:p w14:paraId="1CD5A9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REQ-SAF-001</w:t>
            </w:r>
          </w:p>
        </w:tc>
        <w:tc>
          <w:tcPr>
            <w:tcW w:w="2078" w:type="dxa"/>
          </w:tcPr>
          <w:p w14:paraId="4BE3DF6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LLM重试机制</w:t>
            </w:r>
          </w:p>
        </w:tc>
        <w:tc>
          <w:tcPr>
            <w:tcW w:w="2078" w:type="dxa"/>
          </w:tcPr>
          <w:p w14:paraId="7FFD6B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816955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模拟LLM API不可用，验证系统进行3次重试后返回明确的错误提示；验证系统进程未异常终止</w:t>
            </w:r>
          </w:p>
        </w:tc>
      </w:tr>
      <w:tr w:rsidR="00CD1944" w14:paraId="7CC1B55A" w14:textId="77777777">
        <w:trPr>
          <w:jc w:val="center"/>
        </w:trPr>
        <w:tc>
          <w:tcPr>
            <w:tcW w:w="2078" w:type="dxa"/>
          </w:tcPr>
          <w:p w14:paraId="546B08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REQ-SAF-002</w:t>
            </w:r>
          </w:p>
        </w:tc>
        <w:tc>
          <w:tcPr>
            <w:tcW w:w="2078" w:type="dxa"/>
          </w:tcPr>
          <w:p w14:paraId="2944F25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连接池超时</w:t>
            </w:r>
          </w:p>
        </w:tc>
        <w:tc>
          <w:tcPr>
            <w:tcW w:w="2078" w:type="dxa"/>
          </w:tcPr>
          <w:p w14:paraId="55117C9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分析</w:t>
            </w:r>
          </w:p>
        </w:tc>
        <w:tc>
          <w:tcPr>
            <w:tcW w:w="2078" w:type="dxa"/>
          </w:tcPr>
          <w:p w14:paraId="1AE5CBA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分析Druid连接池配置参数（maxWait=60000ms），验证连接池耗尽时的超时行为</w:t>
            </w:r>
          </w:p>
        </w:tc>
      </w:tr>
      <w:tr w:rsidR="00CD1944" w14:paraId="7206ADEE" w14:textId="77777777">
        <w:trPr>
          <w:jc w:val="center"/>
        </w:trPr>
        <w:tc>
          <w:tcPr>
            <w:tcW w:w="2078" w:type="dxa"/>
          </w:tcPr>
          <w:p w14:paraId="2E5744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REQ-SAF-003</w:t>
            </w:r>
          </w:p>
        </w:tc>
        <w:tc>
          <w:tcPr>
            <w:tcW w:w="2078" w:type="dxa"/>
          </w:tcPr>
          <w:p w14:paraId="64DA27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日志轮转</w:t>
            </w:r>
          </w:p>
        </w:tc>
        <w:tc>
          <w:tcPr>
            <w:tcW w:w="2078" w:type="dxa"/>
          </w:tcPr>
          <w:p w14:paraId="2031BF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2F873B9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审查算法服务日志配置，验证单文件上限10MB、保留5份备份的轮转策略</w:t>
            </w:r>
          </w:p>
        </w:tc>
      </w:tr>
    </w:tbl>
    <w:p w14:paraId="054B70A3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4.7 环境适应性需求的合格性规定</w:t>
      </w:r>
    </w:p>
    <w:p w14:paraId="3A2CC35B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表4-9 环境适应性需求合格性规定表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44E9F99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24F3E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530745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EEAD2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1AC26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39E74640" w14:textId="77777777">
        <w:trPr>
          <w:jc w:val="center"/>
        </w:trPr>
        <w:tc>
          <w:tcPr>
            <w:tcW w:w="2078" w:type="dxa"/>
          </w:tcPr>
          <w:p w14:paraId="274D7D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REQ-ENV-001</w:t>
            </w:r>
          </w:p>
        </w:tc>
        <w:tc>
          <w:tcPr>
            <w:tcW w:w="2078" w:type="dxa"/>
          </w:tcPr>
          <w:p w14:paraId="62E4188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Docker部署</w:t>
            </w:r>
          </w:p>
        </w:tc>
        <w:tc>
          <w:tcPr>
            <w:tcW w:w="2078" w:type="dxa"/>
          </w:tcPr>
          <w:p w14:paraId="638CE3E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2F10FD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执行docker-compose up -d，演示MySQL、MinIO、算法服务和Nginx容器正常启动并提供服务</w:t>
            </w:r>
          </w:p>
        </w:tc>
      </w:tr>
      <w:tr w:rsidR="00CD1944" w14:paraId="30F97BCD" w14:textId="77777777">
        <w:trPr>
          <w:jc w:val="center"/>
        </w:trPr>
        <w:tc>
          <w:tcPr>
            <w:tcW w:w="2078" w:type="dxa"/>
          </w:tcPr>
          <w:p w14:paraId="787EC5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REQ-ENV-002</w:t>
            </w:r>
          </w:p>
        </w:tc>
        <w:tc>
          <w:tcPr>
            <w:tcW w:w="2078" w:type="dxa"/>
          </w:tcPr>
          <w:p w14:paraId="326FF30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Screen进程管理</w:t>
            </w:r>
          </w:p>
        </w:tc>
        <w:tc>
          <w:tcPr>
            <w:tcW w:w="2078" w:type="dxa"/>
          </w:tcPr>
          <w:p w14:paraId="0BCA0E4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6191C9D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通过screen启动后端JAR包后断开SSH，重新连接验证服务仍在运行</w:t>
            </w:r>
          </w:p>
        </w:tc>
      </w:tr>
      <w:tr w:rsidR="00CD1944" w14:paraId="433E1D27" w14:textId="77777777">
        <w:trPr>
          <w:jc w:val="center"/>
        </w:trPr>
        <w:tc>
          <w:tcPr>
            <w:tcW w:w="2078" w:type="dxa"/>
          </w:tcPr>
          <w:p w14:paraId="6E0F25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REQ-ENV-003</w:t>
            </w:r>
          </w:p>
        </w:tc>
        <w:tc>
          <w:tcPr>
            <w:tcW w:w="2078" w:type="dxa"/>
          </w:tcPr>
          <w:p w14:paraId="561EFB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无sudo部署</w:t>
            </w:r>
          </w:p>
        </w:tc>
        <w:tc>
          <w:tcPr>
            <w:tcW w:w="2078" w:type="dxa"/>
          </w:tcPr>
          <w:p w14:paraId="7DAB6F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34DAA6C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在无sudo权限的用户账户下执行部署脚本，演示系统成功启动</w:t>
            </w:r>
          </w:p>
        </w:tc>
      </w:tr>
    </w:tbl>
    <w:p w14:paraId="40F145B9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4.8 其他质量特性的合格性规定</w:t>
      </w:r>
    </w:p>
    <w:p w14:paraId="030C9AE9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表4-10 质量特性合格性规定表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912"/>
        <w:gridCol w:w="2002"/>
        <w:gridCol w:w="1878"/>
        <w:gridCol w:w="2736"/>
      </w:tblGrid>
      <w:tr w:rsidR="00CD1944" w14:paraId="4265BDF6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59F81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343BF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91BAE1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5F2E5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6CFDEC66" w14:textId="77777777">
        <w:trPr>
          <w:jc w:val="center"/>
        </w:trPr>
        <w:tc>
          <w:tcPr>
            <w:tcW w:w="2078" w:type="dxa"/>
          </w:tcPr>
          <w:p w14:paraId="543568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REQ-QA-001</w:t>
            </w:r>
          </w:p>
        </w:tc>
        <w:tc>
          <w:tcPr>
            <w:tcW w:w="2078" w:type="dxa"/>
          </w:tcPr>
          <w:p w14:paraId="2003340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分层架构</w:t>
            </w:r>
          </w:p>
        </w:tc>
        <w:tc>
          <w:tcPr>
            <w:tcW w:w="2078" w:type="dxa"/>
          </w:tcPr>
          <w:p w14:paraId="35F0C8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71588B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审查源代码目录结构，验证Controller、Service、Mapper三层划分清晰，无跨层调用</w:t>
            </w:r>
          </w:p>
        </w:tc>
      </w:tr>
      <w:tr w:rsidR="00CD1944" w14:paraId="409FA02B" w14:textId="77777777">
        <w:trPr>
          <w:jc w:val="center"/>
        </w:trPr>
        <w:tc>
          <w:tcPr>
            <w:tcW w:w="2078" w:type="dxa"/>
          </w:tcPr>
          <w:p w14:paraId="646300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REQ-QA-002</w:t>
            </w:r>
          </w:p>
        </w:tc>
        <w:tc>
          <w:tcPr>
            <w:tcW w:w="2078" w:type="dxa"/>
          </w:tcPr>
          <w:p w14:paraId="45158F0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健康检查端点</w:t>
            </w:r>
          </w:p>
        </w:tc>
        <w:tc>
          <w:tcPr>
            <w:tcW w:w="2078" w:type="dxa"/>
          </w:tcPr>
          <w:p w14:paraId="671BCE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0D042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调用GET /actuator/health，验证返回系统健康状态</w:t>
            </w:r>
          </w:p>
        </w:tc>
      </w:tr>
      <w:tr w:rsidR="00CD1944" w14:paraId="7C56DD45" w14:textId="77777777">
        <w:trPr>
          <w:jc w:val="center"/>
        </w:trPr>
        <w:tc>
          <w:tcPr>
            <w:tcW w:w="2078" w:type="dxa"/>
          </w:tcPr>
          <w:p w14:paraId="46D0687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REQ-QA-003</w:t>
            </w:r>
          </w:p>
        </w:tc>
        <w:tc>
          <w:tcPr>
            <w:tcW w:w="2078" w:type="dxa"/>
          </w:tcPr>
          <w:p w14:paraId="444464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Druid监控面板</w:t>
            </w:r>
          </w:p>
        </w:tc>
        <w:tc>
          <w:tcPr>
            <w:tcW w:w="2078" w:type="dxa"/>
          </w:tcPr>
          <w:p w14:paraId="0ED87EE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2288FCC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访问/druid管理页面，演示SQL统计和慢查询分析功能</w:t>
            </w:r>
          </w:p>
        </w:tc>
      </w:tr>
      <w:tr w:rsidR="00CD1944" w14:paraId="6A838AAE" w14:textId="77777777">
        <w:trPr>
          <w:jc w:val="center"/>
        </w:trPr>
        <w:tc>
          <w:tcPr>
            <w:tcW w:w="2078" w:type="dxa"/>
          </w:tcPr>
          <w:p w14:paraId="2B73A4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REQ-QA-004</w:t>
            </w:r>
          </w:p>
        </w:tc>
        <w:tc>
          <w:tcPr>
            <w:tcW w:w="2078" w:type="dxa"/>
          </w:tcPr>
          <w:p w14:paraId="0E8D60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keepAlive缓存</w:t>
            </w:r>
          </w:p>
        </w:tc>
        <w:tc>
          <w:tcPr>
            <w:tcW w:w="2078" w:type="dxa"/>
          </w:tcPr>
          <w:p w14:paraId="60C522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05D8D58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在报文列表页设置筛选条件后切换到其他页面再返回，验证查询状态和滚动位置保持不变</w:t>
            </w:r>
          </w:p>
        </w:tc>
      </w:tr>
      <w:tr w:rsidR="00CD1944" w14:paraId="04478BCA" w14:textId="77777777">
        <w:trPr>
          <w:jc w:val="center"/>
        </w:trPr>
        <w:tc>
          <w:tcPr>
            <w:tcW w:w="2078" w:type="dxa"/>
          </w:tcPr>
          <w:p w14:paraId="536C26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REQ-QA-005</w:t>
            </w:r>
          </w:p>
        </w:tc>
        <w:tc>
          <w:tcPr>
            <w:tcW w:w="2078" w:type="dxa"/>
          </w:tcPr>
          <w:p w14:paraId="77168E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加载动画</w:t>
            </w:r>
          </w:p>
        </w:tc>
        <w:tc>
          <w:tcPr>
            <w:tcW w:w="2078" w:type="dxa"/>
          </w:tcPr>
          <w:p w14:paraId="3766AC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78F5AF0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执行属性抽取操作，演示加载动画和军事名言轮播效果</w:t>
            </w:r>
          </w:p>
        </w:tc>
      </w:tr>
      <w:tr w:rsidR="00CD1944" w14:paraId="25858C69" w14:textId="77777777">
        <w:trPr>
          <w:jc w:val="center"/>
        </w:trPr>
        <w:tc>
          <w:tcPr>
            <w:tcW w:w="2078" w:type="dxa"/>
          </w:tcPr>
          <w:p w14:paraId="47CA70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REQ-QA-006</w:t>
            </w:r>
          </w:p>
        </w:tc>
        <w:tc>
          <w:tcPr>
            <w:tcW w:w="2078" w:type="dxa"/>
          </w:tcPr>
          <w:p w14:paraId="3C4591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抽取结果缓存</w:t>
            </w:r>
          </w:p>
        </w:tc>
        <w:tc>
          <w:tcPr>
            <w:tcW w:w="2078" w:type="dxa"/>
          </w:tcPr>
          <w:p w14:paraId="53ECB78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3B4A1E9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对同一报文执行两次抽取（force=false），验证第二次直接返回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缓存且响应时间不超过1秒</w:t>
            </w:r>
          </w:p>
        </w:tc>
      </w:tr>
      <w:tr w:rsidR="00CD1944" w14:paraId="78BD9B8E" w14:textId="77777777">
        <w:trPr>
          <w:jc w:val="center"/>
        </w:trPr>
        <w:tc>
          <w:tcPr>
            <w:tcW w:w="2078" w:type="dxa"/>
          </w:tcPr>
          <w:p w14:paraId="0F6859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REQ-QA-007</w:t>
            </w:r>
          </w:p>
        </w:tc>
        <w:tc>
          <w:tcPr>
            <w:tcW w:w="2078" w:type="dxa"/>
          </w:tcPr>
          <w:p w14:paraId="312C6D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三重JSON解析</w:t>
            </w:r>
          </w:p>
        </w:tc>
        <w:tc>
          <w:tcPr>
            <w:tcW w:w="2078" w:type="dxa"/>
          </w:tcPr>
          <w:p w14:paraId="10695A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分析</w:t>
            </w:r>
          </w:p>
        </w:tc>
        <w:tc>
          <w:tcPr>
            <w:tcW w:w="2078" w:type="dxa"/>
          </w:tcPr>
          <w:p w14:paraId="34B4020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分析算法服务源代码中的JSON解析逻辑，验证实现了直接解析、代码块提取和花括号计数三种策略</w:t>
            </w:r>
          </w:p>
        </w:tc>
      </w:tr>
    </w:tbl>
    <w:p w14:paraId="1D058376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4.9 设计和实现约束的合格性规定</w:t>
      </w:r>
    </w:p>
    <w:p w14:paraId="7790F67E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表4-11 设计和实现约束合格性规定表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27"/>
        <w:gridCol w:w="2028"/>
        <w:gridCol w:w="2017"/>
        <w:gridCol w:w="2456"/>
      </w:tblGrid>
      <w:tr w:rsidR="00CD1944" w14:paraId="18517D08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0F4D3B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0F2932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502F2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D224F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2668E1B3" w14:textId="77777777">
        <w:trPr>
          <w:jc w:val="center"/>
        </w:trPr>
        <w:tc>
          <w:tcPr>
            <w:tcW w:w="2078" w:type="dxa"/>
          </w:tcPr>
          <w:p w14:paraId="09365B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REQ-CON-001</w:t>
            </w:r>
          </w:p>
        </w:tc>
        <w:tc>
          <w:tcPr>
            <w:tcW w:w="2078" w:type="dxa"/>
          </w:tcPr>
          <w:p w14:paraId="05731E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前端框架</w:t>
            </w:r>
          </w:p>
        </w:tc>
        <w:tc>
          <w:tcPr>
            <w:tcW w:w="2078" w:type="dxa"/>
          </w:tcPr>
          <w:p w14:paraId="2C67B87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221BFA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审查package.json，验证使用Vue 3和Element Plus</w:t>
            </w:r>
          </w:p>
        </w:tc>
      </w:tr>
      <w:tr w:rsidR="00CD1944" w14:paraId="39B97766" w14:textId="77777777">
        <w:trPr>
          <w:jc w:val="center"/>
        </w:trPr>
        <w:tc>
          <w:tcPr>
            <w:tcW w:w="2078" w:type="dxa"/>
          </w:tcPr>
          <w:p w14:paraId="20A753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REQ-CON-002</w:t>
            </w:r>
          </w:p>
        </w:tc>
        <w:tc>
          <w:tcPr>
            <w:tcW w:w="2078" w:type="dxa"/>
          </w:tcPr>
          <w:p w14:paraId="4E2882C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后端框架</w:t>
            </w:r>
          </w:p>
        </w:tc>
        <w:tc>
          <w:tcPr>
            <w:tcW w:w="2078" w:type="dxa"/>
          </w:tcPr>
          <w:p w14:paraId="032D69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00362F1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审查pom.xml，验证使用Spring Boot 2.7.x和MyBatis</w:t>
            </w:r>
          </w:p>
        </w:tc>
      </w:tr>
      <w:tr w:rsidR="00CD1944" w14:paraId="3D761B8A" w14:textId="77777777">
        <w:trPr>
          <w:jc w:val="center"/>
        </w:trPr>
        <w:tc>
          <w:tcPr>
            <w:tcW w:w="2078" w:type="dxa"/>
          </w:tcPr>
          <w:p w14:paraId="1B2660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REQ-CON-003</w:t>
            </w:r>
          </w:p>
        </w:tc>
        <w:tc>
          <w:tcPr>
            <w:tcW w:w="2078" w:type="dxa"/>
          </w:tcPr>
          <w:p w14:paraId="2A4011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算法框架</w:t>
            </w:r>
          </w:p>
        </w:tc>
        <w:tc>
          <w:tcPr>
            <w:tcW w:w="2078" w:type="dxa"/>
          </w:tcPr>
          <w:p w14:paraId="76EBD3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502884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审查requirements.txt或import语句，验证使用Flask和OpenAI SDK</w:t>
            </w:r>
          </w:p>
        </w:tc>
      </w:tr>
      <w:tr w:rsidR="00CD1944" w14:paraId="46D3568D" w14:textId="77777777">
        <w:trPr>
          <w:jc w:val="center"/>
        </w:trPr>
        <w:tc>
          <w:tcPr>
            <w:tcW w:w="2078" w:type="dxa"/>
          </w:tcPr>
          <w:p w14:paraId="770B56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REQ-CON-004</w:t>
            </w:r>
          </w:p>
        </w:tc>
        <w:tc>
          <w:tcPr>
            <w:tcW w:w="2078" w:type="dxa"/>
          </w:tcPr>
          <w:p w14:paraId="08FA81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数据库</w:t>
            </w:r>
          </w:p>
        </w:tc>
        <w:tc>
          <w:tcPr>
            <w:tcW w:w="2078" w:type="dxa"/>
          </w:tcPr>
          <w:p w14:paraId="0D3EF27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42E7848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审查数据库版本和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表设计，验证使用MySQL 8.0和JSON字段存储</w:t>
            </w:r>
          </w:p>
        </w:tc>
      </w:tr>
      <w:tr w:rsidR="00CD1944" w14:paraId="7B1420E6" w14:textId="77777777">
        <w:trPr>
          <w:jc w:val="center"/>
        </w:trPr>
        <w:tc>
          <w:tcPr>
            <w:tcW w:w="2078" w:type="dxa"/>
          </w:tcPr>
          <w:p w14:paraId="34AC4B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REQ-CON-005</w:t>
            </w:r>
          </w:p>
        </w:tc>
        <w:tc>
          <w:tcPr>
            <w:tcW w:w="2078" w:type="dxa"/>
          </w:tcPr>
          <w:p w14:paraId="50DBEC8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统一响应格式</w:t>
            </w:r>
          </w:p>
        </w:tc>
        <w:tc>
          <w:tcPr>
            <w:tcW w:w="2078" w:type="dxa"/>
          </w:tcPr>
          <w:p w14:paraId="200E55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60F03A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调用多个API端点，验证所有响应均采用ResultVO格式（code, data, msg）</w:t>
            </w:r>
          </w:p>
        </w:tc>
      </w:tr>
      <w:tr w:rsidR="00CD1944" w14:paraId="14264B1F" w14:textId="77777777">
        <w:trPr>
          <w:jc w:val="center"/>
        </w:trPr>
        <w:tc>
          <w:tcPr>
            <w:tcW w:w="2078" w:type="dxa"/>
          </w:tcPr>
          <w:p w14:paraId="4E3F16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REQ-CON-006</w:t>
            </w:r>
          </w:p>
        </w:tc>
        <w:tc>
          <w:tcPr>
            <w:tcW w:w="2078" w:type="dxa"/>
          </w:tcPr>
          <w:p w14:paraId="6557010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JSON传输</w:t>
            </w:r>
          </w:p>
        </w:tc>
        <w:tc>
          <w:tcPr>
            <w:tcW w:w="2078" w:type="dxa"/>
          </w:tcPr>
          <w:p w14:paraId="55CF83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分析</w:t>
            </w:r>
          </w:p>
        </w:tc>
        <w:tc>
          <w:tcPr>
            <w:tcW w:w="2078" w:type="dxa"/>
          </w:tcPr>
          <w:p w14:paraId="14F849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分析前后端请求/响应的Content-Type，验证数据传输格式为application/json</w:t>
            </w:r>
          </w:p>
        </w:tc>
      </w:tr>
    </w:tbl>
    <w:p w14:paraId="1C1C9A4A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4.10 人员相关需求的合格性规定</w:t>
      </w:r>
    </w:p>
    <w:p w14:paraId="1057BAF0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表4-12 人员相关需求合格性规定表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6FD9EEF4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0AB49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631813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0435D5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04E1D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10D3E5DD" w14:textId="77777777">
        <w:trPr>
          <w:jc w:val="center"/>
        </w:trPr>
        <w:tc>
          <w:tcPr>
            <w:tcW w:w="2078" w:type="dxa"/>
          </w:tcPr>
          <w:p w14:paraId="16B0EA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REQ-PER-001</w:t>
            </w:r>
          </w:p>
        </w:tc>
        <w:tc>
          <w:tcPr>
            <w:tcW w:w="2078" w:type="dxa"/>
          </w:tcPr>
          <w:p w14:paraId="1C192F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登录界面</w:t>
            </w:r>
          </w:p>
        </w:tc>
        <w:tc>
          <w:tcPr>
            <w:tcW w:w="2078" w:type="dxa"/>
          </w:tcPr>
          <w:p w14:paraId="0D428B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4CFC945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演示登录页面的用户名密码输入和登录流程</w:t>
            </w:r>
          </w:p>
        </w:tc>
      </w:tr>
      <w:tr w:rsidR="00CD1944" w14:paraId="3681669C" w14:textId="77777777">
        <w:trPr>
          <w:jc w:val="center"/>
        </w:trPr>
        <w:tc>
          <w:tcPr>
            <w:tcW w:w="2078" w:type="dxa"/>
          </w:tcPr>
          <w:p w14:paraId="2C2606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REQ-PER-002</w:t>
            </w:r>
          </w:p>
        </w:tc>
        <w:tc>
          <w:tcPr>
            <w:tcW w:w="2078" w:type="dxa"/>
          </w:tcPr>
          <w:p w14:paraId="49CEBE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中文界面</w:t>
            </w:r>
          </w:p>
        </w:tc>
        <w:tc>
          <w:tcPr>
            <w:tcW w:w="2078" w:type="dxa"/>
          </w:tcPr>
          <w:p w14:paraId="1B6789B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6E1BAB2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审查前端页面文案，验证操作界面全部为中文</w:t>
            </w:r>
          </w:p>
        </w:tc>
      </w:tr>
      <w:tr w:rsidR="00CD1944" w14:paraId="29C9A415" w14:textId="77777777">
        <w:trPr>
          <w:jc w:val="center"/>
        </w:trPr>
        <w:tc>
          <w:tcPr>
            <w:tcW w:w="2078" w:type="dxa"/>
          </w:tcPr>
          <w:p w14:paraId="1D4A43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REQ-PER-003</w:t>
            </w:r>
          </w:p>
        </w:tc>
        <w:tc>
          <w:tcPr>
            <w:tcW w:w="2078" w:type="dxa"/>
          </w:tcPr>
          <w:p w14:paraId="44FDA4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三栏布局</w:t>
            </w:r>
          </w:p>
        </w:tc>
        <w:tc>
          <w:tcPr>
            <w:tcW w:w="2078" w:type="dxa"/>
          </w:tcPr>
          <w:p w14:paraId="519F6A9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6BC96F8F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演示报文列表页的分类目录树、报文列表、详情面板三栏布局</w:t>
            </w:r>
          </w:p>
        </w:tc>
      </w:tr>
    </w:tbl>
    <w:p w14:paraId="37A87918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4.11 软件保障需求的合格性规定</w:t>
      </w:r>
    </w:p>
    <w:p w14:paraId="553A61C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表4-13 软件保障需求合格性规定表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3EAB899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BC654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2A795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221D9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7AC9C0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2D607BC2" w14:textId="77777777">
        <w:trPr>
          <w:jc w:val="center"/>
        </w:trPr>
        <w:tc>
          <w:tcPr>
            <w:tcW w:w="2078" w:type="dxa"/>
          </w:tcPr>
          <w:p w14:paraId="2EB889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REQ-SUP-001</w:t>
            </w:r>
          </w:p>
        </w:tc>
        <w:tc>
          <w:tcPr>
            <w:tcW w:w="2078" w:type="dxa"/>
          </w:tcPr>
          <w:p w14:paraId="7878CA0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一键部署脚本</w:t>
            </w:r>
          </w:p>
        </w:tc>
        <w:tc>
          <w:tcPr>
            <w:tcW w:w="2078" w:type="dxa"/>
          </w:tcPr>
          <w:p w14:paraId="4CEC6EE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25684D0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在全新环境执行setup.sh，验证自动完成环境检测、服务分发、容器启动和健康检查</w:t>
            </w:r>
          </w:p>
        </w:tc>
      </w:tr>
      <w:tr w:rsidR="00CD1944" w14:paraId="37712C79" w14:textId="77777777">
        <w:trPr>
          <w:jc w:val="center"/>
        </w:trPr>
        <w:tc>
          <w:tcPr>
            <w:tcW w:w="2078" w:type="dxa"/>
          </w:tcPr>
          <w:p w14:paraId="697896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REQ-SUP-002</w:t>
            </w:r>
          </w:p>
        </w:tc>
        <w:tc>
          <w:tcPr>
            <w:tcW w:w="2078" w:type="dxa"/>
          </w:tcPr>
          <w:p w14:paraId="522D8CA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运维脚本</w:t>
            </w:r>
          </w:p>
        </w:tc>
        <w:tc>
          <w:tcPr>
            <w:tcW w:w="2078" w:type="dxa"/>
          </w:tcPr>
          <w:p w14:paraId="3878FF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4F5DE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分别执行start.sh、stop.sh、restart.sh，验证服务正确启动、停止和重启</w:t>
            </w:r>
          </w:p>
        </w:tc>
      </w:tr>
      <w:tr w:rsidR="00CD1944" w14:paraId="3DD04B98" w14:textId="77777777">
        <w:trPr>
          <w:jc w:val="center"/>
        </w:trPr>
        <w:tc>
          <w:tcPr>
            <w:tcW w:w="2078" w:type="dxa"/>
          </w:tcPr>
          <w:p w14:paraId="0BC3FB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REQ-SUP-003</w:t>
            </w:r>
          </w:p>
        </w:tc>
        <w:tc>
          <w:tcPr>
            <w:tcW w:w="2078" w:type="dxa"/>
          </w:tcPr>
          <w:p w14:paraId="788778F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日志查看脚本</w:t>
            </w:r>
          </w:p>
        </w:tc>
        <w:tc>
          <w:tcPr>
            <w:tcW w:w="2078" w:type="dxa"/>
          </w:tcPr>
          <w:p w14:paraId="003855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演示</w:t>
            </w:r>
          </w:p>
        </w:tc>
        <w:tc>
          <w:tcPr>
            <w:tcW w:w="2078" w:type="dxa"/>
          </w:tcPr>
          <w:p w14:paraId="0C268BD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执行logs.sh，演示交互式选择查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看不同服务日志</w:t>
            </w:r>
          </w:p>
        </w:tc>
      </w:tr>
    </w:tbl>
    <w:p w14:paraId="7AF0D1CF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4.12 包装需求的合格性规定</w:t>
      </w:r>
    </w:p>
    <w:p w14:paraId="03ADEDAF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表4-14 包装需求合格性规定表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B408B42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28413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FE2DBA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D10B2D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4A9A5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649894B2" w14:textId="77777777">
        <w:trPr>
          <w:jc w:val="center"/>
        </w:trPr>
        <w:tc>
          <w:tcPr>
            <w:tcW w:w="2078" w:type="dxa"/>
          </w:tcPr>
          <w:p w14:paraId="162B1A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REQ-PKG-001</w:t>
            </w:r>
          </w:p>
        </w:tc>
        <w:tc>
          <w:tcPr>
            <w:tcW w:w="2078" w:type="dxa"/>
          </w:tcPr>
          <w:p w14:paraId="0EA74A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部署包完整性</w:t>
            </w:r>
          </w:p>
        </w:tc>
        <w:tc>
          <w:tcPr>
            <w:tcW w:w="2078" w:type="dxa"/>
          </w:tcPr>
          <w:p w14:paraId="42E991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审查</w:t>
            </w:r>
          </w:p>
        </w:tc>
        <w:tc>
          <w:tcPr>
            <w:tcW w:w="2078" w:type="dxa"/>
          </w:tcPr>
          <w:p w14:paraId="1590870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审查deploy目录内容，验证包含配置文件、脚本、构建产物和迁移数据</w:t>
            </w:r>
          </w:p>
        </w:tc>
      </w:tr>
      <w:tr w:rsidR="00CD1944" w14:paraId="6CB21976" w14:textId="77777777">
        <w:trPr>
          <w:jc w:val="center"/>
        </w:trPr>
        <w:tc>
          <w:tcPr>
            <w:tcW w:w="2078" w:type="dxa"/>
          </w:tcPr>
          <w:p w14:paraId="4C8D4E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REQ-PKG-002</w:t>
            </w:r>
          </w:p>
        </w:tc>
        <w:tc>
          <w:tcPr>
            <w:tcW w:w="2078" w:type="dxa"/>
          </w:tcPr>
          <w:p w14:paraId="63FFC21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前端构建产物</w:t>
            </w:r>
          </w:p>
        </w:tc>
        <w:tc>
          <w:tcPr>
            <w:tcW w:w="2078" w:type="dxa"/>
          </w:tcPr>
          <w:p w14:paraId="65C4F7B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505F22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执行npm run build，验证输出dist目录且内容完整</w:t>
            </w:r>
          </w:p>
        </w:tc>
      </w:tr>
      <w:tr w:rsidR="00CD1944" w14:paraId="4196FD2D" w14:textId="77777777">
        <w:trPr>
          <w:jc w:val="center"/>
        </w:trPr>
        <w:tc>
          <w:tcPr>
            <w:tcW w:w="2078" w:type="dxa"/>
          </w:tcPr>
          <w:p w14:paraId="0787BB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REQ-PKG-003</w:t>
            </w:r>
          </w:p>
        </w:tc>
        <w:tc>
          <w:tcPr>
            <w:tcW w:w="2078" w:type="dxa"/>
          </w:tcPr>
          <w:p w14:paraId="7D3AA6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后端构建产物</w:t>
            </w:r>
          </w:p>
        </w:tc>
        <w:tc>
          <w:tcPr>
            <w:tcW w:w="2078" w:type="dxa"/>
          </w:tcPr>
          <w:p w14:paraId="4E14DF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1C1599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执行mvn package，验证输出单个可执行JAR文件</w:t>
            </w:r>
          </w:p>
        </w:tc>
      </w:tr>
    </w:tbl>
    <w:p w14:paraId="587B82D5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4.13 其他需求的合格性规定</w:t>
      </w:r>
    </w:p>
    <w:p w14:paraId="15571D44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表4-15 其他需求合格性规定表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CD1944" w14:paraId="1A922955" w14:textId="77777777">
        <w:trPr>
          <w:jc w:val="center"/>
        </w:trPr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A0A85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需求编号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0A3260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需求名称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DF5990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检验方法</w:t>
            </w:r>
          </w:p>
        </w:tc>
        <w:tc>
          <w:tcPr>
            <w:tcW w:w="2078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1FB8E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检验内容</w:t>
            </w:r>
          </w:p>
        </w:tc>
      </w:tr>
      <w:tr w:rsidR="00CD1944" w14:paraId="1888F629" w14:textId="77777777">
        <w:trPr>
          <w:jc w:val="center"/>
        </w:trPr>
        <w:tc>
          <w:tcPr>
            <w:tcW w:w="2078" w:type="dxa"/>
          </w:tcPr>
          <w:p w14:paraId="744872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REQ-OTH-001</w:t>
            </w:r>
          </w:p>
        </w:tc>
        <w:tc>
          <w:tcPr>
            <w:tcW w:w="2078" w:type="dxa"/>
          </w:tcPr>
          <w:p w14:paraId="1A63432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多编码文件读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取</w:t>
            </w:r>
          </w:p>
        </w:tc>
        <w:tc>
          <w:tcPr>
            <w:tcW w:w="2078" w:type="dxa"/>
          </w:tcPr>
          <w:p w14:paraId="6D147B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测试</w:t>
            </w:r>
          </w:p>
        </w:tc>
        <w:tc>
          <w:tcPr>
            <w:tcW w:w="2078" w:type="dxa"/>
          </w:tcPr>
          <w:p w14:paraId="45D85D8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分别导入UTF-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8、GBK、GB2312、UTF-16编码的报文文件，验证解析结果正确</w:t>
            </w:r>
          </w:p>
        </w:tc>
      </w:tr>
      <w:tr w:rsidR="00CD1944" w14:paraId="6A0C04EA" w14:textId="77777777">
        <w:trPr>
          <w:jc w:val="center"/>
        </w:trPr>
        <w:tc>
          <w:tcPr>
            <w:tcW w:w="2078" w:type="dxa"/>
          </w:tcPr>
          <w:p w14:paraId="59584E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REQ-OTH-002</w:t>
            </w:r>
          </w:p>
        </w:tc>
        <w:tc>
          <w:tcPr>
            <w:tcW w:w="2078" w:type="dxa"/>
          </w:tcPr>
          <w:p w14:paraId="2BD6A1E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图文报展示</w:t>
            </w:r>
          </w:p>
        </w:tc>
        <w:tc>
          <w:tcPr>
            <w:tcW w:w="2078" w:type="dxa"/>
          </w:tcPr>
          <w:p w14:paraId="640DA2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7A27F5C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查看图文报详情，验证图片通过MinIO地址拼接正确加载</w:t>
            </w:r>
          </w:p>
        </w:tc>
      </w:tr>
      <w:tr w:rsidR="00CD1944" w14:paraId="4DD22742" w14:textId="77777777">
        <w:trPr>
          <w:jc w:val="center"/>
        </w:trPr>
        <w:tc>
          <w:tcPr>
            <w:tcW w:w="2078" w:type="dxa"/>
          </w:tcPr>
          <w:p w14:paraId="6A2585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REQ-OTH-003</w:t>
            </w:r>
          </w:p>
        </w:tc>
        <w:tc>
          <w:tcPr>
            <w:tcW w:w="2078" w:type="dxa"/>
          </w:tcPr>
          <w:p w14:paraId="3C7FB9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Markdown渲染</w:t>
            </w:r>
          </w:p>
        </w:tc>
        <w:tc>
          <w:tcPr>
            <w:tcW w:w="2078" w:type="dxa"/>
          </w:tcPr>
          <w:p w14:paraId="0B06A9D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测试</w:t>
            </w:r>
          </w:p>
        </w:tc>
        <w:tc>
          <w:tcPr>
            <w:tcW w:w="2078" w:type="dxa"/>
          </w:tcPr>
          <w:p w14:paraId="19AE467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查看融合报告详情，验证Markdown内容通过Marked库正确渲染</w:t>
            </w:r>
          </w:p>
        </w:tc>
      </w:tr>
    </w:tbl>
    <w:p w14:paraId="1238FBA0" w14:textId="77777777" w:rsidR="00CD1944" w:rsidRDefault="00000000">
      <w:pPr>
        <w:pStyle w:val="1"/>
        <w:spacing w:before="240" w:after="120" w:line="580" w:lineRule="exact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5 需求可追踪性</w:t>
      </w:r>
    </w:p>
    <w:p w14:paraId="2F19EB23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本章建立CSCI需求与系统需求之间的追踪关系，确保每项CSCI需求均可追踪到系统级需求来源，同时每项系统需求均有对应的CSCI需求加以落实。</w:t>
      </w:r>
    </w:p>
    <w:p w14:paraId="105E7888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5.1 系统需求标识</w:t>
      </w:r>
    </w:p>
    <w:p w14:paraId="1342B294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献微系统的系统级需求来源于系统框架说明（XW-SYS-001），各系统需求标识如下：</w:t>
      </w:r>
    </w:p>
    <w:p w14:paraId="00C9A1F3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表5-1 系统需求标识表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4156"/>
        <w:gridCol w:w="4156"/>
      </w:tblGrid>
      <w:tr w:rsidR="00CD1944" w14:paraId="62525CB6" w14:textId="77777777">
        <w:trPr>
          <w:jc w:val="center"/>
        </w:trPr>
        <w:tc>
          <w:tcPr>
            <w:tcW w:w="4156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25694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lastRenderedPageBreak/>
              <w:t>系统需求编号</w:t>
            </w:r>
          </w:p>
        </w:tc>
        <w:tc>
          <w:tcPr>
            <w:tcW w:w="4156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E78FB6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需求描述</w:t>
            </w:r>
          </w:p>
        </w:tc>
      </w:tr>
      <w:tr w:rsidR="00CD1944" w14:paraId="66055F1F" w14:textId="77777777">
        <w:trPr>
          <w:jc w:val="center"/>
        </w:trPr>
        <w:tc>
          <w:tcPr>
            <w:tcW w:w="4156" w:type="dxa"/>
          </w:tcPr>
          <w:p w14:paraId="0CBBA3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  <w:tc>
          <w:tcPr>
            <w:tcW w:w="4156" w:type="dxa"/>
          </w:tcPr>
          <w:p w14:paraId="1575DF5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系统应提供军事情报报文的管理功能，包括查询、筛选、详情查看和数据导入</w:t>
            </w:r>
          </w:p>
        </w:tc>
      </w:tr>
      <w:tr w:rsidR="00CD1944" w14:paraId="73EBFDB4" w14:textId="77777777">
        <w:trPr>
          <w:jc w:val="center"/>
        </w:trPr>
        <w:tc>
          <w:tcPr>
            <w:tcW w:w="4156" w:type="dxa"/>
          </w:tcPr>
          <w:p w14:paraId="771F1E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SYS-REQ-002</w:t>
            </w:r>
          </w:p>
        </w:tc>
        <w:tc>
          <w:tcPr>
            <w:tcW w:w="4156" w:type="dxa"/>
          </w:tcPr>
          <w:p w14:paraId="7FE79FD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系统应提供分类目录的管理功能，支持树形结构的增删操作</w:t>
            </w:r>
          </w:p>
        </w:tc>
      </w:tr>
      <w:tr w:rsidR="00CD1944" w14:paraId="240F2C65" w14:textId="77777777">
        <w:trPr>
          <w:jc w:val="center"/>
        </w:trPr>
        <w:tc>
          <w:tcPr>
            <w:tcW w:w="4156" w:type="dxa"/>
          </w:tcPr>
          <w:p w14:paraId="3F70D3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SYS-REQ-003</w:t>
            </w:r>
          </w:p>
        </w:tc>
        <w:tc>
          <w:tcPr>
            <w:tcW w:w="4156" w:type="dxa"/>
          </w:tcPr>
          <w:p w14:paraId="66674D5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系统应提供基于大语言模型的事件属性抽取功能</w:t>
            </w:r>
          </w:p>
        </w:tc>
      </w:tr>
      <w:tr w:rsidR="00CD1944" w14:paraId="6FB8E22D" w14:textId="77777777">
        <w:trPr>
          <w:jc w:val="center"/>
        </w:trPr>
        <w:tc>
          <w:tcPr>
            <w:tcW w:w="4156" w:type="dxa"/>
          </w:tcPr>
          <w:p w14:paraId="7526E9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SYS-REQ-004</w:t>
            </w:r>
          </w:p>
        </w:tc>
        <w:tc>
          <w:tcPr>
            <w:tcW w:w="4156" w:type="dxa"/>
          </w:tcPr>
          <w:p w14:paraId="70C925B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系统应提供多篇报文融合分析并生成综合报告的功能</w:t>
            </w:r>
          </w:p>
        </w:tc>
      </w:tr>
      <w:tr w:rsidR="00CD1944" w14:paraId="11635DF3" w14:textId="77777777">
        <w:trPr>
          <w:jc w:val="center"/>
        </w:trPr>
        <w:tc>
          <w:tcPr>
            <w:tcW w:w="4156" w:type="dxa"/>
          </w:tcPr>
          <w:p w14:paraId="22C9CC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  <w:tc>
          <w:tcPr>
            <w:tcW w:w="4156" w:type="dxa"/>
          </w:tcPr>
          <w:p w14:paraId="32B97FA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系统应提供融合报告的保存、查询和导出功能</w:t>
            </w:r>
          </w:p>
        </w:tc>
      </w:tr>
      <w:tr w:rsidR="00CD1944" w14:paraId="10CE01E2" w14:textId="77777777">
        <w:trPr>
          <w:jc w:val="center"/>
        </w:trPr>
        <w:tc>
          <w:tcPr>
            <w:tcW w:w="4156" w:type="dxa"/>
          </w:tcPr>
          <w:p w14:paraId="2C17E7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  <w:tc>
          <w:tcPr>
            <w:tcW w:w="4156" w:type="dxa"/>
          </w:tcPr>
          <w:p w14:paraId="2C2489F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系统应支持前后端分离的三层架构</w:t>
            </w:r>
          </w:p>
        </w:tc>
      </w:tr>
      <w:tr w:rsidR="00CD1944" w14:paraId="0AB7FA60" w14:textId="77777777">
        <w:trPr>
          <w:jc w:val="center"/>
        </w:trPr>
        <w:tc>
          <w:tcPr>
            <w:tcW w:w="4156" w:type="dxa"/>
          </w:tcPr>
          <w:p w14:paraId="4A2AE83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  <w:tc>
          <w:tcPr>
            <w:tcW w:w="4156" w:type="dxa"/>
          </w:tcPr>
          <w:p w14:paraId="6B1B206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系统应具备保密性和访问控制能力</w:t>
            </w:r>
          </w:p>
        </w:tc>
      </w:tr>
      <w:tr w:rsidR="00CD1944" w14:paraId="40F34CF9" w14:textId="77777777">
        <w:trPr>
          <w:jc w:val="center"/>
        </w:trPr>
        <w:tc>
          <w:tcPr>
            <w:tcW w:w="4156" w:type="dxa"/>
          </w:tcPr>
          <w:p w14:paraId="4F0CE3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  <w:tc>
          <w:tcPr>
            <w:tcW w:w="4156" w:type="dxa"/>
          </w:tcPr>
          <w:p w14:paraId="3C771F29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系统应支持容器化部署和运维管理</w:t>
            </w:r>
          </w:p>
        </w:tc>
      </w:tr>
      <w:tr w:rsidR="00CD1944" w14:paraId="12F362B1" w14:textId="77777777">
        <w:trPr>
          <w:jc w:val="center"/>
        </w:trPr>
        <w:tc>
          <w:tcPr>
            <w:tcW w:w="4156" w:type="dxa"/>
          </w:tcPr>
          <w:p w14:paraId="50DCC79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  <w:tc>
          <w:tcPr>
            <w:tcW w:w="4156" w:type="dxa"/>
          </w:tcPr>
          <w:p w14:paraId="40E1011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系统应具备良好的可维护性和可监控性</w:t>
            </w:r>
          </w:p>
        </w:tc>
      </w:tr>
      <w:tr w:rsidR="00CD1944" w14:paraId="3DD1CAC6" w14:textId="77777777">
        <w:trPr>
          <w:jc w:val="center"/>
        </w:trPr>
        <w:tc>
          <w:tcPr>
            <w:tcW w:w="4156" w:type="dxa"/>
          </w:tcPr>
          <w:p w14:paraId="1E1DCE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  <w:tc>
          <w:tcPr>
            <w:tcW w:w="4156" w:type="dxa"/>
          </w:tcPr>
          <w:p w14:paraId="7889140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系统应满足性能和可靠性要求</w:t>
            </w:r>
          </w:p>
        </w:tc>
      </w:tr>
      <w:tr w:rsidR="00CD1944" w14:paraId="411146AD" w14:textId="77777777">
        <w:trPr>
          <w:jc w:val="center"/>
        </w:trPr>
        <w:tc>
          <w:tcPr>
            <w:tcW w:w="4156" w:type="dxa"/>
          </w:tcPr>
          <w:p w14:paraId="345CE85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  <w:tc>
          <w:tcPr>
            <w:tcW w:w="4156" w:type="dxa"/>
          </w:tcPr>
          <w:p w14:paraId="6B4B4134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系统应提供数据统计分析功能，支持报文、抽取、融合等多维度</w:t>
            </w:r>
            <w:r>
              <w:rPr>
                <w:rFonts w:ascii="宋体" w:eastAsia="宋体" w:hAnsi="宋体"/>
                <w:b w:val="0"/>
                <w:sz w:val="28"/>
                <w:lang w:eastAsia="zh-CN"/>
              </w:rPr>
              <w:lastRenderedPageBreak/>
              <w:t>统计</w:t>
            </w:r>
          </w:p>
        </w:tc>
      </w:tr>
      <w:tr w:rsidR="00CD1944" w14:paraId="4FF1B386" w14:textId="77777777">
        <w:trPr>
          <w:jc w:val="center"/>
        </w:trPr>
        <w:tc>
          <w:tcPr>
            <w:tcW w:w="4156" w:type="dxa"/>
          </w:tcPr>
          <w:p w14:paraId="4ED12C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SYS-REQ-012</w:t>
            </w:r>
          </w:p>
        </w:tc>
        <w:tc>
          <w:tcPr>
            <w:tcW w:w="4156" w:type="dxa"/>
          </w:tcPr>
          <w:p w14:paraId="4997645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系统应提供情报分析功能，支持知识图谱构建、事件时间线分析和热力图展示</w:t>
            </w:r>
          </w:p>
        </w:tc>
      </w:tr>
      <w:tr w:rsidR="00CD1944" w14:paraId="39D1309C" w14:textId="77777777">
        <w:trPr>
          <w:jc w:val="center"/>
        </w:trPr>
        <w:tc>
          <w:tcPr>
            <w:tcW w:w="4156" w:type="dxa"/>
          </w:tcPr>
          <w:p w14:paraId="06810BE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  <w:tc>
          <w:tcPr>
            <w:tcW w:w="4156" w:type="dxa"/>
          </w:tcPr>
          <w:p w14:paraId="1FB33A52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系统应提供轨迹分析功能，支持目标轨迹查询、预测、回放和异常检测</w:t>
            </w:r>
          </w:p>
        </w:tc>
      </w:tr>
      <w:tr w:rsidR="00CD1944" w14:paraId="4BE31229" w14:textId="77777777">
        <w:trPr>
          <w:jc w:val="center"/>
        </w:trPr>
        <w:tc>
          <w:tcPr>
            <w:tcW w:w="4156" w:type="dxa"/>
          </w:tcPr>
          <w:p w14:paraId="29429BD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  <w:tc>
          <w:tcPr>
            <w:tcW w:w="4156" w:type="dxa"/>
          </w:tcPr>
          <w:p w14:paraId="7B60CE9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系统应提供告警管理功能，支持规则配置、实时告警和历史查询</w:t>
            </w:r>
          </w:p>
        </w:tc>
      </w:tr>
      <w:tr w:rsidR="00CD1944" w14:paraId="2D513483" w14:textId="77777777">
        <w:trPr>
          <w:jc w:val="center"/>
        </w:trPr>
        <w:tc>
          <w:tcPr>
            <w:tcW w:w="4156" w:type="dxa"/>
          </w:tcPr>
          <w:p w14:paraId="613C80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  <w:tc>
          <w:tcPr>
            <w:tcW w:w="4156" w:type="dxa"/>
          </w:tcPr>
          <w:p w14:paraId="691A343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系统应提供侦察筹划功能，支持情报缺口识别、侦察计划生成和资源调度</w:t>
            </w:r>
          </w:p>
        </w:tc>
      </w:tr>
    </w:tbl>
    <w:p w14:paraId="1F5850F8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5.2 正向追踪（CSCI需求 → 系统需求）</w:t>
      </w:r>
    </w:p>
    <w:p w14:paraId="1A270998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表5-2 正向追踪表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7DECA4E5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6A7DB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CSCI需求编号</w:t>
            </w:r>
          </w:p>
        </w:tc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09691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CSCI需求名称</w:t>
            </w:r>
          </w:p>
        </w:tc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B5D1B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追踪到的系统需求</w:t>
            </w:r>
          </w:p>
        </w:tc>
      </w:tr>
      <w:tr w:rsidR="00CD1944" w14:paraId="1675F595" w14:textId="77777777">
        <w:trPr>
          <w:jc w:val="center"/>
        </w:trPr>
        <w:tc>
          <w:tcPr>
            <w:tcW w:w="2771" w:type="dxa"/>
          </w:tcPr>
          <w:p w14:paraId="7A7EDC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REQ-TEXT-001</w:t>
            </w:r>
          </w:p>
        </w:tc>
        <w:tc>
          <w:tcPr>
            <w:tcW w:w="2771" w:type="dxa"/>
          </w:tcPr>
          <w:p w14:paraId="6FD195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报文分页查询</w:t>
            </w:r>
          </w:p>
        </w:tc>
        <w:tc>
          <w:tcPr>
            <w:tcW w:w="2771" w:type="dxa"/>
          </w:tcPr>
          <w:p w14:paraId="565859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2D222E6D" w14:textId="77777777">
        <w:trPr>
          <w:jc w:val="center"/>
        </w:trPr>
        <w:tc>
          <w:tcPr>
            <w:tcW w:w="2771" w:type="dxa"/>
          </w:tcPr>
          <w:p w14:paraId="465B08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REQ-TEXT-002</w:t>
            </w:r>
          </w:p>
        </w:tc>
        <w:tc>
          <w:tcPr>
            <w:tcW w:w="2771" w:type="dxa"/>
          </w:tcPr>
          <w:p w14:paraId="2D6314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报文详情查看</w:t>
            </w:r>
          </w:p>
        </w:tc>
        <w:tc>
          <w:tcPr>
            <w:tcW w:w="2771" w:type="dxa"/>
          </w:tcPr>
          <w:p w14:paraId="4D0753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0C800A33" w14:textId="77777777">
        <w:trPr>
          <w:jc w:val="center"/>
        </w:trPr>
        <w:tc>
          <w:tcPr>
            <w:tcW w:w="2771" w:type="dxa"/>
          </w:tcPr>
          <w:p w14:paraId="135BDA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REQ-TEXT-003</w:t>
            </w:r>
          </w:p>
        </w:tc>
        <w:tc>
          <w:tcPr>
            <w:tcW w:w="2771" w:type="dxa"/>
          </w:tcPr>
          <w:p w14:paraId="45E87D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分类目录管理</w:t>
            </w:r>
          </w:p>
        </w:tc>
        <w:tc>
          <w:tcPr>
            <w:tcW w:w="2771" w:type="dxa"/>
          </w:tcPr>
          <w:p w14:paraId="03270F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SYS-REQ-002</w:t>
            </w:r>
          </w:p>
        </w:tc>
      </w:tr>
      <w:tr w:rsidR="00CD1944" w14:paraId="4D4DDC94" w14:textId="77777777">
        <w:trPr>
          <w:jc w:val="center"/>
        </w:trPr>
        <w:tc>
          <w:tcPr>
            <w:tcW w:w="2771" w:type="dxa"/>
          </w:tcPr>
          <w:p w14:paraId="271410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REQ-TEXT-004</w:t>
            </w:r>
          </w:p>
        </w:tc>
        <w:tc>
          <w:tcPr>
            <w:tcW w:w="2771" w:type="dxa"/>
          </w:tcPr>
          <w:p w14:paraId="47BADA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报文批量导入</w:t>
            </w:r>
          </w:p>
        </w:tc>
        <w:tc>
          <w:tcPr>
            <w:tcW w:w="2771" w:type="dxa"/>
          </w:tcPr>
          <w:p w14:paraId="666BB6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518676F5" w14:textId="77777777">
        <w:trPr>
          <w:jc w:val="center"/>
        </w:trPr>
        <w:tc>
          <w:tcPr>
            <w:tcW w:w="2771" w:type="dxa"/>
          </w:tcPr>
          <w:p w14:paraId="3F13FFE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REQ-TEXT-005</w:t>
            </w:r>
          </w:p>
        </w:tc>
        <w:tc>
          <w:tcPr>
            <w:tcW w:w="2771" w:type="dxa"/>
          </w:tcPr>
          <w:p w14:paraId="7D4CBDC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报文删除管理</w:t>
            </w:r>
          </w:p>
        </w:tc>
        <w:tc>
          <w:tcPr>
            <w:tcW w:w="2771" w:type="dxa"/>
          </w:tcPr>
          <w:p w14:paraId="041916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6BEB9CE0" w14:textId="77777777">
        <w:trPr>
          <w:jc w:val="center"/>
        </w:trPr>
        <w:tc>
          <w:tcPr>
            <w:tcW w:w="2771" w:type="dxa"/>
          </w:tcPr>
          <w:p w14:paraId="2E8E65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REQ-EXT-001</w:t>
            </w:r>
          </w:p>
        </w:tc>
        <w:tc>
          <w:tcPr>
            <w:tcW w:w="2771" w:type="dxa"/>
          </w:tcPr>
          <w:p w14:paraId="27DD96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执行属性抽取</w:t>
            </w:r>
          </w:p>
        </w:tc>
        <w:tc>
          <w:tcPr>
            <w:tcW w:w="2771" w:type="dxa"/>
          </w:tcPr>
          <w:p w14:paraId="7AD22B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SYS-REQ-003</w:t>
            </w:r>
          </w:p>
        </w:tc>
      </w:tr>
      <w:tr w:rsidR="00CD1944" w14:paraId="04DE91AE" w14:textId="77777777">
        <w:trPr>
          <w:jc w:val="center"/>
        </w:trPr>
        <w:tc>
          <w:tcPr>
            <w:tcW w:w="2771" w:type="dxa"/>
          </w:tcPr>
          <w:p w14:paraId="48EE3A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REQ-EXT-002</w:t>
            </w:r>
          </w:p>
        </w:tc>
        <w:tc>
          <w:tcPr>
            <w:tcW w:w="2771" w:type="dxa"/>
          </w:tcPr>
          <w:p w14:paraId="764FED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查询抽取结果</w:t>
            </w:r>
          </w:p>
        </w:tc>
        <w:tc>
          <w:tcPr>
            <w:tcW w:w="2771" w:type="dxa"/>
          </w:tcPr>
          <w:p w14:paraId="7354521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SYS-REQ-003</w:t>
            </w:r>
          </w:p>
        </w:tc>
      </w:tr>
      <w:tr w:rsidR="00CD1944" w14:paraId="32894BD4" w14:textId="77777777">
        <w:trPr>
          <w:jc w:val="center"/>
        </w:trPr>
        <w:tc>
          <w:tcPr>
            <w:tcW w:w="2771" w:type="dxa"/>
          </w:tcPr>
          <w:p w14:paraId="698778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</w:t>
            </w:r>
          </w:p>
        </w:tc>
        <w:tc>
          <w:tcPr>
            <w:tcW w:w="2771" w:type="dxa"/>
          </w:tcPr>
          <w:p w14:paraId="0D316F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创建融合报告</w:t>
            </w:r>
          </w:p>
        </w:tc>
        <w:tc>
          <w:tcPr>
            <w:tcW w:w="2771" w:type="dxa"/>
          </w:tcPr>
          <w:p w14:paraId="3C9B72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SYS-REQ-004</w:t>
            </w:r>
          </w:p>
        </w:tc>
      </w:tr>
      <w:tr w:rsidR="00CD1944" w14:paraId="46E9E99D" w14:textId="77777777">
        <w:trPr>
          <w:jc w:val="center"/>
        </w:trPr>
        <w:tc>
          <w:tcPr>
            <w:tcW w:w="2771" w:type="dxa"/>
          </w:tcPr>
          <w:p w14:paraId="582EC67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REQ-FUS-002</w:t>
            </w:r>
          </w:p>
        </w:tc>
        <w:tc>
          <w:tcPr>
            <w:tcW w:w="2771" w:type="dxa"/>
          </w:tcPr>
          <w:p w14:paraId="158114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保存融合报告</w:t>
            </w:r>
          </w:p>
        </w:tc>
        <w:tc>
          <w:tcPr>
            <w:tcW w:w="2771" w:type="dxa"/>
          </w:tcPr>
          <w:p w14:paraId="13FF5EF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</w:tr>
      <w:tr w:rsidR="00CD1944" w14:paraId="11A4355E" w14:textId="77777777">
        <w:trPr>
          <w:jc w:val="center"/>
        </w:trPr>
        <w:tc>
          <w:tcPr>
            <w:tcW w:w="2771" w:type="dxa"/>
          </w:tcPr>
          <w:p w14:paraId="16B410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REQ-FUS-003</w:t>
            </w:r>
          </w:p>
        </w:tc>
        <w:tc>
          <w:tcPr>
            <w:tcW w:w="2771" w:type="dxa"/>
          </w:tcPr>
          <w:p w14:paraId="14E4A1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融合报告列表查询</w:t>
            </w:r>
          </w:p>
        </w:tc>
        <w:tc>
          <w:tcPr>
            <w:tcW w:w="2771" w:type="dxa"/>
          </w:tcPr>
          <w:p w14:paraId="2225727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</w:tr>
      <w:tr w:rsidR="00CD1944" w14:paraId="21175A04" w14:textId="77777777">
        <w:trPr>
          <w:jc w:val="center"/>
        </w:trPr>
        <w:tc>
          <w:tcPr>
            <w:tcW w:w="2771" w:type="dxa"/>
          </w:tcPr>
          <w:p w14:paraId="63A002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REQ-FUS-004</w:t>
            </w:r>
          </w:p>
        </w:tc>
        <w:tc>
          <w:tcPr>
            <w:tcW w:w="2771" w:type="dxa"/>
          </w:tcPr>
          <w:p w14:paraId="0C827C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融合报告导出</w:t>
            </w:r>
          </w:p>
        </w:tc>
        <w:tc>
          <w:tcPr>
            <w:tcW w:w="2771" w:type="dxa"/>
          </w:tcPr>
          <w:p w14:paraId="04E6B0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</w:tr>
      <w:tr w:rsidR="00CD1944" w14:paraId="027CC526" w14:textId="77777777">
        <w:trPr>
          <w:jc w:val="center"/>
        </w:trPr>
        <w:tc>
          <w:tcPr>
            <w:tcW w:w="2771" w:type="dxa"/>
          </w:tcPr>
          <w:p w14:paraId="17E5220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</w:t>
            </w:r>
          </w:p>
        </w:tc>
        <w:tc>
          <w:tcPr>
            <w:tcW w:w="2771" w:type="dxa"/>
          </w:tcPr>
          <w:p w14:paraId="4C5605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多架构支持</w:t>
            </w:r>
          </w:p>
        </w:tc>
        <w:tc>
          <w:tcPr>
            <w:tcW w:w="2771" w:type="dxa"/>
          </w:tcPr>
          <w:p w14:paraId="1B2200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4B7EC53A" w14:textId="77777777">
        <w:trPr>
          <w:jc w:val="center"/>
        </w:trPr>
        <w:tc>
          <w:tcPr>
            <w:tcW w:w="2771" w:type="dxa"/>
          </w:tcPr>
          <w:p w14:paraId="07A3E9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REQ-ADP-002</w:t>
            </w:r>
          </w:p>
        </w:tc>
        <w:tc>
          <w:tcPr>
            <w:tcW w:w="2771" w:type="dxa"/>
          </w:tcPr>
          <w:p w14:paraId="36490F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LLM模型切换</w:t>
            </w:r>
          </w:p>
        </w:tc>
        <w:tc>
          <w:tcPr>
            <w:tcW w:w="2771" w:type="dxa"/>
          </w:tcPr>
          <w:p w14:paraId="2BE6AC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SYS-REQ-003</w:t>
            </w:r>
          </w:p>
        </w:tc>
      </w:tr>
      <w:tr w:rsidR="00CD1944" w14:paraId="04334163" w14:textId="77777777">
        <w:trPr>
          <w:jc w:val="center"/>
        </w:trPr>
        <w:tc>
          <w:tcPr>
            <w:tcW w:w="2771" w:type="dxa"/>
          </w:tcPr>
          <w:p w14:paraId="59611C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REQ-ADP-003</w:t>
            </w:r>
          </w:p>
        </w:tc>
        <w:tc>
          <w:tcPr>
            <w:tcW w:w="2771" w:type="dxa"/>
          </w:tcPr>
          <w:p w14:paraId="7D9829E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端口号配置</w:t>
            </w:r>
          </w:p>
        </w:tc>
        <w:tc>
          <w:tcPr>
            <w:tcW w:w="2771" w:type="dxa"/>
          </w:tcPr>
          <w:p w14:paraId="518C08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25B0CCAD" w14:textId="77777777">
        <w:trPr>
          <w:jc w:val="center"/>
        </w:trPr>
        <w:tc>
          <w:tcPr>
            <w:tcW w:w="2771" w:type="dxa"/>
          </w:tcPr>
          <w:p w14:paraId="3D6017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REQ-ADP-004</w:t>
            </w:r>
          </w:p>
        </w:tc>
        <w:tc>
          <w:tcPr>
            <w:tcW w:w="2771" w:type="dxa"/>
          </w:tcPr>
          <w:p w14:paraId="2A84C7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MinIO地址适配</w:t>
            </w:r>
          </w:p>
        </w:tc>
        <w:tc>
          <w:tcPr>
            <w:tcW w:w="2771" w:type="dxa"/>
          </w:tcPr>
          <w:p w14:paraId="42ED53B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495ED584" w14:textId="77777777">
        <w:trPr>
          <w:jc w:val="center"/>
        </w:trPr>
        <w:tc>
          <w:tcPr>
            <w:tcW w:w="2771" w:type="dxa"/>
          </w:tcPr>
          <w:p w14:paraId="0AA8C9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REQ-SEC-001</w:t>
            </w:r>
          </w:p>
        </w:tc>
        <w:tc>
          <w:tcPr>
            <w:tcW w:w="2771" w:type="dxa"/>
          </w:tcPr>
          <w:p w14:paraId="085016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Token认证</w:t>
            </w:r>
          </w:p>
        </w:tc>
        <w:tc>
          <w:tcPr>
            <w:tcW w:w="2771" w:type="dxa"/>
          </w:tcPr>
          <w:p w14:paraId="0382BB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3C5B2673" w14:textId="77777777">
        <w:trPr>
          <w:jc w:val="center"/>
        </w:trPr>
        <w:tc>
          <w:tcPr>
            <w:tcW w:w="2771" w:type="dxa"/>
          </w:tcPr>
          <w:p w14:paraId="56320A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REQ-SEC-002</w:t>
            </w:r>
          </w:p>
        </w:tc>
        <w:tc>
          <w:tcPr>
            <w:tcW w:w="2771" w:type="dxa"/>
          </w:tcPr>
          <w:p w14:paraId="58CA0A1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路由守卫</w:t>
            </w:r>
          </w:p>
        </w:tc>
        <w:tc>
          <w:tcPr>
            <w:tcW w:w="2771" w:type="dxa"/>
          </w:tcPr>
          <w:p w14:paraId="59F237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76B5A023" w14:textId="77777777">
        <w:trPr>
          <w:jc w:val="center"/>
        </w:trPr>
        <w:tc>
          <w:tcPr>
            <w:tcW w:w="2771" w:type="dxa"/>
          </w:tcPr>
          <w:p w14:paraId="0FDEEA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REQ-SEC-003</w:t>
            </w:r>
          </w:p>
        </w:tc>
        <w:tc>
          <w:tcPr>
            <w:tcW w:w="2771" w:type="dxa"/>
          </w:tcPr>
          <w:p w14:paraId="75D48A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CORS白名单</w:t>
            </w:r>
          </w:p>
        </w:tc>
        <w:tc>
          <w:tcPr>
            <w:tcW w:w="2771" w:type="dxa"/>
          </w:tcPr>
          <w:p w14:paraId="75CA8D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2C9BCD77" w14:textId="77777777">
        <w:trPr>
          <w:jc w:val="center"/>
        </w:trPr>
        <w:tc>
          <w:tcPr>
            <w:tcW w:w="2771" w:type="dxa"/>
          </w:tcPr>
          <w:p w14:paraId="30CD43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REQ-SEC-004</w:t>
            </w:r>
          </w:p>
        </w:tc>
        <w:tc>
          <w:tcPr>
            <w:tcW w:w="2771" w:type="dxa"/>
          </w:tcPr>
          <w:p w14:paraId="4D9D5E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数据库权限</w:t>
            </w:r>
          </w:p>
        </w:tc>
        <w:tc>
          <w:tcPr>
            <w:tcW w:w="2771" w:type="dxa"/>
          </w:tcPr>
          <w:p w14:paraId="29473A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68228814" w14:textId="77777777">
        <w:trPr>
          <w:jc w:val="center"/>
        </w:trPr>
        <w:tc>
          <w:tcPr>
            <w:tcW w:w="2771" w:type="dxa"/>
          </w:tcPr>
          <w:p w14:paraId="702611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REQ-SAF-001</w:t>
            </w:r>
          </w:p>
        </w:tc>
        <w:tc>
          <w:tcPr>
            <w:tcW w:w="2771" w:type="dxa"/>
          </w:tcPr>
          <w:p w14:paraId="7F8C12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LLM重试机制</w:t>
            </w:r>
          </w:p>
        </w:tc>
        <w:tc>
          <w:tcPr>
            <w:tcW w:w="2771" w:type="dxa"/>
          </w:tcPr>
          <w:p w14:paraId="3BA947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0E65DAD9" w14:textId="77777777">
        <w:trPr>
          <w:jc w:val="center"/>
        </w:trPr>
        <w:tc>
          <w:tcPr>
            <w:tcW w:w="2771" w:type="dxa"/>
          </w:tcPr>
          <w:p w14:paraId="0FCB5F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REQ-SAF-002</w:t>
            </w:r>
          </w:p>
        </w:tc>
        <w:tc>
          <w:tcPr>
            <w:tcW w:w="2771" w:type="dxa"/>
          </w:tcPr>
          <w:p w14:paraId="0813E6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连接池超时</w:t>
            </w:r>
          </w:p>
        </w:tc>
        <w:tc>
          <w:tcPr>
            <w:tcW w:w="2771" w:type="dxa"/>
          </w:tcPr>
          <w:p w14:paraId="7E794C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6C332193" w14:textId="77777777">
        <w:trPr>
          <w:jc w:val="center"/>
        </w:trPr>
        <w:tc>
          <w:tcPr>
            <w:tcW w:w="2771" w:type="dxa"/>
          </w:tcPr>
          <w:p w14:paraId="74895C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REQ-SAF-003</w:t>
            </w:r>
          </w:p>
        </w:tc>
        <w:tc>
          <w:tcPr>
            <w:tcW w:w="2771" w:type="dxa"/>
          </w:tcPr>
          <w:p w14:paraId="54AF422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日志轮转</w:t>
            </w:r>
          </w:p>
        </w:tc>
        <w:tc>
          <w:tcPr>
            <w:tcW w:w="2771" w:type="dxa"/>
          </w:tcPr>
          <w:p w14:paraId="628A3C2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</w:tr>
      <w:tr w:rsidR="00CD1944" w14:paraId="2B52F848" w14:textId="77777777">
        <w:trPr>
          <w:jc w:val="center"/>
        </w:trPr>
        <w:tc>
          <w:tcPr>
            <w:tcW w:w="2771" w:type="dxa"/>
          </w:tcPr>
          <w:p w14:paraId="009BEA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REQ-ENV-001</w:t>
            </w:r>
          </w:p>
        </w:tc>
        <w:tc>
          <w:tcPr>
            <w:tcW w:w="2771" w:type="dxa"/>
          </w:tcPr>
          <w:p w14:paraId="786FED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Docker部署</w:t>
            </w:r>
          </w:p>
        </w:tc>
        <w:tc>
          <w:tcPr>
            <w:tcW w:w="2771" w:type="dxa"/>
          </w:tcPr>
          <w:p w14:paraId="79040C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5C1DE386" w14:textId="77777777">
        <w:trPr>
          <w:jc w:val="center"/>
        </w:trPr>
        <w:tc>
          <w:tcPr>
            <w:tcW w:w="2771" w:type="dxa"/>
          </w:tcPr>
          <w:p w14:paraId="290B99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REQ-ENV-002</w:t>
            </w:r>
          </w:p>
        </w:tc>
        <w:tc>
          <w:tcPr>
            <w:tcW w:w="2771" w:type="dxa"/>
          </w:tcPr>
          <w:p w14:paraId="3D1EF2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Screen进程管理</w:t>
            </w:r>
          </w:p>
        </w:tc>
        <w:tc>
          <w:tcPr>
            <w:tcW w:w="2771" w:type="dxa"/>
          </w:tcPr>
          <w:p w14:paraId="6737A0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0F9DB63E" w14:textId="77777777">
        <w:trPr>
          <w:jc w:val="center"/>
        </w:trPr>
        <w:tc>
          <w:tcPr>
            <w:tcW w:w="2771" w:type="dxa"/>
          </w:tcPr>
          <w:p w14:paraId="01AE71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REQ-ENV-003</w:t>
            </w:r>
          </w:p>
        </w:tc>
        <w:tc>
          <w:tcPr>
            <w:tcW w:w="2771" w:type="dxa"/>
          </w:tcPr>
          <w:p w14:paraId="1C3F9C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无sudo部署</w:t>
            </w:r>
          </w:p>
        </w:tc>
        <w:tc>
          <w:tcPr>
            <w:tcW w:w="2771" w:type="dxa"/>
          </w:tcPr>
          <w:p w14:paraId="4F65CE0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24A18C73" w14:textId="77777777">
        <w:trPr>
          <w:jc w:val="center"/>
        </w:trPr>
        <w:tc>
          <w:tcPr>
            <w:tcW w:w="2771" w:type="dxa"/>
          </w:tcPr>
          <w:p w14:paraId="306517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REQ-QA-001</w:t>
            </w:r>
          </w:p>
        </w:tc>
        <w:tc>
          <w:tcPr>
            <w:tcW w:w="2771" w:type="dxa"/>
          </w:tcPr>
          <w:p w14:paraId="3151E4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分层架构</w:t>
            </w:r>
          </w:p>
        </w:tc>
        <w:tc>
          <w:tcPr>
            <w:tcW w:w="2771" w:type="dxa"/>
          </w:tcPr>
          <w:p w14:paraId="2DC2C8E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SYS-REQ-006, SYS-REQ-009</w:t>
            </w:r>
          </w:p>
        </w:tc>
      </w:tr>
      <w:tr w:rsidR="00CD1944" w14:paraId="658152A2" w14:textId="77777777">
        <w:trPr>
          <w:jc w:val="center"/>
        </w:trPr>
        <w:tc>
          <w:tcPr>
            <w:tcW w:w="2771" w:type="dxa"/>
          </w:tcPr>
          <w:p w14:paraId="6495E5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REQ-QA-002</w:t>
            </w:r>
          </w:p>
        </w:tc>
        <w:tc>
          <w:tcPr>
            <w:tcW w:w="2771" w:type="dxa"/>
          </w:tcPr>
          <w:p w14:paraId="658E81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健康检查端点</w:t>
            </w:r>
          </w:p>
        </w:tc>
        <w:tc>
          <w:tcPr>
            <w:tcW w:w="2771" w:type="dxa"/>
          </w:tcPr>
          <w:p w14:paraId="26FD7B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</w:tr>
      <w:tr w:rsidR="00CD1944" w14:paraId="31D1A6E7" w14:textId="77777777">
        <w:trPr>
          <w:jc w:val="center"/>
        </w:trPr>
        <w:tc>
          <w:tcPr>
            <w:tcW w:w="2771" w:type="dxa"/>
          </w:tcPr>
          <w:p w14:paraId="2D4C01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REQ-QA-003</w:t>
            </w:r>
          </w:p>
        </w:tc>
        <w:tc>
          <w:tcPr>
            <w:tcW w:w="2771" w:type="dxa"/>
          </w:tcPr>
          <w:p w14:paraId="57E412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Druid监控面板</w:t>
            </w:r>
          </w:p>
        </w:tc>
        <w:tc>
          <w:tcPr>
            <w:tcW w:w="2771" w:type="dxa"/>
          </w:tcPr>
          <w:p w14:paraId="63A7A7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</w:tr>
      <w:tr w:rsidR="00CD1944" w14:paraId="1DC41279" w14:textId="77777777">
        <w:trPr>
          <w:jc w:val="center"/>
        </w:trPr>
        <w:tc>
          <w:tcPr>
            <w:tcW w:w="2771" w:type="dxa"/>
          </w:tcPr>
          <w:p w14:paraId="52FCB7B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REQ-QA-004</w:t>
            </w:r>
          </w:p>
        </w:tc>
        <w:tc>
          <w:tcPr>
            <w:tcW w:w="2771" w:type="dxa"/>
          </w:tcPr>
          <w:p w14:paraId="4421ED5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keepAlive缓存</w:t>
            </w:r>
          </w:p>
        </w:tc>
        <w:tc>
          <w:tcPr>
            <w:tcW w:w="2771" w:type="dxa"/>
          </w:tcPr>
          <w:p w14:paraId="649AB2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483FF3B3" w14:textId="77777777">
        <w:trPr>
          <w:jc w:val="center"/>
        </w:trPr>
        <w:tc>
          <w:tcPr>
            <w:tcW w:w="2771" w:type="dxa"/>
          </w:tcPr>
          <w:p w14:paraId="06057E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REQ-QA-005</w:t>
            </w:r>
          </w:p>
        </w:tc>
        <w:tc>
          <w:tcPr>
            <w:tcW w:w="2771" w:type="dxa"/>
          </w:tcPr>
          <w:p w14:paraId="1BC2A2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加载动画</w:t>
            </w:r>
          </w:p>
        </w:tc>
        <w:tc>
          <w:tcPr>
            <w:tcW w:w="2771" w:type="dxa"/>
          </w:tcPr>
          <w:p w14:paraId="14D19B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6B5F880F" w14:textId="77777777">
        <w:trPr>
          <w:jc w:val="center"/>
        </w:trPr>
        <w:tc>
          <w:tcPr>
            <w:tcW w:w="2771" w:type="dxa"/>
          </w:tcPr>
          <w:p w14:paraId="5874F7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REQ-QA-006</w:t>
            </w:r>
          </w:p>
        </w:tc>
        <w:tc>
          <w:tcPr>
            <w:tcW w:w="2771" w:type="dxa"/>
          </w:tcPr>
          <w:p w14:paraId="1A3DB78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抽取结果缓存</w:t>
            </w:r>
          </w:p>
        </w:tc>
        <w:tc>
          <w:tcPr>
            <w:tcW w:w="2771" w:type="dxa"/>
          </w:tcPr>
          <w:p w14:paraId="4CB589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618B164E" w14:textId="77777777">
        <w:trPr>
          <w:jc w:val="center"/>
        </w:trPr>
        <w:tc>
          <w:tcPr>
            <w:tcW w:w="2771" w:type="dxa"/>
          </w:tcPr>
          <w:p w14:paraId="4AF394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REQ-QA-007</w:t>
            </w:r>
          </w:p>
        </w:tc>
        <w:tc>
          <w:tcPr>
            <w:tcW w:w="2771" w:type="dxa"/>
          </w:tcPr>
          <w:p w14:paraId="7D9684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三重JSON解析</w:t>
            </w:r>
          </w:p>
        </w:tc>
        <w:tc>
          <w:tcPr>
            <w:tcW w:w="2771" w:type="dxa"/>
          </w:tcPr>
          <w:p w14:paraId="125EFF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</w:tr>
      <w:tr w:rsidR="00CD1944" w14:paraId="0BCDE675" w14:textId="77777777">
        <w:trPr>
          <w:jc w:val="center"/>
        </w:trPr>
        <w:tc>
          <w:tcPr>
            <w:tcW w:w="2771" w:type="dxa"/>
          </w:tcPr>
          <w:p w14:paraId="2FE397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REQ-CON-001</w:t>
            </w:r>
          </w:p>
        </w:tc>
        <w:tc>
          <w:tcPr>
            <w:tcW w:w="2771" w:type="dxa"/>
          </w:tcPr>
          <w:p w14:paraId="493EFD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前端框架</w:t>
            </w:r>
          </w:p>
        </w:tc>
        <w:tc>
          <w:tcPr>
            <w:tcW w:w="2771" w:type="dxa"/>
          </w:tcPr>
          <w:p w14:paraId="108650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7BCFEF0C" w14:textId="77777777">
        <w:trPr>
          <w:jc w:val="center"/>
        </w:trPr>
        <w:tc>
          <w:tcPr>
            <w:tcW w:w="2771" w:type="dxa"/>
          </w:tcPr>
          <w:p w14:paraId="750EBB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REQ-CON-002</w:t>
            </w:r>
          </w:p>
        </w:tc>
        <w:tc>
          <w:tcPr>
            <w:tcW w:w="2771" w:type="dxa"/>
          </w:tcPr>
          <w:p w14:paraId="51482C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后端框架</w:t>
            </w:r>
          </w:p>
        </w:tc>
        <w:tc>
          <w:tcPr>
            <w:tcW w:w="2771" w:type="dxa"/>
          </w:tcPr>
          <w:p w14:paraId="58D844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01181633" w14:textId="77777777">
        <w:trPr>
          <w:jc w:val="center"/>
        </w:trPr>
        <w:tc>
          <w:tcPr>
            <w:tcW w:w="2771" w:type="dxa"/>
          </w:tcPr>
          <w:p w14:paraId="73129A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REQ-CON-003</w:t>
            </w:r>
          </w:p>
        </w:tc>
        <w:tc>
          <w:tcPr>
            <w:tcW w:w="2771" w:type="dxa"/>
          </w:tcPr>
          <w:p w14:paraId="2BC831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算法框架</w:t>
            </w:r>
          </w:p>
        </w:tc>
        <w:tc>
          <w:tcPr>
            <w:tcW w:w="2771" w:type="dxa"/>
          </w:tcPr>
          <w:p w14:paraId="3A198B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62FDB859" w14:textId="77777777">
        <w:trPr>
          <w:jc w:val="center"/>
        </w:trPr>
        <w:tc>
          <w:tcPr>
            <w:tcW w:w="2771" w:type="dxa"/>
          </w:tcPr>
          <w:p w14:paraId="141865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REQ-CON-004</w:t>
            </w:r>
          </w:p>
        </w:tc>
        <w:tc>
          <w:tcPr>
            <w:tcW w:w="2771" w:type="dxa"/>
          </w:tcPr>
          <w:p w14:paraId="0703DA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数据库</w:t>
            </w:r>
          </w:p>
        </w:tc>
        <w:tc>
          <w:tcPr>
            <w:tcW w:w="2771" w:type="dxa"/>
          </w:tcPr>
          <w:p w14:paraId="39F0B9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66805A60" w14:textId="77777777">
        <w:trPr>
          <w:jc w:val="center"/>
        </w:trPr>
        <w:tc>
          <w:tcPr>
            <w:tcW w:w="2771" w:type="dxa"/>
          </w:tcPr>
          <w:p w14:paraId="3A9616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REQ-CON-005</w:t>
            </w:r>
          </w:p>
        </w:tc>
        <w:tc>
          <w:tcPr>
            <w:tcW w:w="2771" w:type="dxa"/>
          </w:tcPr>
          <w:p w14:paraId="2ADDD9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统一响应格式</w:t>
            </w:r>
          </w:p>
        </w:tc>
        <w:tc>
          <w:tcPr>
            <w:tcW w:w="2771" w:type="dxa"/>
          </w:tcPr>
          <w:p w14:paraId="1BECCC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6B37BDA2" w14:textId="77777777">
        <w:trPr>
          <w:jc w:val="center"/>
        </w:trPr>
        <w:tc>
          <w:tcPr>
            <w:tcW w:w="2771" w:type="dxa"/>
          </w:tcPr>
          <w:p w14:paraId="651800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REQ-CON-006</w:t>
            </w:r>
          </w:p>
        </w:tc>
        <w:tc>
          <w:tcPr>
            <w:tcW w:w="2771" w:type="dxa"/>
          </w:tcPr>
          <w:p w14:paraId="64DCB53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JSON传输</w:t>
            </w:r>
          </w:p>
        </w:tc>
        <w:tc>
          <w:tcPr>
            <w:tcW w:w="2771" w:type="dxa"/>
          </w:tcPr>
          <w:p w14:paraId="0221F1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</w:tr>
      <w:tr w:rsidR="00CD1944" w14:paraId="726B125C" w14:textId="77777777">
        <w:trPr>
          <w:jc w:val="center"/>
        </w:trPr>
        <w:tc>
          <w:tcPr>
            <w:tcW w:w="2771" w:type="dxa"/>
          </w:tcPr>
          <w:p w14:paraId="5472E4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REQ-PER-001</w:t>
            </w:r>
          </w:p>
        </w:tc>
        <w:tc>
          <w:tcPr>
            <w:tcW w:w="2771" w:type="dxa"/>
          </w:tcPr>
          <w:p w14:paraId="56ACE6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登录界面</w:t>
            </w:r>
          </w:p>
        </w:tc>
        <w:tc>
          <w:tcPr>
            <w:tcW w:w="2771" w:type="dxa"/>
          </w:tcPr>
          <w:p w14:paraId="4205C5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</w:tr>
      <w:tr w:rsidR="00CD1944" w14:paraId="6D5926FB" w14:textId="77777777">
        <w:trPr>
          <w:jc w:val="center"/>
        </w:trPr>
        <w:tc>
          <w:tcPr>
            <w:tcW w:w="2771" w:type="dxa"/>
          </w:tcPr>
          <w:p w14:paraId="10AC55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REQ-PER-002</w:t>
            </w:r>
          </w:p>
        </w:tc>
        <w:tc>
          <w:tcPr>
            <w:tcW w:w="2771" w:type="dxa"/>
          </w:tcPr>
          <w:p w14:paraId="3E5E8F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中文界面</w:t>
            </w:r>
          </w:p>
        </w:tc>
        <w:tc>
          <w:tcPr>
            <w:tcW w:w="2771" w:type="dxa"/>
          </w:tcPr>
          <w:p w14:paraId="4CB2404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36B226C4" w14:textId="77777777">
        <w:trPr>
          <w:jc w:val="center"/>
        </w:trPr>
        <w:tc>
          <w:tcPr>
            <w:tcW w:w="2771" w:type="dxa"/>
          </w:tcPr>
          <w:p w14:paraId="10394B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REQ-PER-003</w:t>
            </w:r>
          </w:p>
        </w:tc>
        <w:tc>
          <w:tcPr>
            <w:tcW w:w="2771" w:type="dxa"/>
          </w:tcPr>
          <w:p w14:paraId="01199D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三栏布局</w:t>
            </w:r>
          </w:p>
        </w:tc>
        <w:tc>
          <w:tcPr>
            <w:tcW w:w="2771" w:type="dxa"/>
          </w:tcPr>
          <w:p w14:paraId="4EB5F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64FEBE13" w14:textId="77777777">
        <w:trPr>
          <w:jc w:val="center"/>
        </w:trPr>
        <w:tc>
          <w:tcPr>
            <w:tcW w:w="2771" w:type="dxa"/>
          </w:tcPr>
          <w:p w14:paraId="6B85FDE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REQ-SUP-001</w:t>
            </w:r>
          </w:p>
        </w:tc>
        <w:tc>
          <w:tcPr>
            <w:tcW w:w="2771" w:type="dxa"/>
          </w:tcPr>
          <w:p w14:paraId="0E6A52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一键部署脚本</w:t>
            </w:r>
          </w:p>
        </w:tc>
        <w:tc>
          <w:tcPr>
            <w:tcW w:w="2771" w:type="dxa"/>
          </w:tcPr>
          <w:p w14:paraId="1FE9B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0B22BDB1" w14:textId="77777777">
        <w:trPr>
          <w:jc w:val="center"/>
        </w:trPr>
        <w:tc>
          <w:tcPr>
            <w:tcW w:w="2771" w:type="dxa"/>
          </w:tcPr>
          <w:p w14:paraId="1BCED8A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REQ-SUP-002</w:t>
            </w:r>
          </w:p>
        </w:tc>
        <w:tc>
          <w:tcPr>
            <w:tcW w:w="2771" w:type="dxa"/>
          </w:tcPr>
          <w:p w14:paraId="695AAB9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运维脚本</w:t>
            </w:r>
          </w:p>
        </w:tc>
        <w:tc>
          <w:tcPr>
            <w:tcW w:w="2771" w:type="dxa"/>
          </w:tcPr>
          <w:p w14:paraId="5676157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21FDB83C" w14:textId="77777777">
        <w:trPr>
          <w:jc w:val="center"/>
        </w:trPr>
        <w:tc>
          <w:tcPr>
            <w:tcW w:w="2771" w:type="dxa"/>
          </w:tcPr>
          <w:p w14:paraId="4ED3F7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REQ-SUP-003</w:t>
            </w:r>
          </w:p>
        </w:tc>
        <w:tc>
          <w:tcPr>
            <w:tcW w:w="2771" w:type="dxa"/>
          </w:tcPr>
          <w:p w14:paraId="34B7DB0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日志查看脚本</w:t>
            </w:r>
          </w:p>
        </w:tc>
        <w:tc>
          <w:tcPr>
            <w:tcW w:w="2771" w:type="dxa"/>
          </w:tcPr>
          <w:p w14:paraId="0C5B349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SYS-REQ-009</w:t>
            </w:r>
          </w:p>
        </w:tc>
      </w:tr>
      <w:tr w:rsidR="00CD1944" w14:paraId="2155920C" w14:textId="77777777">
        <w:trPr>
          <w:jc w:val="center"/>
        </w:trPr>
        <w:tc>
          <w:tcPr>
            <w:tcW w:w="2771" w:type="dxa"/>
          </w:tcPr>
          <w:p w14:paraId="1D91A9C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REQ-PKG-001</w:t>
            </w:r>
          </w:p>
        </w:tc>
        <w:tc>
          <w:tcPr>
            <w:tcW w:w="2771" w:type="dxa"/>
          </w:tcPr>
          <w:p w14:paraId="782B9B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部署包完整性</w:t>
            </w:r>
          </w:p>
        </w:tc>
        <w:tc>
          <w:tcPr>
            <w:tcW w:w="2771" w:type="dxa"/>
          </w:tcPr>
          <w:p w14:paraId="3C0B87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5073EA04" w14:textId="77777777">
        <w:trPr>
          <w:jc w:val="center"/>
        </w:trPr>
        <w:tc>
          <w:tcPr>
            <w:tcW w:w="2771" w:type="dxa"/>
          </w:tcPr>
          <w:p w14:paraId="6AD088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REQ-PKG-002</w:t>
            </w:r>
          </w:p>
        </w:tc>
        <w:tc>
          <w:tcPr>
            <w:tcW w:w="2771" w:type="dxa"/>
          </w:tcPr>
          <w:p w14:paraId="5D1F4A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前端构建产物</w:t>
            </w:r>
          </w:p>
        </w:tc>
        <w:tc>
          <w:tcPr>
            <w:tcW w:w="2771" w:type="dxa"/>
          </w:tcPr>
          <w:p w14:paraId="146A636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212F00DE" w14:textId="77777777">
        <w:trPr>
          <w:jc w:val="center"/>
        </w:trPr>
        <w:tc>
          <w:tcPr>
            <w:tcW w:w="2771" w:type="dxa"/>
          </w:tcPr>
          <w:p w14:paraId="09E56A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REQ-PKG-003</w:t>
            </w:r>
          </w:p>
        </w:tc>
        <w:tc>
          <w:tcPr>
            <w:tcW w:w="2771" w:type="dxa"/>
          </w:tcPr>
          <w:p w14:paraId="4133A2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后端构建产物</w:t>
            </w:r>
          </w:p>
        </w:tc>
        <w:tc>
          <w:tcPr>
            <w:tcW w:w="2771" w:type="dxa"/>
          </w:tcPr>
          <w:p w14:paraId="74EF738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</w:tr>
      <w:tr w:rsidR="00CD1944" w14:paraId="68A3ACA1" w14:textId="77777777">
        <w:trPr>
          <w:jc w:val="center"/>
        </w:trPr>
        <w:tc>
          <w:tcPr>
            <w:tcW w:w="2771" w:type="dxa"/>
          </w:tcPr>
          <w:p w14:paraId="234118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REQ-OTH-001</w:t>
            </w:r>
          </w:p>
        </w:tc>
        <w:tc>
          <w:tcPr>
            <w:tcW w:w="2771" w:type="dxa"/>
          </w:tcPr>
          <w:p w14:paraId="1360FC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多编码文件读取</w:t>
            </w:r>
          </w:p>
        </w:tc>
        <w:tc>
          <w:tcPr>
            <w:tcW w:w="2771" w:type="dxa"/>
          </w:tcPr>
          <w:p w14:paraId="0AD3565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5188EA81" w14:textId="77777777">
        <w:trPr>
          <w:jc w:val="center"/>
        </w:trPr>
        <w:tc>
          <w:tcPr>
            <w:tcW w:w="2771" w:type="dxa"/>
          </w:tcPr>
          <w:p w14:paraId="6A228D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REQ-OTH-002</w:t>
            </w:r>
          </w:p>
        </w:tc>
        <w:tc>
          <w:tcPr>
            <w:tcW w:w="2771" w:type="dxa"/>
          </w:tcPr>
          <w:p w14:paraId="4AA31DD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图文报展示</w:t>
            </w:r>
          </w:p>
        </w:tc>
        <w:tc>
          <w:tcPr>
            <w:tcW w:w="2771" w:type="dxa"/>
          </w:tcPr>
          <w:p w14:paraId="6EBC86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</w:tr>
      <w:tr w:rsidR="00CD1944" w14:paraId="4A628E61" w14:textId="77777777">
        <w:trPr>
          <w:jc w:val="center"/>
        </w:trPr>
        <w:tc>
          <w:tcPr>
            <w:tcW w:w="2771" w:type="dxa"/>
          </w:tcPr>
          <w:p w14:paraId="0C9930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REQ-OTH-003</w:t>
            </w:r>
          </w:p>
        </w:tc>
        <w:tc>
          <w:tcPr>
            <w:tcW w:w="2771" w:type="dxa"/>
          </w:tcPr>
          <w:p w14:paraId="6BE2BB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Markdown渲染</w:t>
            </w:r>
          </w:p>
        </w:tc>
        <w:tc>
          <w:tcPr>
            <w:tcW w:w="2771" w:type="dxa"/>
          </w:tcPr>
          <w:p w14:paraId="744306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SYS-REQ-004</w:t>
            </w:r>
          </w:p>
        </w:tc>
      </w:tr>
      <w:tr w:rsidR="00CD1944" w14:paraId="34372C0D" w14:textId="77777777">
        <w:trPr>
          <w:jc w:val="center"/>
        </w:trPr>
        <w:tc>
          <w:tcPr>
            <w:tcW w:w="2771" w:type="dxa"/>
          </w:tcPr>
          <w:p w14:paraId="41FD00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REQ-STAT-001</w:t>
            </w:r>
          </w:p>
        </w:tc>
        <w:tc>
          <w:tcPr>
            <w:tcW w:w="2771" w:type="dxa"/>
          </w:tcPr>
          <w:p w14:paraId="21FA79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数据概览统计</w:t>
            </w:r>
          </w:p>
        </w:tc>
        <w:tc>
          <w:tcPr>
            <w:tcW w:w="2771" w:type="dxa"/>
          </w:tcPr>
          <w:p w14:paraId="211EC3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224F46D2" w14:textId="77777777">
        <w:trPr>
          <w:jc w:val="center"/>
        </w:trPr>
        <w:tc>
          <w:tcPr>
            <w:tcW w:w="2771" w:type="dxa"/>
          </w:tcPr>
          <w:p w14:paraId="43A1C8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REQ-STAT-002</w:t>
            </w:r>
          </w:p>
        </w:tc>
        <w:tc>
          <w:tcPr>
            <w:tcW w:w="2771" w:type="dxa"/>
          </w:tcPr>
          <w:p w14:paraId="309DCD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分类分布统计</w:t>
            </w:r>
          </w:p>
        </w:tc>
        <w:tc>
          <w:tcPr>
            <w:tcW w:w="2771" w:type="dxa"/>
          </w:tcPr>
          <w:p w14:paraId="30EA29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41396B11" w14:textId="77777777">
        <w:trPr>
          <w:jc w:val="center"/>
        </w:trPr>
        <w:tc>
          <w:tcPr>
            <w:tcW w:w="2771" w:type="dxa"/>
          </w:tcPr>
          <w:p w14:paraId="565CAA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REQ-STAT-003</w:t>
            </w:r>
          </w:p>
        </w:tc>
        <w:tc>
          <w:tcPr>
            <w:tcW w:w="2771" w:type="dxa"/>
          </w:tcPr>
          <w:p w14:paraId="3C18E8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模态分布统计</w:t>
            </w:r>
          </w:p>
        </w:tc>
        <w:tc>
          <w:tcPr>
            <w:tcW w:w="2771" w:type="dxa"/>
          </w:tcPr>
          <w:p w14:paraId="228E1E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3911A2CC" w14:textId="77777777">
        <w:trPr>
          <w:jc w:val="center"/>
        </w:trPr>
        <w:tc>
          <w:tcPr>
            <w:tcW w:w="2771" w:type="dxa"/>
          </w:tcPr>
          <w:p w14:paraId="52CD32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REQ-STAT-004</w:t>
            </w:r>
          </w:p>
        </w:tc>
        <w:tc>
          <w:tcPr>
            <w:tcW w:w="2771" w:type="dxa"/>
          </w:tcPr>
          <w:p w14:paraId="251A5B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时间分布统计</w:t>
            </w:r>
          </w:p>
        </w:tc>
        <w:tc>
          <w:tcPr>
            <w:tcW w:w="2771" w:type="dxa"/>
          </w:tcPr>
          <w:p w14:paraId="7F45EF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08A147CD" w14:textId="77777777">
        <w:trPr>
          <w:jc w:val="center"/>
        </w:trPr>
        <w:tc>
          <w:tcPr>
            <w:tcW w:w="2771" w:type="dxa"/>
          </w:tcPr>
          <w:p w14:paraId="749F4E5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REQ-STAT-005</w:t>
            </w:r>
          </w:p>
        </w:tc>
        <w:tc>
          <w:tcPr>
            <w:tcW w:w="2771" w:type="dxa"/>
          </w:tcPr>
          <w:p w14:paraId="1E8D3E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抽取进度统计</w:t>
            </w:r>
          </w:p>
        </w:tc>
        <w:tc>
          <w:tcPr>
            <w:tcW w:w="2771" w:type="dxa"/>
          </w:tcPr>
          <w:p w14:paraId="2BA233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5DBF148A" w14:textId="77777777">
        <w:trPr>
          <w:jc w:val="center"/>
        </w:trPr>
        <w:tc>
          <w:tcPr>
            <w:tcW w:w="2771" w:type="dxa"/>
          </w:tcPr>
          <w:p w14:paraId="2E4C3C3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REQ-STAT-006</w:t>
            </w:r>
          </w:p>
        </w:tc>
        <w:tc>
          <w:tcPr>
            <w:tcW w:w="2771" w:type="dxa"/>
          </w:tcPr>
          <w:p w14:paraId="3DAE10E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热门标签统计</w:t>
            </w:r>
          </w:p>
        </w:tc>
        <w:tc>
          <w:tcPr>
            <w:tcW w:w="2771" w:type="dxa"/>
          </w:tcPr>
          <w:p w14:paraId="59CB0D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15EEF4F6" w14:textId="77777777">
        <w:trPr>
          <w:jc w:val="center"/>
        </w:trPr>
        <w:tc>
          <w:tcPr>
            <w:tcW w:w="2771" w:type="dxa"/>
          </w:tcPr>
          <w:p w14:paraId="0683D3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REQ-STAT-007</w:t>
            </w:r>
          </w:p>
        </w:tc>
        <w:tc>
          <w:tcPr>
            <w:tcW w:w="2771" w:type="dxa"/>
          </w:tcPr>
          <w:p w14:paraId="0A65936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实体分布统计</w:t>
            </w:r>
          </w:p>
        </w:tc>
        <w:tc>
          <w:tcPr>
            <w:tcW w:w="2771" w:type="dxa"/>
          </w:tcPr>
          <w:p w14:paraId="75D560C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0747FA17" w14:textId="77777777">
        <w:trPr>
          <w:jc w:val="center"/>
        </w:trPr>
        <w:tc>
          <w:tcPr>
            <w:tcW w:w="2771" w:type="dxa"/>
          </w:tcPr>
          <w:p w14:paraId="0B3831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REQ-STAT-008</w:t>
            </w:r>
          </w:p>
        </w:tc>
        <w:tc>
          <w:tcPr>
            <w:tcW w:w="2771" w:type="dxa"/>
          </w:tcPr>
          <w:p w14:paraId="05C61A5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近期融合统计</w:t>
            </w:r>
          </w:p>
        </w:tc>
        <w:tc>
          <w:tcPr>
            <w:tcW w:w="2771" w:type="dxa"/>
          </w:tcPr>
          <w:p w14:paraId="1BEDA7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</w:tr>
      <w:tr w:rsidR="00CD1944" w14:paraId="0EF07E8F" w14:textId="77777777">
        <w:trPr>
          <w:jc w:val="center"/>
        </w:trPr>
        <w:tc>
          <w:tcPr>
            <w:tcW w:w="2771" w:type="dxa"/>
          </w:tcPr>
          <w:p w14:paraId="6F51F9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REQ-INTEL-001</w:t>
            </w:r>
          </w:p>
        </w:tc>
        <w:tc>
          <w:tcPr>
            <w:tcW w:w="2771" w:type="dxa"/>
          </w:tcPr>
          <w:p w14:paraId="36D6F57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知识图谱构建</w:t>
            </w:r>
          </w:p>
        </w:tc>
        <w:tc>
          <w:tcPr>
            <w:tcW w:w="2771" w:type="dxa"/>
          </w:tcPr>
          <w:p w14:paraId="6F93AA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4342E58F" w14:textId="77777777">
        <w:trPr>
          <w:jc w:val="center"/>
        </w:trPr>
        <w:tc>
          <w:tcPr>
            <w:tcW w:w="2771" w:type="dxa"/>
          </w:tcPr>
          <w:p w14:paraId="3B33FD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REQ-INTEL-002</w:t>
            </w:r>
          </w:p>
        </w:tc>
        <w:tc>
          <w:tcPr>
            <w:tcW w:w="2771" w:type="dxa"/>
          </w:tcPr>
          <w:p w14:paraId="54A06B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知识图谱查询</w:t>
            </w:r>
          </w:p>
        </w:tc>
        <w:tc>
          <w:tcPr>
            <w:tcW w:w="2771" w:type="dxa"/>
          </w:tcPr>
          <w:p w14:paraId="2947D1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5B813105" w14:textId="77777777">
        <w:trPr>
          <w:jc w:val="center"/>
        </w:trPr>
        <w:tc>
          <w:tcPr>
            <w:tcW w:w="2771" w:type="dxa"/>
          </w:tcPr>
          <w:p w14:paraId="786D7C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REQ-INTEL-003</w:t>
            </w:r>
          </w:p>
        </w:tc>
        <w:tc>
          <w:tcPr>
            <w:tcW w:w="2771" w:type="dxa"/>
          </w:tcPr>
          <w:p w14:paraId="1B49A8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实体详情查询</w:t>
            </w:r>
          </w:p>
        </w:tc>
        <w:tc>
          <w:tcPr>
            <w:tcW w:w="2771" w:type="dxa"/>
          </w:tcPr>
          <w:p w14:paraId="73DF60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6C86FE80" w14:textId="77777777">
        <w:trPr>
          <w:jc w:val="center"/>
        </w:trPr>
        <w:tc>
          <w:tcPr>
            <w:tcW w:w="2771" w:type="dxa"/>
          </w:tcPr>
          <w:p w14:paraId="064267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REQ-INTEL-004</w:t>
            </w:r>
          </w:p>
        </w:tc>
        <w:tc>
          <w:tcPr>
            <w:tcW w:w="2771" w:type="dxa"/>
          </w:tcPr>
          <w:p w14:paraId="3C800B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事件时间线构建</w:t>
            </w:r>
          </w:p>
        </w:tc>
        <w:tc>
          <w:tcPr>
            <w:tcW w:w="2771" w:type="dxa"/>
          </w:tcPr>
          <w:p w14:paraId="174C7D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5DD44276" w14:textId="77777777">
        <w:trPr>
          <w:jc w:val="center"/>
        </w:trPr>
        <w:tc>
          <w:tcPr>
            <w:tcW w:w="2771" w:type="dxa"/>
          </w:tcPr>
          <w:p w14:paraId="11DE70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REQ-INTEL-005</w:t>
            </w:r>
          </w:p>
        </w:tc>
        <w:tc>
          <w:tcPr>
            <w:tcW w:w="2771" w:type="dxa"/>
          </w:tcPr>
          <w:p w14:paraId="1D9A75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事件时间线查询</w:t>
            </w:r>
          </w:p>
        </w:tc>
        <w:tc>
          <w:tcPr>
            <w:tcW w:w="2771" w:type="dxa"/>
          </w:tcPr>
          <w:p w14:paraId="49A86F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6118EC53" w14:textId="77777777">
        <w:trPr>
          <w:jc w:val="center"/>
        </w:trPr>
        <w:tc>
          <w:tcPr>
            <w:tcW w:w="2771" w:type="dxa"/>
          </w:tcPr>
          <w:p w14:paraId="330692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REQ-INTEL-006</w:t>
            </w:r>
          </w:p>
        </w:tc>
        <w:tc>
          <w:tcPr>
            <w:tcW w:w="2771" w:type="dxa"/>
          </w:tcPr>
          <w:p w14:paraId="1E356F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事件详情查询</w:t>
            </w:r>
          </w:p>
        </w:tc>
        <w:tc>
          <w:tcPr>
            <w:tcW w:w="2771" w:type="dxa"/>
          </w:tcPr>
          <w:p w14:paraId="0311E8B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15CA9E63" w14:textId="77777777">
        <w:trPr>
          <w:jc w:val="center"/>
        </w:trPr>
        <w:tc>
          <w:tcPr>
            <w:tcW w:w="2771" w:type="dxa"/>
          </w:tcPr>
          <w:p w14:paraId="142F09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REQ-INTEL-007</w:t>
            </w:r>
          </w:p>
        </w:tc>
        <w:tc>
          <w:tcPr>
            <w:tcW w:w="2771" w:type="dxa"/>
          </w:tcPr>
          <w:p w14:paraId="6B7BA4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热力图数据查询</w:t>
            </w:r>
          </w:p>
        </w:tc>
        <w:tc>
          <w:tcPr>
            <w:tcW w:w="2771" w:type="dxa"/>
          </w:tcPr>
          <w:p w14:paraId="016835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76E38417" w14:textId="77777777">
        <w:trPr>
          <w:jc w:val="center"/>
        </w:trPr>
        <w:tc>
          <w:tcPr>
            <w:tcW w:w="2771" w:type="dxa"/>
          </w:tcPr>
          <w:p w14:paraId="192AF1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REQ-INTEL-008</w:t>
            </w:r>
          </w:p>
        </w:tc>
        <w:tc>
          <w:tcPr>
            <w:tcW w:w="2771" w:type="dxa"/>
          </w:tcPr>
          <w:p w14:paraId="1F787B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区域详情查询</w:t>
            </w:r>
          </w:p>
        </w:tc>
        <w:tc>
          <w:tcPr>
            <w:tcW w:w="2771" w:type="dxa"/>
          </w:tcPr>
          <w:p w14:paraId="6C398D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</w:tr>
      <w:tr w:rsidR="00CD1944" w14:paraId="508BADA8" w14:textId="77777777">
        <w:trPr>
          <w:jc w:val="center"/>
        </w:trPr>
        <w:tc>
          <w:tcPr>
            <w:tcW w:w="2771" w:type="dxa"/>
          </w:tcPr>
          <w:p w14:paraId="114F606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REQ-TRACK-001</w:t>
            </w:r>
          </w:p>
        </w:tc>
        <w:tc>
          <w:tcPr>
            <w:tcW w:w="2771" w:type="dxa"/>
          </w:tcPr>
          <w:p w14:paraId="2D3298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目标列表查询</w:t>
            </w:r>
          </w:p>
        </w:tc>
        <w:tc>
          <w:tcPr>
            <w:tcW w:w="2771" w:type="dxa"/>
          </w:tcPr>
          <w:p w14:paraId="09099A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64A91498" w14:textId="77777777">
        <w:trPr>
          <w:jc w:val="center"/>
        </w:trPr>
        <w:tc>
          <w:tcPr>
            <w:tcW w:w="2771" w:type="dxa"/>
          </w:tcPr>
          <w:p w14:paraId="1991E6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REQ-TRACK-002</w:t>
            </w:r>
          </w:p>
        </w:tc>
        <w:tc>
          <w:tcPr>
            <w:tcW w:w="2771" w:type="dxa"/>
          </w:tcPr>
          <w:p w14:paraId="0D4054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目标详情查询</w:t>
            </w:r>
          </w:p>
        </w:tc>
        <w:tc>
          <w:tcPr>
            <w:tcW w:w="2771" w:type="dxa"/>
          </w:tcPr>
          <w:p w14:paraId="77F3F2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231D7037" w14:textId="77777777">
        <w:trPr>
          <w:jc w:val="center"/>
        </w:trPr>
        <w:tc>
          <w:tcPr>
            <w:tcW w:w="2771" w:type="dxa"/>
          </w:tcPr>
          <w:p w14:paraId="4587FDE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REQ-TRACK-003</w:t>
            </w:r>
          </w:p>
        </w:tc>
        <w:tc>
          <w:tcPr>
            <w:tcW w:w="2771" w:type="dxa"/>
          </w:tcPr>
          <w:p w14:paraId="0D25973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目标历史轨迹查询</w:t>
            </w:r>
          </w:p>
        </w:tc>
        <w:tc>
          <w:tcPr>
            <w:tcW w:w="2771" w:type="dxa"/>
          </w:tcPr>
          <w:p w14:paraId="7625CC5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4499DB2E" w14:textId="77777777">
        <w:trPr>
          <w:jc w:val="center"/>
        </w:trPr>
        <w:tc>
          <w:tcPr>
            <w:tcW w:w="2771" w:type="dxa"/>
          </w:tcPr>
          <w:p w14:paraId="3B66A7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REQ-TRACK-004</w:t>
            </w:r>
          </w:p>
        </w:tc>
        <w:tc>
          <w:tcPr>
            <w:tcW w:w="2771" w:type="dxa"/>
          </w:tcPr>
          <w:p w14:paraId="6C32CCD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轨迹预测</w:t>
            </w:r>
          </w:p>
        </w:tc>
        <w:tc>
          <w:tcPr>
            <w:tcW w:w="2771" w:type="dxa"/>
          </w:tcPr>
          <w:p w14:paraId="73E8C9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5B81B86C" w14:textId="77777777">
        <w:trPr>
          <w:jc w:val="center"/>
        </w:trPr>
        <w:tc>
          <w:tcPr>
            <w:tcW w:w="2771" w:type="dxa"/>
          </w:tcPr>
          <w:p w14:paraId="5D7A5F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REQ-TRACK-005</w:t>
            </w:r>
          </w:p>
        </w:tc>
        <w:tc>
          <w:tcPr>
            <w:tcW w:w="2771" w:type="dxa"/>
          </w:tcPr>
          <w:p w14:paraId="3AB58C9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实时位置推送</w:t>
            </w:r>
          </w:p>
        </w:tc>
        <w:tc>
          <w:tcPr>
            <w:tcW w:w="2771" w:type="dxa"/>
          </w:tcPr>
          <w:p w14:paraId="61DFA3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1338845E" w14:textId="77777777">
        <w:trPr>
          <w:jc w:val="center"/>
        </w:trPr>
        <w:tc>
          <w:tcPr>
            <w:tcW w:w="2771" w:type="dxa"/>
          </w:tcPr>
          <w:p w14:paraId="1A8CF1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REQ-TRACK-006</w:t>
            </w:r>
          </w:p>
        </w:tc>
        <w:tc>
          <w:tcPr>
            <w:tcW w:w="2771" w:type="dxa"/>
          </w:tcPr>
          <w:p w14:paraId="2C0A8BE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回放数据加载</w:t>
            </w:r>
          </w:p>
        </w:tc>
        <w:tc>
          <w:tcPr>
            <w:tcW w:w="2771" w:type="dxa"/>
          </w:tcPr>
          <w:p w14:paraId="2BA5D06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548E0E82" w14:textId="77777777">
        <w:trPr>
          <w:jc w:val="center"/>
        </w:trPr>
        <w:tc>
          <w:tcPr>
            <w:tcW w:w="2771" w:type="dxa"/>
          </w:tcPr>
          <w:p w14:paraId="7A3ABD2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REQ-TRACK-007</w:t>
            </w:r>
          </w:p>
        </w:tc>
        <w:tc>
          <w:tcPr>
            <w:tcW w:w="2771" w:type="dxa"/>
          </w:tcPr>
          <w:p w14:paraId="3A7835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多目标叠加展示</w:t>
            </w:r>
          </w:p>
        </w:tc>
        <w:tc>
          <w:tcPr>
            <w:tcW w:w="2771" w:type="dxa"/>
          </w:tcPr>
          <w:p w14:paraId="30AC1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2EE80E12" w14:textId="77777777">
        <w:trPr>
          <w:jc w:val="center"/>
        </w:trPr>
        <w:tc>
          <w:tcPr>
            <w:tcW w:w="2771" w:type="dxa"/>
          </w:tcPr>
          <w:p w14:paraId="68CF72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REQ-TRACK-008</w:t>
            </w:r>
          </w:p>
        </w:tc>
        <w:tc>
          <w:tcPr>
            <w:tcW w:w="2771" w:type="dxa"/>
          </w:tcPr>
          <w:p w14:paraId="795970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行军统计分析</w:t>
            </w:r>
          </w:p>
        </w:tc>
        <w:tc>
          <w:tcPr>
            <w:tcW w:w="2771" w:type="dxa"/>
          </w:tcPr>
          <w:p w14:paraId="77450B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502CDB25" w14:textId="77777777">
        <w:trPr>
          <w:jc w:val="center"/>
        </w:trPr>
        <w:tc>
          <w:tcPr>
            <w:tcW w:w="2771" w:type="dxa"/>
          </w:tcPr>
          <w:p w14:paraId="1770833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REQ-TRACK-009</w:t>
            </w:r>
          </w:p>
        </w:tc>
        <w:tc>
          <w:tcPr>
            <w:tcW w:w="2771" w:type="dxa"/>
          </w:tcPr>
          <w:p w14:paraId="52666A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集结地分析</w:t>
            </w:r>
          </w:p>
        </w:tc>
        <w:tc>
          <w:tcPr>
            <w:tcW w:w="2771" w:type="dxa"/>
          </w:tcPr>
          <w:p w14:paraId="3E1895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48506E5A" w14:textId="77777777">
        <w:trPr>
          <w:jc w:val="center"/>
        </w:trPr>
        <w:tc>
          <w:tcPr>
            <w:tcW w:w="2771" w:type="dxa"/>
          </w:tcPr>
          <w:p w14:paraId="63DFED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REQ-TRACK-010</w:t>
            </w:r>
          </w:p>
        </w:tc>
        <w:tc>
          <w:tcPr>
            <w:tcW w:w="2771" w:type="dxa"/>
          </w:tcPr>
          <w:p w14:paraId="20A2CB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时间规律分析</w:t>
            </w:r>
          </w:p>
        </w:tc>
        <w:tc>
          <w:tcPr>
            <w:tcW w:w="2771" w:type="dxa"/>
          </w:tcPr>
          <w:p w14:paraId="206E737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5A0F4A63" w14:textId="77777777">
        <w:trPr>
          <w:jc w:val="center"/>
        </w:trPr>
        <w:tc>
          <w:tcPr>
            <w:tcW w:w="2771" w:type="dxa"/>
          </w:tcPr>
          <w:p w14:paraId="50A64F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REQ-TRACK-011</w:t>
            </w:r>
          </w:p>
        </w:tc>
        <w:tc>
          <w:tcPr>
            <w:tcW w:w="2771" w:type="dxa"/>
          </w:tcPr>
          <w:p w14:paraId="1745F0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路线分析</w:t>
            </w:r>
          </w:p>
        </w:tc>
        <w:tc>
          <w:tcPr>
            <w:tcW w:w="2771" w:type="dxa"/>
          </w:tcPr>
          <w:p w14:paraId="711F55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3925C092" w14:textId="77777777">
        <w:trPr>
          <w:jc w:val="center"/>
        </w:trPr>
        <w:tc>
          <w:tcPr>
            <w:tcW w:w="2771" w:type="dxa"/>
          </w:tcPr>
          <w:p w14:paraId="17A590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REQ-TRACK-012</w:t>
            </w:r>
          </w:p>
        </w:tc>
        <w:tc>
          <w:tcPr>
            <w:tcW w:w="2771" w:type="dxa"/>
          </w:tcPr>
          <w:p w14:paraId="459DE0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异常检测</w:t>
            </w:r>
          </w:p>
        </w:tc>
        <w:tc>
          <w:tcPr>
            <w:tcW w:w="2771" w:type="dxa"/>
          </w:tcPr>
          <w:p w14:paraId="54AAD7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6A4FF295" w14:textId="77777777">
        <w:trPr>
          <w:jc w:val="center"/>
        </w:trPr>
        <w:tc>
          <w:tcPr>
            <w:tcW w:w="2771" w:type="dxa"/>
          </w:tcPr>
          <w:p w14:paraId="785966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REQ-TRACK-013</w:t>
            </w:r>
          </w:p>
        </w:tc>
        <w:tc>
          <w:tcPr>
            <w:tcW w:w="2771" w:type="dxa"/>
          </w:tcPr>
          <w:p w14:paraId="18BDFE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相似目标匹配</w:t>
            </w:r>
          </w:p>
        </w:tc>
        <w:tc>
          <w:tcPr>
            <w:tcW w:w="2771" w:type="dxa"/>
          </w:tcPr>
          <w:p w14:paraId="4BDCA2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SYS-REQ-013</w:t>
            </w:r>
          </w:p>
        </w:tc>
      </w:tr>
      <w:tr w:rsidR="00CD1944" w14:paraId="1FD77B98" w14:textId="77777777">
        <w:trPr>
          <w:jc w:val="center"/>
        </w:trPr>
        <w:tc>
          <w:tcPr>
            <w:tcW w:w="2771" w:type="dxa"/>
          </w:tcPr>
          <w:p w14:paraId="181A26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REQ-ALERT-001</w:t>
            </w:r>
          </w:p>
        </w:tc>
        <w:tc>
          <w:tcPr>
            <w:tcW w:w="2771" w:type="dxa"/>
          </w:tcPr>
          <w:p w14:paraId="3E4F7D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告警规则列表查询</w:t>
            </w:r>
          </w:p>
        </w:tc>
        <w:tc>
          <w:tcPr>
            <w:tcW w:w="2771" w:type="dxa"/>
          </w:tcPr>
          <w:p w14:paraId="0A815C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23996B87" w14:textId="77777777">
        <w:trPr>
          <w:jc w:val="center"/>
        </w:trPr>
        <w:tc>
          <w:tcPr>
            <w:tcW w:w="2771" w:type="dxa"/>
          </w:tcPr>
          <w:p w14:paraId="28AD3B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REQ-ALERT-002</w:t>
            </w:r>
          </w:p>
        </w:tc>
        <w:tc>
          <w:tcPr>
            <w:tcW w:w="2771" w:type="dxa"/>
          </w:tcPr>
          <w:p w14:paraId="18C6051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创建告警规则</w:t>
            </w:r>
          </w:p>
        </w:tc>
        <w:tc>
          <w:tcPr>
            <w:tcW w:w="2771" w:type="dxa"/>
          </w:tcPr>
          <w:p w14:paraId="7FBD7E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1DEF376C" w14:textId="77777777">
        <w:trPr>
          <w:jc w:val="center"/>
        </w:trPr>
        <w:tc>
          <w:tcPr>
            <w:tcW w:w="2771" w:type="dxa"/>
          </w:tcPr>
          <w:p w14:paraId="4FBED3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REQ-ALERT-003</w:t>
            </w:r>
          </w:p>
        </w:tc>
        <w:tc>
          <w:tcPr>
            <w:tcW w:w="2771" w:type="dxa"/>
          </w:tcPr>
          <w:p w14:paraId="66C52EA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更新告警规则</w:t>
            </w:r>
          </w:p>
        </w:tc>
        <w:tc>
          <w:tcPr>
            <w:tcW w:w="2771" w:type="dxa"/>
          </w:tcPr>
          <w:p w14:paraId="359B32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4A6EDDE8" w14:textId="77777777">
        <w:trPr>
          <w:jc w:val="center"/>
        </w:trPr>
        <w:tc>
          <w:tcPr>
            <w:tcW w:w="2771" w:type="dxa"/>
          </w:tcPr>
          <w:p w14:paraId="7D2DE8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REQ-ALERT-004</w:t>
            </w:r>
          </w:p>
        </w:tc>
        <w:tc>
          <w:tcPr>
            <w:tcW w:w="2771" w:type="dxa"/>
          </w:tcPr>
          <w:p w14:paraId="6548CDA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删除告警规则</w:t>
            </w:r>
          </w:p>
        </w:tc>
        <w:tc>
          <w:tcPr>
            <w:tcW w:w="2771" w:type="dxa"/>
          </w:tcPr>
          <w:p w14:paraId="350636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3CFB05C5" w14:textId="77777777">
        <w:trPr>
          <w:jc w:val="center"/>
        </w:trPr>
        <w:tc>
          <w:tcPr>
            <w:tcW w:w="2771" w:type="dxa"/>
          </w:tcPr>
          <w:p w14:paraId="1A43E0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REQ-ALERT-005</w:t>
            </w:r>
          </w:p>
        </w:tc>
        <w:tc>
          <w:tcPr>
            <w:tcW w:w="2771" w:type="dxa"/>
          </w:tcPr>
          <w:p w14:paraId="390F2D0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启用/禁用告警规则</w:t>
            </w:r>
          </w:p>
        </w:tc>
        <w:tc>
          <w:tcPr>
            <w:tcW w:w="2771" w:type="dxa"/>
          </w:tcPr>
          <w:p w14:paraId="164054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45109C90" w14:textId="77777777">
        <w:trPr>
          <w:jc w:val="center"/>
        </w:trPr>
        <w:tc>
          <w:tcPr>
            <w:tcW w:w="2771" w:type="dxa"/>
          </w:tcPr>
          <w:p w14:paraId="05191E4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REQ-ALERT-006</w:t>
            </w:r>
          </w:p>
        </w:tc>
        <w:tc>
          <w:tcPr>
            <w:tcW w:w="2771" w:type="dxa"/>
          </w:tcPr>
          <w:p w14:paraId="2FAB36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实时告警列表查询</w:t>
            </w:r>
          </w:p>
        </w:tc>
        <w:tc>
          <w:tcPr>
            <w:tcW w:w="2771" w:type="dxa"/>
          </w:tcPr>
          <w:p w14:paraId="56603C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721FC69E" w14:textId="77777777">
        <w:trPr>
          <w:jc w:val="center"/>
        </w:trPr>
        <w:tc>
          <w:tcPr>
            <w:tcW w:w="2771" w:type="dxa"/>
          </w:tcPr>
          <w:p w14:paraId="295314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REQ-ALERT-007</w:t>
            </w:r>
          </w:p>
        </w:tc>
        <w:tc>
          <w:tcPr>
            <w:tcW w:w="2771" w:type="dxa"/>
          </w:tcPr>
          <w:p w14:paraId="733EE5E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告警处理</w:t>
            </w:r>
          </w:p>
        </w:tc>
        <w:tc>
          <w:tcPr>
            <w:tcW w:w="2771" w:type="dxa"/>
          </w:tcPr>
          <w:p w14:paraId="4F079D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39BA56C1" w14:textId="77777777">
        <w:trPr>
          <w:jc w:val="center"/>
        </w:trPr>
        <w:tc>
          <w:tcPr>
            <w:tcW w:w="2771" w:type="dxa"/>
          </w:tcPr>
          <w:p w14:paraId="48139AA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REQ-ALERT-008</w:t>
            </w:r>
          </w:p>
        </w:tc>
        <w:tc>
          <w:tcPr>
            <w:tcW w:w="2771" w:type="dxa"/>
          </w:tcPr>
          <w:p w14:paraId="331FD6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告警历史查询</w:t>
            </w:r>
          </w:p>
        </w:tc>
        <w:tc>
          <w:tcPr>
            <w:tcW w:w="2771" w:type="dxa"/>
          </w:tcPr>
          <w:p w14:paraId="6772C9F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6DEE2F58" w14:textId="77777777">
        <w:trPr>
          <w:jc w:val="center"/>
        </w:trPr>
        <w:tc>
          <w:tcPr>
            <w:tcW w:w="2771" w:type="dxa"/>
          </w:tcPr>
          <w:p w14:paraId="3C9EFE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REQ-ALERT-009</w:t>
            </w:r>
          </w:p>
        </w:tc>
        <w:tc>
          <w:tcPr>
            <w:tcW w:w="2771" w:type="dxa"/>
          </w:tcPr>
          <w:p w14:paraId="3A8463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告警统计</w:t>
            </w:r>
          </w:p>
        </w:tc>
        <w:tc>
          <w:tcPr>
            <w:tcW w:w="2771" w:type="dxa"/>
          </w:tcPr>
          <w:p w14:paraId="03EB1E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495D6F7F" w14:textId="77777777">
        <w:trPr>
          <w:jc w:val="center"/>
        </w:trPr>
        <w:tc>
          <w:tcPr>
            <w:tcW w:w="2771" w:type="dxa"/>
          </w:tcPr>
          <w:p w14:paraId="659B3E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REQ-ALERT-010</w:t>
            </w:r>
          </w:p>
        </w:tc>
        <w:tc>
          <w:tcPr>
            <w:tcW w:w="2771" w:type="dxa"/>
          </w:tcPr>
          <w:p w14:paraId="0FC3284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实时告警推送</w:t>
            </w:r>
          </w:p>
        </w:tc>
        <w:tc>
          <w:tcPr>
            <w:tcW w:w="2771" w:type="dxa"/>
          </w:tcPr>
          <w:p w14:paraId="4CED5E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</w:tr>
      <w:tr w:rsidR="00CD1944" w14:paraId="6ECA698D" w14:textId="77777777">
        <w:trPr>
          <w:jc w:val="center"/>
        </w:trPr>
        <w:tc>
          <w:tcPr>
            <w:tcW w:w="2771" w:type="dxa"/>
          </w:tcPr>
          <w:p w14:paraId="208B36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REQ-RECON-001</w:t>
            </w:r>
          </w:p>
        </w:tc>
        <w:tc>
          <w:tcPr>
            <w:tcW w:w="2771" w:type="dxa"/>
          </w:tcPr>
          <w:p w14:paraId="17C4094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态势数据查询</w:t>
            </w:r>
          </w:p>
        </w:tc>
        <w:tc>
          <w:tcPr>
            <w:tcW w:w="2771" w:type="dxa"/>
          </w:tcPr>
          <w:p w14:paraId="56A40E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63C8EFD" w14:textId="77777777">
        <w:trPr>
          <w:jc w:val="center"/>
        </w:trPr>
        <w:tc>
          <w:tcPr>
            <w:tcW w:w="2771" w:type="dxa"/>
          </w:tcPr>
          <w:p w14:paraId="66402D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REQ-RECON-002</w:t>
            </w:r>
          </w:p>
        </w:tc>
        <w:tc>
          <w:tcPr>
            <w:tcW w:w="2771" w:type="dxa"/>
          </w:tcPr>
          <w:p w14:paraId="470C21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情报缺口列表查询</w:t>
            </w:r>
          </w:p>
        </w:tc>
        <w:tc>
          <w:tcPr>
            <w:tcW w:w="2771" w:type="dxa"/>
          </w:tcPr>
          <w:p w14:paraId="375F18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8B27A49" w14:textId="77777777">
        <w:trPr>
          <w:jc w:val="center"/>
        </w:trPr>
        <w:tc>
          <w:tcPr>
            <w:tcW w:w="2771" w:type="dxa"/>
          </w:tcPr>
          <w:p w14:paraId="6C4676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REQ-RECON-003</w:t>
            </w:r>
          </w:p>
        </w:tc>
        <w:tc>
          <w:tcPr>
            <w:tcW w:w="2771" w:type="dxa"/>
          </w:tcPr>
          <w:p w14:paraId="66409A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AI识别情报缺口</w:t>
            </w:r>
          </w:p>
        </w:tc>
        <w:tc>
          <w:tcPr>
            <w:tcW w:w="2771" w:type="dxa"/>
          </w:tcPr>
          <w:p w14:paraId="5779049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3C611C75" w14:textId="77777777">
        <w:trPr>
          <w:jc w:val="center"/>
        </w:trPr>
        <w:tc>
          <w:tcPr>
            <w:tcW w:w="2771" w:type="dxa"/>
          </w:tcPr>
          <w:p w14:paraId="520A23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REQ-RECON-004</w:t>
            </w:r>
          </w:p>
        </w:tc>
        <w:tc>
          <w:tcPr>
            <w:tcW w:w="2771" w:type="dxa"/>
          </w:tcPr>
          <w:p w14:paraId="69FCFAE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创建侦察计划</w:t>
            </w:r>
          </w:p>
        </w:tc>
        <w:tc>
          <w:tcPr>
            <w:tcW w:w="2771" w:type="dxa"/>
          </w:tcPr>
          <w:p w14:paraId="29339E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2D4663CD" w14:textId="77777777">
        <w:trPr>
          <w:jc w:val="center"/>
        </w:trPr>
        <w:tc>
          <w:tcPr>
            <w:tcW w:w="2771" w:type="dxa"/>
          </w:tcPr>
          <w:p w14:paraId="748D8E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REQ-RECON-005</w:t>
            </w:r>
          </w:p>
        </w:tc>
        <w:tc>
          <w:tcPr>
            <w:tcW w:w="2771" w:type="dxa"/>
          </w:tcPr>
          <w:p w14:paraId="75A0576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更新侦察计划</w:t>
            </w:r>
          </w:p>
        </w:tc>
        <w:tc>
          <w:tcPr>
            <w:tcW w:w="2771" w:type="dxa"/>
          </w:tcPr>
          <w:p w14:paraId="23451B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793A3F4D" w14:textId="77777777">
        <w:trPr>
          <w:jc w:val="center"/>
        </w:trPr>
        <w:tc>
          <w:tcPr>
            <w:tcW w:w="2771" w:type="dxa"/>
          </w:tcPr>
          <w:p w14:paraId="006F7B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REQ-RECON-006</w:t>
            </w:r>
          </w:p>
        </w:tc>
        <w:tc>
          <w:tcPr>
            <w:tcW w:w="2771" w:type="dxa"/>
          </w:tcPr>
          <w:p w14:paraId="4FD44C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侦察计划详情查询</w:t>
            </w:r>
          </w:p>
        </w:tc>
        <w:tc>
          <w:tcPr>
            <w:tcW w:w="2771" w:type="dxa"/>
          </w:tcPr>
          <w:p w14:paraId="1E7B3F5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404A97D9" w14:textId="77777777">
        <w:trPr>
          <w:jc w:val="center"/>
        </w:trPr>
        <w:tc>
          <w:tcPr>
            <w:tcW w:w="2771" w:type="dxa"/>
          </w:tcPr>
          <w:p w14:paraId="4A9B647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REQ-RECON-007</w:t>
            </w:r>
          </w:p>
        </w:tc>
        <w:tc>
          <w:tcPr>
            <w:tcW w:w="2771" w:type="dxa"/>
          </w:tcPr>
          <w:p w14:paraId="466AB81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侦察计划列表查询</w:t>
            </w:r>
          </w:p>
        </w:tc>
        <w:tc>
          <w:tcPr>
            <w:tcW w:w="2771" w:type="dxa"/>
          </w:tcPr>
          <w:p w14:paraId="072562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32DB6A53" w14:textId="77777777">
        <w:trPr>
          <w:jc w:val="center"/>
        </w:trPr>
        <w:tc>
          <w:tcPr>
            <w:tcW w:w="2771" w:type="dxa"/>
          </w:tcPr>
          <w:p w14:paraId="08B044D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REQ-RECON-008</w:t>
            </w:r>
          </w:p>
        </w:tc>
        <w:tc>
          <w:tcPr>
            <w:tcW w:w="2771" w:type="dxa"/>
          </w:tcPr>
          <w:p w14:paraId="6D4D99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AI生成侦察计划</w:t>
            </w:r>
          </w:p>
        </w:tc>
        <w:tc>
          <w:tcPr>
            <w:tcW w:w="2771" w:type="dxa"/>
          </w:tcPr>
          <w:p w14:paraId="551572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119250CC" w14:textId="77777777">
        <w:trPr>
          <w:jc w:val="center"/>
        </w:trPr>
        <w:tc>
          <w:tcPr>
            <w:tcW w:w="2771" w:type="dxa"/>
          </w:tcPr>
          <w:p w14:paraId="268AB1D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REQ-RECON-009</w:t>
            </w:r>
          </w:p>
        </w:tc>
        <w:tc>
          <w:tcPr>
            <w:tcW w:w="2771" w:type="dxa"/>
          </w:tcPr>
          <w:p w14:paraId="31D56E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约束条件分析</w:t>
            </w:r>
          </w:p>
        </w:tc>
        <w:tc>
          <w:tcPr>
            <w:tcW w:w="2771" w:type="dxa"/>
          </w:tcPr>
          <w:p w14:paraId="63ECE1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30E78D14" w14:textId="77777777">
        <w:trPr>
          <w:jc w:val="center"/>
        </w:trPr>
        <w:tc>
          <w:tcPr>
            <w:tcW w:w="2771" w:type="dxa"/>
          </w:tcPr>
          <w:p w14:paraId="35326F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REQ-RECON-010</w:t>
            </w:r>
          </w:p>
        </w:tc>
        <w:tc>
          <w:tcPr>
            <w:tcW w:w="2771" w:type="dxa"/>
          </w:tcPr>
          <w:p w14:paraId="6AE420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侦察资源列表查询</w:t>
            </w:r>
          </w:p>
        </w:tc>
        <w:tc>
          <w:tcPr>
            <w:tcW w:w="2771" w:type="dxa"/>
          </w:tcPr>
          <w:p w14:paraId="4CCB5E2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227B2D56" w14:textId="77777777">
        <w:trPr>
          <w:jc w:val="center"/>
        </w:trPr>
        <w:tc>
          <w:tcPr>
            <w:tcW w:w="2771" w:type="dxa"/>
          </w:tcPr>
          <w:p w14:paraId="3E1C17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REQ-RECON-011</w:t>
            </w:r>
          </w:p>
        </w:tc>
        <w:tc>
          <w:tcPr>
            <w:tcW w:w="2771" w:type="dxa"/>
          </w:tcPr>
          <w:p w14:paraId="56C6FD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更新资源状态</w:t>
            </w:r>
          </w:p>
        </w:tc>
        <w:tc>
          <w:tcPr>
            <w:tcW w:w="2771" w:type="dxa"/>
          </w:tcPr>
          <w:p w14:paraId="2B02B8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79EBA7DA" w14:textId="77777777">
        <w:trPr>
          <w:jc w:val="center"/>
        </w:trPr>
        <w:tc>
          <w:tcPr>
            <w:tcW w:w="2771" w:type="dxa"/>
          </w:tcPr>
          <w:p w14:paraId="6A870C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REQ-RECON-012</w:t>
            </w:r>
          </w:p>
        </w:tc>
        <w:tc>
          <w:tcPr>
            <w:tcW w:w="2771" w:type="dxa"/>
          </w:tcPr>
          <w:p w14:paraId="59F425F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日程日历查询</w:t>
            </w:r>
          </w:p>
        </w:tc>
        <w:tc>
          <w:tcPr>
            <w:tcW w:w="2771" w:type="dxa"/>
          </w:tcPr>
          <w:p w14:paraId="066208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37FC28D5" w14:textId="77777777">
        <w:trPr>
          <w:jc w:val="center"/>
        </w:trPr>
        <w:tc>
          <w:tcPr>
            <w:tcW w:w="2771" w:type="dxa"/>
          </w:tcPr>
          <w:p w14:paraId="6093423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REQ-RECON-013</w:t>
            </w:r>
          </w:p>
        </w:tc>
        <w:tc>
          <w:tcPr>
            <w:tcW w:w="2771" w:type="dxa"/>
          </w:tcPr>
          <w:p w14:paraId="0C611B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创建日程</w:t>
            </w:r>
          </w:p>
        </w:tc>
        <w:tc>
          <w:tcPr>
            <w:tcW w:w="2771" w:type="dxa"/>
          </w:tcPr>
          <w:p w14:paraId="046F2C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D6089C4" w14:textId="77777777">
        <w:trPr>
          <w:jc w:val="center"/>
        </w:trPr>
        <w:tc>
          <w:tcPr>
            <w:tcW w:w="2771" w:type="dxa"/>
          </w:tcPr>
          <w:p w14:paraId="5FB734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REQ-RECON-014</w:t>
            </w:r>
          </w:p>
        </w:tc>
        <w:tc>
          <w:tcPr>
            <w:tcW w:w="2771" w:type="dxa"/>
          </w:tcPr>
          <w:p w14:paraId="12573A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更新日程</w:t>
            </w:r>
          </w:p>
        </w:tc>
        <w:tc>
          <w:tcPr>
            <w:tcW w:w="2771" w:type="dxa"/>
          </w:tcPr>
          <w:p w14:paraId="3765F4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1F4A81C3" w14:textId="77777777">
        <w:trPr>
          <w:jc w:val="center"/>
        </w:trPr>
        <w:tc>
          <w:tcPr>
            <w:tcW w:w="2771" w:type="dxa"/>
          </w:tcPr>
          <w:p w14:paraId="5B920CC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REQ-RECON-015</w:t>
            </w:r>
          </w:p>
        </w:tc>
        <w:tc>
          <w:tcPr>
            <w:tcW w:w="2771" w:type="dxa"/>
          </w:tcPr>
          <w:p w14:paraId="0D02043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实时监控推送</w:t>
            </w:r>
          </w:p>
        </w:tc>
        <w:tc>
          <w:tcPr>
            <w:tcW w:w="2771" w:type="dxa"/>
          </w:tcPr>
          <w:p w14:paraId="21679E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75DF7B28" w14:textId="77777777">
        <w:trPr>
          <w:jc w:val="center"/>
        </w:trPr>
        <w:tc>
          <w:tcPr>
            <w:tcW w:w="2771" w:type="dxa"/>
          </w:tcPr>
          <w:p w14:paraId="0860DE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REQ-RECON-016</w:t>
            </w:r>
          </w:p>
        </w:tc>
        <w:tc>
          <w:tcPr>
            <w:tcW w:w="2771" w:type="dxa"/>
          </w:tcPr>
          <w:p w14:paraId="073FB5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计划评估结果查询</w:t>
            </w:r>
          </w:p>
        </w:tc>
        <w:tc>
          <w:tcPr>
            <w:tcW w:w="2771" w:type="dxa"/>
          </w:tcPr>
          <w:p w14:paraId="322CA5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6DB57F71" w14:textId="77777777">
        <w:trPr>
          <w:jc w:val="center"/>
        </w:trPr>
        <w:tc>
          <w:tcPr>
            <w:tcW w:w="2771" w:type="dxa"/>
          </w:tcPr>
          <w:p w14:paraId="1984A78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REQ-RECON-017</w:t>
            </w:r>
          </w:p>
        </w:tc>
        <w:tc>
          <w:tcPr>
            <w:tcW w:w="2771" w:type="dxa"/>
          </w:tcPr>
          <w:p w14:paraId="111B41B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触发AI评估</w:t>
            </w:r>
          </w:p>
        </w:tc>
        <w:tc>
          <w:tcPr>
            <w:tcW w:w="2771" w:type="dxa"/>
          </w:tcPr>
          <w:p w14:paraId="5DB46C8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075A6137" w14:textId="77777777">
        <w:trPr>
          <w:jc w:val="center"/>
        </w:trPr>
        <w:tc>
          <w:tcPr>
            <w:tcW w:w="2771" w:type="dxa"/>
          </w:tcPr>
          <w:p w14:paraId="66E6F5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REQ-RECON-018</w:t>
            </w:r>
          </w:p>
        </w:tc>
        <w:tc>
          <w:tcPr>
            <w:tcW w:w="2771" w:type="dxa"/>
          </w:tcPr>
          <w:p w14:paraId="45672A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审批状态查询</w:t>
            </w:r>
          </w:p>
        </w:tc>
        <w:tc>
          <w:tcPr>
            <w:tcW w:w="2771" w:type="dxa"/>
          </w:tcPr>
          <w:p w14:paraId="21E272C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6930657" w14:textId="77777777">
        <w:trPr>
          <w:jc w:val="center"/>
        </w:trPr>
        <w:tc>
          <w:tcPr>
            <w:tcW w:w="2771" w:type="dxa"/>
          </w:tcPr>
          <w:p w14:paraId="3150267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REQ-RECON-019</w:t>
            </w:r>
          </w:p>
        </w:tc>
        <w:tc>
          <w:tcPr>
            <w:tcW w:w="2771" w:type="dxa"/>
          </w:tcPr>
          <w:p w14:paraId="6ADF7E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审批操作</w:t>
            </w:r>
          </w:p>
        </w:tc>
        <w:tc>
          <w:tcPr>
            <w:tcW w:w="2771" w:type="dxa"/>
          </w:tcPr>
          <w:p w14:paraId="1AF225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490E7FF8" w14:textId="77777777">
        <w:trPr>
          <w:jc w:val="center"/>
        </w:trPr>
        <w:tc>
          <w:tcPr>
            <w:tcW w:w="2771" w:type="dxa"/>
          </w:tcPr>
          <w:p w14:paraId="61670A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REQ-RECON-020</w:t>
            </w:r>
          </w:p>
        </w:tc>
        <w:tc>
          <w:tcPr>
            <w:tcW w:w="2771" w:type="dxa"/>
          </w:tcPr>
          <w:p w14:paraId="4909C01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侦察结果汇总查询</w:t>
            </w:r>
          </w:p>
        </w:tc>
        <w:tc>
          <w:tcPr>
            <w:tcW w:w="2771" w:type="dxa"/>
          </w:tcPr>
          <w:p w14:paraId="161BF1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  <w:tr w:rsidR="00CD1944" w14:paraId="5C14F7E8" w14:textId="77777777">
        <w:trPr>
          <w:jc w:val="center"/>
        </w:trPr>
        <w:tc>
          <w:tcPr>
            <w:tcW w:w="2771" w:type="dxa"/>
          </w:tcPr>
          <w:p w14:paraId="4C502D7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REQ-RECON-021</w:t>
            </w:r>
          </w:p>
        </w:tc>
        <w:tc>
          <w:tcPr>
            <w:tcW w:w="2771" w:type="dxa"/>
          </w:tcPr>
          <w:p w14:paraId="3AEC853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提交侦察结果</w:t>
            </w:r>
          </w:p>
        </w:tc>
        <w:tc>
          <w:tcPr>
            <w:tcW w:w="2771" w:type="dxa"/>
          </w:tcPr>
          <w:p w14:paraId="1EC08E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</w:tr>
    </w:tbl>
    <w:p w14:paraId="2B7771EC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5.3 逆向追踪（系统需求 → CSCI需求）</w:t>
      </w:r>
    </w:p>
    <w:p w14:paraId="205A4121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表5-3 逆向追踪表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4E96BCBC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18153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系统需求编号</w:t>
            </w:r>
          </w:p>
        </w:tc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95AE4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系统需求描述</w:t>
            </w:r>
          </w:p>
        </w:tc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EF60125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28"/>
                <w:lang w:eastAsia="zh-CN"/>
              </w:rPr>
              <w:t>追踪到的CSCI需求</w:t>
            </w:r>
          </w:p>
        </w:tc>
      </w:tr>
      <w:tr w:rsidR="00CD1944" w14:paraId="3415A22D" w14:textId="77777777">
        <w:trPr>
          <w:jc w:val="center"/>
        </w:trPr>
        <w:tc>
          <w:tcPr>
            <w:tcW w:w="2771" w:type="dxa"/>
          </w:tcPr>
          <w:p w14:paraId="07D35F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SYS-REQ-001</w:t>
            </w:r>
          </w:p>
        </w:tc>
        <w:tc>
          <w:tcPr>
            <w:tcW w:w="2771" w:type="dxa"/>
          </w:tcPr>
          <w:p w14:paraId="52FFA3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报文管理功能</w:t>
            </w:r>
          </w:p>
        </w:tc>
        <w:tc>
          <w:tcPr>
            <w:tcW w:w="2771" w:type="dxa"/>
          </w:tcPr>
          <w:p w14:paraId="343018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REQ-TEXT-001, REQ-TEXT-002, REQ-TEXT-004, REQ-TEXT-005, REQ-PER-002, REQ-PER-003, REQ-OTH-001, REQ-OTH-002</w:t>
            </w:r>
          </w:p>
        </w:tc>
      </w:tr>
      <w:tr w:rsidR="00CD1944" w14:paraId="46F546AB" w14:textId="77777777">
        <w:trPr>
          <w:jc w:val="center"/>
        </w:trPr>
        <w:tc>
          <w:tcPr>
            <w:tcW w:w="2771" w:type="dxa"/>
          </w:tcPr>
          <w:p w14:paraId="3CFB5A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SYS-REQ-002</w:t>
            </w:r>
          </w:p>
        </w:tc>
        <w:tc>
          <w:tcPr>
            <w:tcW w:w="2771" w:type="dxa"/>
          </w:tcPr>
          <w:p w14:paraId="11CEF5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分类目录管理</w:t>
            </w:r>
          </w:p>
        </w:tc>
        <w:tc>
          <w:tcPr>
            <w:tcW w:w="2771" w:type="dxa"/>
          </w:tcPr>
          <w:p w14:paraId="4BBA59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REQ-TEXT-003</w:t>
            </w:r>
          </w:p>
        </w:tc>
      </w:tr>
      <w:tr w:rsidR="00CD1944" w14:paraId="5E839490" w14:textId="77777777">
        <w:trPr>
          <w:jc w:val="center"/>
        </w:trPr>
        <w:tc>
          <w:tcPr>
            <w:tcW w:w="2771" w:type="dxa"/>
          </w:tcPr>
          <w:p w14:paraId="4AA4D6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SYS-REQ-003</w:t>
            </w:r>
          </w:p>
        </w:tc>
        <w:tc>
          <w:tcPr>
            <w:tcW w:w="2771" w:type="dxa"/>
          </w:tcPr>
          <w:p w14:paraId="30CB97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事件属性抽取</w:t>
            </w:r>
          </w:p>
        </w:tc>
        <w:tc>
          <w:tcPr>
            <w:tcW w:w="2771" w:type="dxa"/>
          </w:tcPr>
          <w:p w14:paraId="0D8FBE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REQ-EXT-001, REQ-EXT-002, REQ-ADP-002</w:t>
            </w:r>
          </w:p>
        </w:tc>
      </w:tr>
      <w:tr w:rsidR="00CD1944" w14:paraId="02E9F539" w14:textId="77777777">
        <w:trPr>
          <w:jc w:val="center"/>
        </w:trPr>
        <w:tc>
          <w:tcPr>
            <w:tcW w:w="2771" w:type="dxa"/>
          </w:tcPr>
          <w:p w14:paraId="78E7524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SYS-REQ-004</w:t>
            </w:r>
          </w:p>
        </w:tc>
        <w:tc>
          <w:tcPr>
            <w:tcW w:w="2771" w:type="dxa"/>
          </w:tcPr>
          <w:p w14:paraId="5D4CFC5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报文融合分析</w:t>
            </w:r>
          </w:p>
        </w:tc>
        <w:tc>
          <w:tcPr>
            <w:tcW w:w="2771" w:type="dxa"/>
          </w:tcPr>
          <w:p w14:paraId="6D7A2B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REQ-FUS-001, REQ-OTH-003</w:t>
            </w:r>
          </w:p>
        </w:tc>
      </w:tr>
      <w:tr w:rsidR="00CD1944" w14:paraId="0B97773B" w14:textId="77777777">
        <w:trPr>
          <w:jc w:val="center"/>
        </w:trPr>
        <w:tc>
          <w:tcPr>
            <w:tcW w:w="2771" w:type="dxa"/>
          </w:tcPr>
          <w:p w14:paraId="647144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SYS-REQ-005</w:t>
            </w:r>
          </w:p>
        </w:tc>
        <w:tc>
          <w:tcPr>
            <w:tcW w:w="2771" w:type="dxa"/>
          </w:tcPr>
          <w:p w14:paraId="686C35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融合报告管理</w:t>
            </w:r>
          </w:p>
        </w:tc>
        <w:tc>
          <w:tcPr>
            <w:tcW w:w="2771" w:type="dxa"/>
          </w:tcPr>
          <w:p w14:paraId="1A5D627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REQ-FUS-002, REQ-FUS-003, REQ-FUS-004</w:t>
            </w:r>
          </w:p>
        </w:tc>
      </w:tr>
      <w:tr w:rsidR="00CD1944" w14:paraId="43836FB2" w14:textId="77777777">
        <w:trPr>
          <w:jc w:val="center"/>
        </w:trPr>
        <w:tc>
          <w:tcPr>
            <w:tcW w:w="2771" w:type="dxa"/>
          </w:tcPr>
          <w:p w14:paraId="4CC5B9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SYS-REQ-006</w:t>
            </w:r>
          </w:p>
        </w:tc>
        <w:tc>
          <w:tcPr>
            <w:tcW w:w="2771" w:type="dxa"/>
          </w:tcPr>
          <w:p w14:paraId="586C02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三层架构</w:t>
            </w:r>
          </w:p>
        </w:tc>
        <w:tc>
          <w:tcPr>
            <w:tcW w:w="2771" w:type="dxa"/>
          </w:tcPr>
          <w:p w14:paraId="42AEB5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REQ-QA-001, REQ-CON-001, REQ-CON-002, REQ-CON-003, REQ-CON-004, REQ-CON-005, REQ-CON-006</w:t>
            </w:r>
          </w:p>
        </w:tc>
      </w:tr>
      <w:tr w:rsidR="00CD1944" w14:paraId="12A1DC36" w14:textId="77777777">
        <w:trPr>
          <w:jc w:val="center"/>
        </w:trPr>
        <w:tc>
          <w:tcPr>
            <w:tcW w:w="2771" w:type="dxa"/>
          </w:tcPr>
          <w:p w14:paraId="2460D1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SYS-REQ-007</w:t>
            </w:r>
          </w:p>
        </w:tc>
        <w:tc>
          <w:tcPr>
            <w:tcW w:w="2771" w:type="dxa"/>
          </w:tcPr>
          <w:p w14:paraId="31402A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保密性和访问控制</w:t>
            </w:r>
          </w:p>
        </w:tc>
        <w:tc>
          <w:tcPr>
            <w:tcW w:w="2771" w:type="dxa"/>
          </w:tcPr>
          <w:p w14:paraId="059DD28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REQ-SEC-001, REQ-SEC-002, REQ-SEC-003, REQ-SEC-004, REQ-PER-001</w:t>
            </w:r>
          </w:p>
        </w:tc>
      </w:tr>
      <w:tr w:rsidR="00CD1944" w14:paraId="00957FAE" w14:textId="77777777">
        <w:trPr>
          <w:jc w:val="center"/>
        </w:trPr>
        <w:tc>
          <w:tcPr>
            <w:tcW w:w="2771" w:type="dxa"/>
          </w:tcPr>
          <w:p w14:paraId="6689B7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SYS-REQ-008</w:t>
            </w:r>
          </w:p>
        </w:tc>
        <w:tc>
          <w:tcPr>
            <w:tcW w:w="2771" w:type="dxa"/>
          </w:tcPr>
          <w:p w14:paraId="4C4A85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容器化部署和运维</w:t>
            </w:r>
          </w:p>
        </w:tc>
        <w:tc>
          <w:tcPr>
            <w:tcW w:w="2771" w:type="dxa"/>
          </w:tcPr>
          <w:p w14:paraId="61DD44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REQ-ADP-001, REQ-ADP-003, REQ-ADP-004, REQ-ENV-001, REQ-ENV-002, REQ-ENV-003, REQ-SUP-001, REQ-SUP-002, REQ-PKG-001, REQ-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PKG-002, REQ-PKG-003</w:t>
            </w:r>
          </w:p>
        </w:tc>
      </w:tr>
      <w:tr w:rsidR="00CD1944" w14:paraId="09A4C655" w14:textId="77777777">
        <w:trPr>
          <w:jc w:val="center"/>
        </w:trPr>
        <w:tc>
          <w:tcPr>
            <w:tcW w:w="2771" w:type="dxa"/>
          </w:tcPr>
          <w:p w14:paraId="024FF7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SYS-REQ-009</w:t>
            </w:r>
          </w:p>
        </w:tc>
        <w:tc>
          <w:tcPr>
            <w:tcW w:w="2771" w:type="dxa"/>
          </w:tcPr>
          <w:p w14:paraId="50D2DE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可维护性和可监控性</w:t>
            </w:r>
          </w:p>
        </w:tc>
        <w:tc>
          <w:tcPr>
            <w:tcW w:w="2771" w:type="dxa"/>
          </w:tcPr>
          <w:p w14:paraId="44BFB5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REQ-SAF-003, REQ-QA-001, REQ-QA-002, REQ-QA-003, REQ-SUP-003</w:t>
            </w:r>
          </w:p>
        </w:tc>
      </w:tr>
      <w:tr w:rsidR="00CD1944" w14:paraId="5D8F8950" w14:textId="77777777">
        <w:trPr>
          <w:jc w:val="center"/>
        </w:trPr>
        <w:tc>
          <w:tcPr>
            <w:tcW w:w="2771" w:type="dxa"/>
          </w:tcPr>
          <w:p w14:paraId="115951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SYS-REQ-010</w:t>
            </w:r>
          </w:p>
        </w:tc>
        <w:tc>
          <w:tcPr>
            <w:tcW w:w="2771" w:type="dxa"/>
          </w:tcPr>
          <w:p w14:paraId="2AA2B0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性能和可靠性</w:t>
            </w:r>
          </w:p>
        </w:tc>
        <w:tc>
          <w:tcPr>
            <w:tcW w:w="2771" w:type="dxa"/>
          </w:tcPr>
          <w:p w14:paraId="3E5853B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REQ-SAF-001, REQ-SAF-002, REQ-QA-004, REQ-QA-005, REQ-QA-006, REQ-QA-007</w:t>
            </w:r>
          </w:p>
        </w:tc>
      </w:tr>
      <w:tr w:rsidR="00CD1944" w14:paraId="589984CA" w14:textId="77777777">
        <w:trPr>
          <w:jc w:val="center"/>
        </w:trPr>
        <w:tc>
          <w:tcPr>
            <w:tcW w:w="2771" w:type="dxa"/>
          </w:tcPr>
          <w:p w14:paraId="66939DF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SYS-REQ-011</w:t>
            </w:r>
          </w:p>
        </w:tc>
        <w:tc>
          <w:tcPr>
            <w:tcW w:w="2771" w:type="dxa"/>
          </w:tcPr>
          <w:p w14:paraId="48213AF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数据统计分析</w:t>
            </w:r>
          </w:p>
        </w:tc>
        <w:tc>
          <w:tcPr>
            <w:tcW w:w="2771" w:type="dxa"/>
          </w:tcPr>
          <w:p w14:paraId="3DE015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REQ-STAT-001, REQ-STAT-002, REQ-STAT-003, REQ-STAT-004, REQ-STAT-005, REQ-STAT-006, REQ-STAT-007, REQ-STAT-008</w:t>
            </w:r>
          </w:p>
        </w:tc>
      </w:tr>
      <w:tr w:rsidR="00CD1944" w14:paraId="795F2A33" w14:textId="77777777">
        <w:trPr>
          <w:jc w:val="center"/>
        </w:trPr>
        <w:tc>
          <w:tcPr>
            <w:tcW w:w="2771" w:type="dxa"/>
          </w:tcPr>
          <w:p w14:paraId="148815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SYS-REQ-012</w:t>
            </w:r>
          </w:p>
        </w:tc>
        <w:tc>
          <w:tcPr>
            <w:tcW w:w="2771" w:type="dxa"/>
          </w:tcPr>
          <w:p w14:paraId="43B23F3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情报分析</w:t>
            </w:r>
          </w:p>
        </w:tc>
        <w:tc>
          <w:tcPr>
            <w:tcW w:w="2771" w:type="dxa"/>
          </w:tcPr>
          <w:p w14:paraId="2830F6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REQ-INTEL-001, REQ-INTEL-002, REQ-INTEL-003, REQ-INTEL-004, REQ-INTEL-005, REQ-INTEL-006, REQ-INTEL-007,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REQ-INTEL-008</w:t>
            </w:r>
          </w:p>
        </w:tc>
      </w:tr>
      <w:tr w:rsidR="00CD1944" w14:paraId="14C45F84" w14:textId="77777777">
        <w:trPr>
          <w:jc w:val="center"/>
        </w:trPr>
        <w:tc>
          <w:tcPr>
            <w:tcW w:w="2771" w:type="dxa"/>
          </w:tcPr>
          <w:p w14:paraId="52E2DB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SYS-REQ-013</w:t>
            </w:r>
          </w:p>
        </w:tc>
        <w:tc>
          <w:tcPr>
            <w:tcW w:w="2771" w:type="dxa"/>
          </w:tcPr>
          <w:p w14:paraId="63F9F9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轨迹分析</w:t>
            </w:r>
          </w:p>
        </w:tc>
        <w:tc>
          <w:tcPr>
            <w:tcW w:w="2771" w:type="dxa"/>
          </w:tcPr>
          <w:p w14:paraId="07F31DA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 w:rsidR="00CD1944" w14:paraId="39C8300C" w14:textId="77777777">
        <w:trPr>
          <w:jc w:val="center"/>
        </w:trPr>
        <w:tc>
          <w:tcPr>
            <w:tcW w:w="2771" w:type="dxa"/>
          </w:tcPr>
          <w:p w14:paraId="4C90FD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SYS-REQ-014</w:t>
            </w:r>
          </w:p>
        </w:tc>
        <w:tc>
          <w:tcPr>
            <w:tcW w:w="2771" w:type="dxa"/>
          </w:tcPr>
          <w:p w14:paraId="7146F6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告警管理</w:t>
            </w:r>
          </w:p>
        </w:tc>
        <w:tc>
          <w:tcPr>
            <w:tcW w:w="2771" w:type="dxa"/>
          </w:tcPr>
          <w:p w14:paraId="4A5BAB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REQ-ALERT-001, REQ-ALERT-002, REQ-ALERT-003, REQ-ALERT-004, REQ-ALERT-005, REQ-ALERT-006, REQ-ALERT-007, REQ-ALERT-008, REQ-ALERT-009, REQ-ALERT-010</w:t>
            </w:r>
          </w:p>
        </w:tc>
      </w:tr>
      <w:tr w:rsidR="00CD1944" w14:paraId="3070D7A1" w14:textId="77777777">
        <w:trPr>
          <w:jc w:val="center"/>
        </w:trPr>
        <w:tc>
          <w:tcPr>
            <w:tcW w:w="2771" w:type="dxa"/>
          </w:tcPr>
          <w:p w14:paraId="4FE80C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SYS-REQ-015</w:t>
            </w:r>
          </w:p>
        </w:tc>
        <w:tc>
          <w:tcPr>
            <w:tcW w:w="2771" w:type="dxa"/>
          </w:tcPr>
          <w:p w14:paraId="142A25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侦察筹划</w:t>
            </w:r>
          </w:p>
        </w:tc>
        <w:tc>
          <w:tcPr>
            <w:tcW w:w="2771" w:type="dxa"/>
          </w:tcPr>
          <w:p w14:paraId="2FE99E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REQ-RECON-001, REQ-RECON-002,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 w14:paraId="740D0F41" w14:textId="77777777" w:rsidR="00CD1944" w:rsidRDefault="00000000">
      <w:pPr>
        <w:pStyle w:val="21"/>
        <w:spacing w:before="240" w:after="120" w:line="580" w:lineRule="exact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5.4 完整追踪矩阵</w:t>
      </w:r>
    </w:p>
    <w:p w14:paraId="340F33AA" w14:textId="77777777" w:rsidR="00CD1944" w:rsidRDefault="00000000">
      <w:pPr>
        <w:spacing w:before="120" w:after="60" w:line="580" w:lineRule="exact"/>
        <w:ind w:firstLine="480"/>
        <w:jc w:val="both"/>
        <w:rPr>
          <w:lang w:eastAsia="zh-CN"/>
        </w:rPr>
      </w:pPr>
      <w:r>
        <w:rPr>
          <w:rFonts w:ascii="仿宋GB2312" w:eastAsia="仿宋GB2312" w:hAnsi="仿宋GB2312"/>
          <w:b w:val="0"/>
          <w:sz w:val="32"/>
          <w:lang w:eastAsia="zh-CN"/>
        </w:rPr>
        <w:t>表5-4 完整需求追踪矩阵表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672"/>
        <w:gridCol w:w="523"/>
        <w:gridCol w:w="523"/>
        <w:gridCol w:w="523"/>
        <w:gridCol w:w="523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 w:rsidR="00CD1944" w14:paraId="58C4604C" w14:textId="77777777">
        <w:trPr>
          <w:jc w:val="center"/>
        </w:trPr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63DCE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CSCI需求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C31C5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SYS-001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C79C9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SYS-002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72B88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SYS-003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3C2268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SYS-004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0F0865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SYS-005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02818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SYS-006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D4B99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SYS-007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83D82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SYS-008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7AC7B6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SYS-009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AA83F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SYS-010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039D86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SYS-011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D3A473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SYS-012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FCA86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SYS-013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79CC3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SYS-014</w:t>
            </w:r>
          </w:p>
        </w:tc>
        <w:tc>
          <w:tcPr>
            <w:tcW w:w="519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3F2E83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SYS-015</w:t>
            </w:r>
          </w:p>
        </w:tc>
      </w:tr>
      <w:tr w:rsidR="00CD1944" w14:paraId="0910A6CE" w14:textId="77777777">
        <w:trPr>
          <w:jc w:val="center"/>
        </w:trPr>
        <w:tc>
          <w:tcPr>
            <w:tcW w:w="519" w:type="dxa"/>
          </w:tcPr>
          <w:p w14:paraId="00AF324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REQ-TEXT-001</w:t>
            </w:r>
          </w:p>
        </w:tc>
        <w:tc>
          <w:tcPr>
            <w:tcW w:w="519" w:type="dxa"/>
          </w:tcPr>
          <w:p w14:paraId="5C28B2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05490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42CA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664B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669D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BDF2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0A94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FDA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63E1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D388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399E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8D23A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9E15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B5AD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E075B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1221541" w14:textId="77777777">
        <w:trPr>
          <w:jc w:val="center"/>
        </w:trPr>
        <w:tc>
          <w:tcPr>
            <w:tcW w:w="519" w:type="dxa"/>
          </w:tcPr>
          <w:p w14:paraId="5EDBDE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REQ-TEXT-002</w:t>
            </w:r>
          </w:p>
        </w:tc>
        <w:tc>
          <w:tcPr>
            <w:tcW w:w="519" w:type="dxa"/>
          </w:tcPr>
          <w:p w14:paraId="33F711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86F38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CBE8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A346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D55C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3FAC8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C9BA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13712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E7D0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39DC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DCCF5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0BA1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3D15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62A1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DCE3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559C8DC" w14:textId="77777777">
        <w:trPr>
          <w:jc w:val="center"/>
        </w:trPr>
        <w:tc>
          <w:tcPr>
            <w:tcW w:w="519" w:type="dxa"/>
          </w:tcPr>
          <w:p w14:paraId="73965A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REQ-TEXT-003</w:t>
            </w:r>
          </w:p>
        </w:tc>
        <w:tc>
          <w:tcPr>
            <w:tcW w:w="519" w:type="dxa"/>
          </w:tcPr>
          <w:p w14:paraId="6A2DB0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CD33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C42433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1950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33F4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2C7E1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EDA3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A738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CCF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F8CA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8F1D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67D0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BDAD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C279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B09BE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18545B3" w14:textId="77777777">
        <w:trPr>
          <w:jc w:val="center"/>
        </w:trPr>
        <w:tc>
          <w:tcPr>
            <w:tcW w:w="519" w:type="dxa"/>
          </w:tcPr>
          <w:p w14:paraId="607B4E8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REQ-TEXT-004</w:t>
            </w:r>
          </w:p>
        </w:tc>
        <w:tc>
          <w:tcPr>
            <w:tcW w:w="519" w:type="dxa"/>
          </w:tcPr>
          <w:p w14:paraId="75806A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A7473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6F2F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7ABF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24158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5A43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CF96C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7EE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DB2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E8B8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F22D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C73E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C58D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D6D4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B0324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F4CB5E6" w14:textId="77777777">
        <w:trPr>
          <w:jc w:val="center"/>
        </w:trPr>
        <w:tc>
          <w:tcPr>
            <w:tcW w:w="519" w:type="dxa"/>
          </w:tcPr>
          <w:p w14:paraId="30CFCC8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REQ-TEXT-005</w:t>
            </w:r>
          </w:p>
        </w:tc>
        <w:tc>
          <w:tcPr>
            <w:tcW w:w="519" w:type="dxa"/>
          </w:tcPr>
          <w:p w14:paraId="2EE725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4A898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F8C8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3787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4CFD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9A28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051F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A369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20AC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89A8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3C3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353C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6839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7148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E5C89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CDF4429" w14:textId="77777777">
        <w:trPr>
          <w:jc w:val="center"/>
        </w:trPr>
        <w:tc>
          <w:tcPr>
            <w:tcW w:w="519" w:type="dxa"/>
          </w:tcPr>
          <w:p w14:paraId="4CEB14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REQ-EXT-001</w:t>
            </w:r>
          </w:p>
        </w:tc>
        <w:tc>
          <w:tcPr>
            <w:tcW w:w="519" w:type="dxa"/>
          </w:tcPr>
          <w:p w14:paraId="716F9B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A912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3DB43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0384F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542B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1027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CE63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DC33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A8A6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18B4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D099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8EE3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C7CE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4625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212D9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F246822" w14:textId="77777777">
        <w:trPr>
          <w:jc w:val="center"/>
        </w:trPr>
        <w:tc>
          <w:tcPr>
            <w:tcW w:w="519" w:type="dxa"/>
          </w:tcPr>
          <w:p w14:paraId="2C46C33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REQ-EXT-002</w:t>
            </w:r>
          </w:p>
        </w:tc>
        <w:tc>
          <w:tcPr>
            <w:tcW w:w="519" w:type="dxa"/>
          </w:tcPr>
          <w:p w14:paraId="31BC0B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12AE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BA85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FAEF3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BAFC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745E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5D75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8148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BAF3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0B8B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BBE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F136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B9C1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3E96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075D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67A1715" w14:textId="77777777">
        <w:trPr>
          <w:jc w:val="center"/>
        </w:trPr>
        <w:tc>
          <w:tcPr>
            <w:tcW w:w="519" w:type="dxa"/>
          </w:tcPr>
          <w:p w14:paraId="22BBA35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REQ-FUS-001</w:t>
            </w:r>
          </w:p>
        </w:tc>
        <w:tc>
          <w:tcPr>
            <w:tcW w:w="519" w:type="dxa"/>
          </w:tcPr>
          <w:p w14:paraId="137602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5AC1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C598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070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E5B99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2C2E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1105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0069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D5E7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2C67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8569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3E2D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91C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6DCE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8DF84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A631C3B" w14:textId="77777777">
        <w:trPr>
          <w:jc w:val="center"/>
        </w:trPr>
        <w:tc>
          <w:tcPr>
            <w:tcW w:w="519" w:type="dxa"/>
          </w:tcPr>
          <w:p w14:paraId="14D433F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REQ-FUS-002</w:t>
            </w:r>
          </w:p>
        </w:tc>
        <w:tc>
          <w:tcPr>
            <w:tcW w:w="519" w:type="dxa"/>
          </w:tcPr>
          <w:p w14:paraId="2BDA01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8191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AFB7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2807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A1803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EBF8E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CD6E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1F85C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5D34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C398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CD89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255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D33B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ABC3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6BA34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8683A69" w14:textId="77777777">
        <w:trPr>
          <w:jc w:val="center"/>
        </w:trPr>
        <w:tc>
          <w:tcPr>
            <w:tcW w:w="519" w:type="dxa"/>
          </w:tcPr>
          <w:p w14:paraId="673EC3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REQ-FUS-003</w:t>
            </w:r>
          </w:p>
        </w:tc>
        <w:tc>
          <w:tcPr>
            <w:tcW w:w="519" w:type="dxa"/>
          </w:tcPr>
          <w:p w14:paraId="6DE4845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B580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0518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9146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4E1E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5F7895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5D12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8BF8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D232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DD53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1E8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9020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4075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DB9A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C933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97ED979" w14:textId="77777777">
        <w:trPr>
          <w:jc w:val="center"/>
        </w:trPr>
        <w:tc>
          <w:tcPr>
            <w:tcW w:w="519" w:type="dxa"/>
          </w:tcPr>
          <w:p w14:paraId="3195A6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REQ-FUS-004</w:t>
            </w:r>
          </w:p>
        </w:tc>
        <w:tc>
          <w:tcPr>
            <w:tcW w:w="519" w:type="dxa"/>
          </w:tcPr>
          <w:p w14:paraId="550F83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37BC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4A3E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42F7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2ABD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1BDAB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76292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1593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B6A0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2EAB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C23E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9CE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E5F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5E9F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1061A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2CCBCD0" w14:textId="77777777">
        <w:trPr>
          <w:jc w:val="center"/>
        </w:trPr>
        <w:tc>
          <w:tcPr>
            <w:tcW w:w="519" w:type="dxa"/>
          </w:tcPr>
          <w:p w14:paraId="5269CB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REQ-ADP-001</w:t>
            </w:r>
          </w:p>
        </w:tc>
        <w:tc>
          <w:tcPr>
            <w:tcW w:w="519" w:type="dxa"/>
          </w:tcPr>
          <w:p w14:paraId="3FAA1D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2FE7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BED0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5C6F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29DD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25CA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E143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564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A85C6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1841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9278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3786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2CF6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FDB7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87F4F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8B37294" w14:textId="77777777">
        <w:trPr>
          <w:jc w:val="center"/>
        </w:trPr>
        <w:tc>
          <w:tcPr>
            <w:tcW w:w="519" w:type="dxa"/>
          </w:tcPr>
          <w:p w14:paraId="037423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REQ-ADP-002</w:t>
            </w:r>
          </w:p>
        </w:tc>
        <w:tc>
          <w:tcPr>
            <w:tcW w:w="519" w:type="dxa"/>
          </w:tcPr>
          <w:p w14:paraId="197BDD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F235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0DBA3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BAE5C1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0F1B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96F6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80EF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60DB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E426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B2ED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5C1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1FAC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266F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9020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47EF4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2C19F27" w14:textId="77777777">
        <w:trPr>
          <w:jc w:val="center"/>
        </w:trPr>
        <w:tc>
          <w:tcPr>
            <w:tcW w:w="519" w:type="dxa"/>
          </w:tcPr>
          <w:p w14:paraId="373F4D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REQ-ADP-003</w:t>
            </w:r>
          </w:p>
        </w:tc>
        <w:tc>
          <w:tcPr>
            <w:tcW w:w="519" w:type="dxa"/>
          </w:tcPr>
          <w:p w14:paraId="129DD6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3C4A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076B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A4F7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BB8E0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44C7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938C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808A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65E43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4F34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9362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3867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ED66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FBC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46CA0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B0FE8E9" w14:textId="77777777">
        <w:trPr>
          <w:jc w:val="center"/>
        </w:trPr>
        <w:tc>
          <w:tcPr>
            <w:tcW w:w="519" w:type="dxa"/>
          </w:tcPr>
          <w:p w14:paraId="2903538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REQ-ADP-004</w:t>
            </w:r>
          </w:p>
        </w:tc>
        <w:tc>
          <w:tcPr>
            <w:tcW w:w="519" w:type="dxa"/>
          </w:tcPr>
          <w:p w14:paraId="7FA7B9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7900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0E0A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A8552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D6C0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A230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3722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3A50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63FFE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0C88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E321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8D980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0DC7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B29C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3A2E5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12F5051" w14:textId="77777777">
        <w:trPr>
          <w:jc w:val="center"/>
        </w:trPr>
        <w:tc>
          <w:tcPr>
            <w:tcW w:w="519" w:type="dxa"/>
          </w:tcPr>
          <w:p w14:paraId="5C672C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REQ-SEC-001</w:t>
            </w:r>
          </w:p>
        </w:tc>
        <w:tc>
          <w:tcPr>
            <w:tcW w:w="519" w:type="dxa"/>
          </w:tcPr>
          <w:p w14:paraId="7D308A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4E76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331B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B8E34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F426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7726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08B5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11E39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9C80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0276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8F72E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391B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03AA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3764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1EF1C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1257A21" w14:textId="77777777">
        <w:trPr>
          <w:jc w:val="center"/>
        </w:trPr>
        <w:tc>
          <w:tcPr>
            <w:tcW w:w="519" w:type="dxa"/>
          </w:tcPr>
          <w:p w14:paraId="6F291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REQ-SEC-002</w:t>
            </w:r>
          </w:p>
        </w:tc>
        <w:tc>
          <w:tcPr>
            <w:tcW w:w="519" w:type="dxa"/>
          </w:tcPr>
          <w:p w14:paraId="15F72F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539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D630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8B8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ABD8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A750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D4EAB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A3D91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1304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9F0F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315C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B25B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7B30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11203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0D73EF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E07F4F0" w14:textId="77777777">
        <w:trPr>
          <w:jc w:val="center"/>
        </w:trPr>
        <w:tc>
          <w:tcPr>
            <w:tcW w:w="519" w:type="dxa"/>
          </w:tcPr>
          <w:p w14:paraId="25CB29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REQ-SEC-003</w:t>
            </w:r>
          </w:p>
        </w:tc>
        <w:tc>
          <w:tcPr>
            <w:tcW w:w="519" w:type="dxa"/>
          </w:tcPr>
          <w:p w14:paraId="7E100A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82AA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E091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16F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967D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4D9A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AF6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11D49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9251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4A10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6F57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8462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C253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06B7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B54AE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EB90499" w14:textId="77777777">
        <w:trPr>
          <w:jc w:val="center"/>
        </w:trPr>
        <w:tc>
          <w:tcPr>
            <w:tcW w:w="519" w:type="dxa"/>
          </w:tcPr>
          <w:p w14:paraId="324C4D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REQ-SEC-004</w:t>
            </w:r>
          </w:p>
        </w:tc>
        <w:tc>
          <w:tcPr>
            <w:tcW w:w="519" w:type="dxa"/>
          </w:tcPr>
          <w:p w14:paraId="343EE3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B460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DFF1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37C9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26AB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9A3E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69AB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8E379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C94B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601F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B07E6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EDC5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847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C7A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B5C0F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792BD7E" w14:textId="77777777">
        <w:trPr>
          <w:jc w:val="center"/>
        </w:trPr>
        <w:tc>
          <w:tcPr>
            <w:tcW w:w="519" w:type="dxa"/>
          </w:tcPr>
          <w:p w14:paraId="3AF22A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REQ-SAF-001</w:t>
            </w:r>
          </w:p>
        </w:tc>
        <w:tc>
          <w:tcPr>
            <w:tcW w:w="519" w:type="dxa"/>
          </w:tcPr>
          <w:p w14:paraId="77438D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A7FA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3015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BEF8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44EF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A32C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DDD2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EAFC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197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7301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2163A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C48E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8862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2674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52FBC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5B79B07" w14:textId="77777777">
        <w:trPr>
          <w:jc w:val="center"/>
        </w:trPr>
        <w:tc>
          <w:tcPr>
            <w:tcW w:w="519" w:type="dxa"/>
          </w:tcPr>
          <w:p w14:paraId="437C52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REQ-SAF-002</w:t>
            </w:r>
          </w:p>
        </w:tc>
        <w:tc>
          <w:tcPr>
            <w:tcW w:w="519" w:type="dxa"/>
          </w:tcPr>
          <w:p w14:paraId="136F4C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CD87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E069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057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A6A1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8525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067A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868C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C674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6FA40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DF522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3A31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7930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4536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498D1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0474668" w14:textId="77777777">
        <w:trPr>
          <w:jc w:val="center"/>
        </w:trPr>
        <w:tc>
          <w:tcPr>
            <w:tcW w:w="519" w:type="dxa"/>
          </w:tcPr>
          <w:p w14:paraId="1FC341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REQ-SAF-003</w:t>
            </w:r>
          </w:p>
        </w:tc>
        <w:tc>
          <w:tcPr>
            <w:tcW w:w="519" w:type="dxa"/>
          </w:tcPr>
          <w:p w14:paraId="20ACCD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6255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6A7A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EBB5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A995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DCBD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52B3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BE1A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1560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02C16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79A3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9461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73D1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3E1E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38134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72E559C" w14:textId="77777777">
        <w:trPr>
          <w:jc w:val="center"/>
        </w:trPr>
        <w:tc>
          <w:tcPr>
            <w:tcW w:w="519" w:type="dxa"/>
          </w:tcPr>
          <w:p w14:paraId="5964DA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REQ-ENV-001</w:t>
            </w:r>
          </w:p>
        </w:tc>
        <w:tc>
          <w:tcPr>
            <w:tcW w:w="519" w:type="dxa"/>
          </w:tcPr>
          <w:p w14:paraId="0D2113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FEFC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1DEF6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75B8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2F2E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0BD6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248E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7720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B1AC2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A4AC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75AC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702A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2881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EBAE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9B2D8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968DCDC" w14:textId="77777777">
        <w:trPr>
          <w:jc w:val="center"/>
        </w:trPr>
        <w:tc>
          <w:tcPr>
            <w:tcW w:w="519" w:type="dxa"/>
          </w:tcPr>
          <w:p w14:paraId="1796F2A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REQ-ENV-002</w:t>
            </w:r>
          </w:p>
        </w:tc>
        <w:tc>
          <w:tcPr>
            <w:tcW w:w="519" w:type="dxa"/>
          </w:tcPr>
          <w:p w14:paraId="14E8A8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9E6F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215E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8F9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CA314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D113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F3B90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0F6D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1E708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47B9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A3E7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F0F8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7E80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180D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D36F7C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0BBAC6E" w14:textId="77777777">
        <w:trPr>
          <w:jc w:val="center"/>
        </w:trPr>
        <w:tc>
          <w:tcPr>
            <w:tcW w:w="519" w:type="dxa"/>
          </w:tcPr>
          <w:p w14:paraId="26EDC4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REQ-ENV-003</w:t>
            </w:r>
          </w:p>
        </w:tc>
        <w:tc>
          <w:tcPr>
            <w:tcW w:w="519" w:type="dxa"/>
          </w:tcPr>
          <w:p w14:paraId="0A9B47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1C26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EBCA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D23E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B3B6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5A6A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97E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3C90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D7401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67FF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C2AF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DBD8D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BB1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6B3C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0CA8F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5B99C11" w14:textId="77777777">
        <w:trPr>
          <w:jc w:val="center"/>
        </w:trPr>
        <w:tc>
          <w:tcPr>
            <w:tcW w:w="519" w:type="dxa"/>
          </w:tcPr>
          <w:p w14:paraId="5AD2CC7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REQ-QA-001</w:t>
            </w:r>
          </w:p>
        </w:tc>
        <w:tc>
          <w:tcPr>
            <w:tcW w:w="519" w:type="dxa"/>
          </w:tcPr>
          <w:p w14:paraId="63FB60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AB41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03E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5F56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942D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9FCA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620B0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26F2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39C8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7BB3F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821F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F88C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45BD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94C6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886C9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74374BF" w14:textId="77777777">
        <w:trPr>
          <w:jc w:val="center"/>
        </w:trPr>
        <w:tc>
          <w:tcPr>
            <w:tcW w:w="519" w:type="dxa"/>
          </w:tcPr>
          <w:p w14:paraId="0CA5042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REQ-QA-002</w:t>
            </w:r>
          </w:p>
        </w:tc>
        <w:tc>
          <w:tcPr>
            <w:tcW w:w="519" w:type="dxa"/>
          </w:tcPr>
          <w:p w14:paraId="319D2D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D620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9FC0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9BFC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3D18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F097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023D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F13F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25FF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1CAE87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4623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BF99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6770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44DB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995A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ABF4C6D" w14:textId="77777777">
        <w:trPr>
          <w:jc w:val="center"/>
        </w:trPr>
        <w:tc>
          <w:tcPr>
            <w:tcW w:w="519" w:type="dxa"/>
          </w:tcPr>
          <w:p w14:paraId="11E29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REQ-QA-003</w:t>
            </w:r>
          </w:p>
        </w:tc>
        <w:tc>
          <w:tcPr>
            <w:tcW w:w="519" w:type="dxa"/>
          </w:tcPr>
          <w:p w14:paraId="3C57DB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8D5A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DF64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325E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E39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F4D0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DCDA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B2AC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91A9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21ED5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EBD4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4822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74A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BF68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068F9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C065606" w14:textId="77777777">
        <w:trPr>
          <w:jc w:val="center"/>
        </w:trPr>
        <w:tc>
          <w:tcPr>
            <w:tcW w:w="519" w:type="dxa"/>
          </w:tcPr>
          <w:p w14:paraId="57E3D0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REQ-QA-004</w:t>
            </w:r>
          </w:p>
        </w:tc>
        <w:tc>
          <w:tcPr>
            <w:tcW w:w="519" w:type="dxa"/>
          </w:tcPr>
          <w:p w14:paraId="59CF500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3EBF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643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6407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868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1ABD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E559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A0C6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564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3C10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06141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7FAC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2CE4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500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533AD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9A86652" w14:textId="77777777">
        <w:trPr>
          <w:jc w:val="center"/>
        </w:trPr>
        <w:tc>
          <w:tcPr>
            <w:tcW w:w="519" w:type="dxa"/>
          </w:tcPr>
          <w:p w14:paraId="7A1F1C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REQ-QA-005</w:t>
            </w:r>
          </w:p>
        </w:tc>
        <w:tc>
          <w:tcPr>
            <w:tcW w:w="519" w:type="dxa"/>
          </w:tcPr>
          <w:p w14:paraId="168D23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8DCB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CF6B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5668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F902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D7D3E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E7F9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5DE4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85F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327B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5CA86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8E19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77F6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4579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48D88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8EEC4C1" w14:textId="77777777">
        <w:trPr>
          <w:jc w:val="center"/>
        </w:trPr>
        <w:tc>
          <w:tcPr>
            <w:tcW w:w="519" w:type="dxa"/>
          </w:tcPr>
          <w:p w14:paraId="4C6A62D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REQ-QA-006</w:t>
            </w:r>
          </w:p>
        </w:tc>
        <w:tc>
          <w:tcPr>
            <w:tcW w:w="519" w:type="dxa"/>
          </w:tcPr>
          <w:p w14:paraId="285EC05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0511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79BA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E6DE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F1E1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69F29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8C9C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6BB1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7F4F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07225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9BC83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1810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42D8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6C924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33F29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901C75A" w14:textId="77777777">
        <w:trPr>
          <w:jc w:val="center"/>
        </w:trPr>
        <w:tc>
          <w:tcPr>
            <w:tcW w:w="519" w:type="dxa"/>
          </w:tcPr>
          <w:p w14:paraId="3AFEEC8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REQ-QA-007</w:t>
            </w:r>
          </w:p>
        </w:tc>
        <w:tc>
          <w:tcPr>
            <w:tcW w:w="519" w:type="dxa"/>
          </w:tcPr>
          <w:p w14:paraId="60C54E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5FE7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2EA9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18F3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4FC3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1155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0711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0E8C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601B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118F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1CCB65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7C2F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4953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1FCE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41590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CD5F52F" w14:textId="77777777">
        <w:trPr>
          <w:jc w:val="center"/>
        </w:trPr>
        <w:tc>
          <w:tcPr>
            <w:tcW w:w="519" w:type="dxa"/>
          </w:tcPr>
          <w:p w14:paraId="24497E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REQ-CON-001</w:t>
            </w:r>
          </w:p>
        </w:tc>
        <w:tc>
          <w:tcPr>
            <w:tcW w:w="519" w:type="dxa"/>
          </w:tcPr>
          <w:p w14:paraId="329112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7D99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6A0D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88F3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EBEF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464F4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45B44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699F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1E36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1A40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2087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E83F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E480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2D1B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9601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DB96D83" w14:textId="77777777">
        <w:trPr>
          <w:jc w:val="center"/>
        </w:trPr>
        <w:tc>
          <w:tcPr>
            <w:tcW w:w="519" w:type="dxa"/>
          </w:tcPr>
          <w:p w14:paraId="372BFC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REQ-CON-002</w:t>
            </w:r>
          </w:p>
        </w:tc>
        <w:tc>
          <w:tcPr>
            <w:tcW w:w="519" w:type="dxa"/>
          </w:tcPr>
          <w:p w14:paraId="2D814C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6A54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FD6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0962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2051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E28A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CEB91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DBD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9AC6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C9FD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FE57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6C0F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A0DE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8EFD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9BBD4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4E210F7" w14:textId="77777777">
        <w:trPr>
          <w:jc w:val="center"/>
        </w:trPr>
        <w:tc>
          <w:tcPr>
            <w:tcW w:w="519" w:type="dxa"/>
          </w:tcPr>
          <w:p w14:paraId="2DAB2C2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REQ-CON-003</w:t>
            </w:r>
          </w:p>
        </w:tc>
        <w:tc>
          <w:tcPr>
            <w:tcW w:w="519" w:type="dxa"/>
          </w:tcPr>
          <w:p w14:paraId="1ACAC8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7FEC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A3E2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22EE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2660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42A1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D42A72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323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35EB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934F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6F6F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24BB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2A81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AA86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5470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FFDE8E7" w14:textId="77777777">
        <w:trPr>
          <w:jc w:val="center"/>
        </w:trPr>
        <w:tc>
          <w:tcPr>
            <w:tcW w:w="519" w:type="dxa"/>
          </w:tcPr>
          <w:p w14:paraId="3FB1832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REQ-CON-004</w:t>
            </w:r>
          </w:p>
        </w:tc>
        <w:tc>
          <w:tcPr>
            <w:tcW w:w="519" w:type="dxa"/>
          </w:tcPr>
          <w:p w14:paraId="180194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BA80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DC5C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DC96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74F02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2CCF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02462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D3F9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23FB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8593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77DF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CDC6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3942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C3CB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66775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9987FE7" w14:textId="77777777">
        <w:trPr>
          <w:jc w:val="center"/>
        </w:trPr>
        <w:tc>
          <w:tcPr>
            <w:tcW w:w="519" w:type="dxa"/>
          </w:tcPr>
          <w:p w14:paraId="3ADCAF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-CON-005</w:t>
            </w:r>
          </w:p>
        </w:tc>
        <w:tc>
          <w:tcPr>
            <w:tcW w:w="519" w:type="dxa"/>
          </w:tcPr>
          <w:p w14:paraId="3F4B59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C6E0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8C2B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6337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6809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2E3D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FF6BB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7142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0660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A80F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69A8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69A8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52C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084F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E3073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B12CE5A" w14:textId="77777777">
        <w:trPr>
          <w:jc w:val="center"/>
        </w:trPr>
        <w:tc>
          <w:tcPr>
            <w:tcW w:w="519" w:type="dxa"/>
          </w:tcPr>
          <w:p w14:paraId="1A6FA03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REQ-CON-006</w:t>
            </w:r>
          </w:p>
        </w:tc>
        <w:tc>
          <w:tcPr>
            <w:tcW w:w="519" w:type="dxa"/>
          </w:tcPr>
          <w:p w14:paraId="4762AC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887B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EBB0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31F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59C6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2B907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0520C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BE4F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0364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244B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81C7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CF2B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C0E7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72D6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9A509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C228A04" w14:textId="77777777">
        <w:trPr>
          <w:jc w:val="center"/>
        </w:trPr>
        <w:tc>
          <w:tcPr>
            <w:tcW w:w="519" w:type="dxa"/>
          </w:tcPr>
          <w:p w14:paraId="7B834B8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REQ-PER-001</w:t>
            </w:r>
          </w:p>
        </w:tc>
        <w:tc>
          <w:tcPr>
            <w:tcW w:w="519" w:type="dxa"/>
          </w:tcPr>
          <w:p w14:paraId="76F65F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9E82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CD6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15F4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4568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D9C1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EB99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A6041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8D8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2837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5C5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CEDD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0EE9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28DC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9C743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A0B1335" w14:textId="77777777">
        <w:trPr>
          <w:jc w:val="center"/>
        </w:trPr>
        <w:tc>
          <w:tcPr>
            <w:tcW w:w="519" w:type="dxa"/>
          </w:tcPr>
          <w:p w14:paraId="64158B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REQ-PER-002</w:t>
            </w:r>
          </w:p>
        </w:tc>
        <w:tc>
          <w:tcPr>
            <w:tcW w:w="519" w:type="dxa"/>
          </w:tcPr>
          <w:p w14:paraId="29A3003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D4C05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7D44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BA5D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A510F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8CC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2915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3084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63A4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A249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D785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AAC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EFA9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4A97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A863D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93D9C32" w14:textId="77777777">
        <w:trPr>
          <w:jc w:val="center"/>
        </w:trPr>
        <w:tc>
          <w:tcPr>
            <w:tcW w:w="519" w:type="dxa"/>
          </w:tcPr>
          <w:p w14:paraId="15ECCBD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REQ-PER-003</w:t>
            </w:r>
          </w:p>
        </w:tc>
        <w:tc>
          <w:tcPr>
            <w:tcW w:w="519" w:type="dxa"/>
          </w:tcPr>
          <w:p w14:paraId="3855E7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2B143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89A5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A713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A134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46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754F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6D3C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BEE7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C26F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39DF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4B73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900A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F2A4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9B19E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DDE0F0B" w14:textId="77777777">
        <w:trPr>
          <w:jc w:val="center"/>
        </w:trPr>
        <w:tc>
          <w:tcPr>
            <w:tcW w:w="519" w:type="dxa"/>
          </w:tcPr>
          <w:p w14:paraId="3B9DE5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-SUP-001</w:t>
            </w:r>
          </w:p>
        </w:tc>
        <w:tc>
          <w:tcPr>
            <w:tcW w:w="519" w:type="dxa"/>
          </w:tcPr>
          <w:p w14:paraId="337A80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A715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E395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DB93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B2E6E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5027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0335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780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6AC8F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08E9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EEE3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ADE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96B6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F6C4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E4069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4661BF1" w14:textId="77777777">
        <w:trPr>
          <w:jc w:val="center"/>
        </w:trPr>
        <w:tc>
          <w:tcPr>
            <w:tcW w:w="519" w:type="dxa"/>
          </w:tcPr>
          <w:p w14:paraId="4AF415A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REQ-SUP-002</w:t>
            </w:r>
          </w:p>
        </w:tc>
        <w:tc>
          <w:tcPr>
            <w:tcW w:w="519" w:type="dxa"/>
          </w:tcPr>
          <w:p w14:paraId="10F071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368C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A7D8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18DC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F54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1910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A88C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1F4C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FC1A32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9C72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60F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F66E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EE6F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2F94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65471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04FE758" w14:textId="77777777">
        <w:trPr>
          <w:jc w:val="center"/>
        </w:trPr>
        <w:tc>
          <w:tcPr>
            <w:tcW w:w="519" w:type="dxa"/>
          </w:tcPr>
          <w:p w14:paraId="3C4AE8C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REQ-SUP-003</w:t>
            </w:r>
          </w:p>
        </w:tc>
        <w:tc>
          <w:tcPr>
            <w:tcW w:w="519" w:type="dxa"/>
          </w:tcPr>
          <w:p w14:paraId="20D120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DE01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E108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14A8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9905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7A2E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665B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C9EE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D031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2102B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6838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49B0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0D7E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AB7D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FE06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513BD29" w14:textId="77777777">
        <w:trPr>
          <w:jc w:val="center"/>
        </w:trPr>
        <w:tc>
          <w:tcPr>
            <w:tcW w:w="519" w:type="dxa"/>
          </w:tcPr>
          <w:p w14:paraId="346AE9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REQ-PKG-001</w:t>
            </w:r>
          </w:p>
        </w:tc>
        <w:tc>
          <w:tcPr>
            <w:tcW w:w="519" w:type="dxa"/>
          </w:tcPr>
          <w:p w14:paraId="0486AE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E74D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86CC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64BD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BCA0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708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F09DE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E7AB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DBC3F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E684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7A49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50BB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3536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6663F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14CD4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8453D0A" w14:textId="77777777">
        <w:trPr>
          <w:jc w:val="center"/>
        </w:trPr>
        <w:tc>
          <w:tcPr>
            <w:tcW w:w="519" w:type="dxa"/>
          </w:tcPr>
          <w:p w14:paraId="414CB9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REQ-PKG-002</w:t>
            </w:r>
          </w:p>
        </w:tc>
        <w:tc>
          <w:tcPr>
            <w:tcW w:w="519" w:type="dxa"/>
          </w:tcPr>
          <w:p w14:paraId="377D89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2151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3692F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FCB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2807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B84E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B4D1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C724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6E02D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50AB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C307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02CD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DD8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A583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C2C67C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E8E0BF3" w14:textId="77777777">
        <w:trPr>
          <w:jc w:val="center"/>
        </w:trPr>
        <w:tc>
          <w:tcPr>
            <w:tcW w:w="519" w:type="dxa"/>
          </w:tcPr>
          <w:p w14:paraId="1343991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-PKG-003</w:t>
            </w:r>
          </w:p>
        </w:tc>
        <w:tc>
          <w:tcPr>
            <w:tcW w:w="519" w:type="dxa"/>
          </w:tcPr>
          <w:p w14:paraId="235546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841D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7557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9AE4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2E60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30C7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CCB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E64E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569AD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3FFB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A460F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28E7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32F4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CEEC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423F9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229BAF0" w14:textId="77777777">
        <w:trPr>
          <w:jc w:val="center"/>
        </w:trPr>
        <w:tc>
          <w:tcPr>
            <w:tcW w:w="519" w:type="dxa"/>
          </w:tcPr>
          <w:p w14:paraId="6A6D34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REQ-OTH-001</w:t>
            </w:r>
          </w:p>
        </w:tc>
        <w:tc>
          <w:tcPr>
            <w:tcW w:w="519" w:type="dxa"/>
          </w:tcPr>
          <w:p w14:paraId="7A8140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BA452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0B93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2727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2C50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06281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3D63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79C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E81D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B8D3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A484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7A0E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84DB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F5CF0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14987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2B8B33C" w14:textId="77777777">
        <w:trPr>
          <w:jc w:val="center"/>
        </w:trPr>
        <w:tc>
          <w:tcPr>
            <w:tcW w:w="519" w:type="dxa"/>
          </w:tcPr>
          <w:p w14:paraId="55F55B6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REQ-OTH-002</w:t>
            </w:r>
          </w:p>
        </w:tc>
        <w:tc>
          <w:tcPr>
            <w:tcW w:w="519" w:type="dxa"/>
          </w:tcPr>
          <w:p w14:paraId="40BFA2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2C64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B2AE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CC28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451E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9DD42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E18F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57649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BB1E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87EAD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49F2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E55C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1EF5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B6B94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EF05A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E099DFE" w14:textId="77777777">
        <w:trPr>
          <w:jc w:val="center"/>
        </w:trPr>
        <w:tc>
          <w:tcPr>
            <w:tcW w:w="519" w:type="dxa"/>
          </w:tcPr>
          <w:p w14:paraId="52C0B6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REQ-OTH-003</w:t>
            </w:r>
          </w:p>
        </w:tc>
        <w:tc>
          <w:tcPr>
            <w:tcW w:w="519" w:type="dxa"/>
          </w:tcPr>
          <w:p w14:paraId="463669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7777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3BE1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3FC5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F7D41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4944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CC06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1D2A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E30FC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E079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B1EA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7207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9C98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865E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F076C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C91D568" w14:textId="77777777">
        <w:trPr>
          <w:jc w:val="center"/>
        </w:trPr>
        <w:tc>
          <w:tcPr>
            <w:tcW w:w="519" w:type="dxa"/>
          </w:tcPr>
          <w:p w14:paraId="21FEC9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REQ-STAT-001</w:t>
            </w:r>
          </w:p>
        </w:tc>
        <w:tc>
          <w:tcPr>
            <w:tcW w:w="519" w:type="dxa"/>
          </w:tcPr>
          <w:p w14:paraId="468EB8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4C83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70B3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9910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220E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9300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9334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47A1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025B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799D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9BB62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0A7C5A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5700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143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789FA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5E9B589" w14:textId="77777777">
        <w:trPr>
          <w:jc w:val="center"/>
        </w:trPr>
        <w:tc>
          <w:tcPr>
            <w:tcW w:w="519" w:type="dxa"/>
          </w:tcPr>
          <w:p w14:paraId="01B4ED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-STAT-002</w:t>
            </w:r>
          </w:p>
        </w:tc>
        <w:tc>
          <w:tcPr>
            <w:tcW w:w="519" w:type="dxa"/>
          </w:tcPr>
          <w:p w14:paraId="151263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71A4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B47C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C54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DC83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3C2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5A64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A8C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3BBEA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E67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B23B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5A872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330A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17DB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54EBE0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371BC8D" w14:textId="77777777">
        <w:trPr>
          <w:jc w:val="center"/>
        </w:trPr>
        <w:tc>
          <w:tcPr>
            <w:tcW w:w="519" w:type="dxa"/>
          </w:tcPr>
          <w:p w14:paraId="31E6155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REQ-STAT-003</w:t>
            </w:r>
          </w:p>
        </w:tc>
        <w:tc>
          <w:tcPr>
            <w:tcW w:w="519" w:type="dxa"/>
          </w:tcPr>
          <w:p w14:paraId="62CDC3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C7AEB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654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6E6B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284C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1E4E2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A898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FB46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C57A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0106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6C2EB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049FD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968B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6DC9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D5357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4ABE2AD" w14:textId="77777777">
        <w:trPr>
          <w:jc w:val="center"/>
        </w:trPr>
        <w:tc>
          <w:tcPr>
            <w:tcW w:w="519" w:type="dxa"/>
          </w:tcPr>
          <w:p w14:paraId="7D5B334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REQ-STAT-004</w:t>
            </w:r>
          </w:p>
        </w:tc>
        <w:tc>
          <w:tcPr>
            <w:tcW w:w="519" w:type="dxa"/>
          </w:tcPr>
          <w:p w14:paraId="2ECB24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48F5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FD29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1F7D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101F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A57EC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FD23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547B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0603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CDA2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DB05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C7C79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46C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F907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9E9AF7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D14AD8E" w14:textId="77777777">
        <w:trPr>
          <w:jc w:val="center"/>
        </w:trPr>
        <w:tc>
          <w:tcPr>
            <w:tcW w:w="519" w:type="dxa"/>
          </w:tcPr>
          <w:p w14:paraId="4123E4B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REQ-STAT-005</w:t>
            </w:r>
          </w:p>
        </w:tc>
        <w:tc>
          <w:tcPr>
            <w:tcW w:w="519" w:type="dxa"/>
          </w:tcPr>
          <w:p w14:paraId="190ACA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0C3D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9309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2FC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C654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B381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8665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F80C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F8AC4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F649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6903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5C842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B503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546A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891C6F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5D940C3" w14:textId="77777777">
        <w:trPr>
          <w:jc w:val="center"/>
        </w:trPr>
        <w:tc>
          <w:tcPr>
            <w:tcW w:w="519" w:type="dxa"/>
          </w:tcPr>
          <w:p w14:paraId="1D531B9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REQ-STAT-006</w:t>
            </w:r>
          </w:p>
        </w:tc>
        <w:tc>
          <w:tcPr>
            <w:tcW w:w="519" w:type="dxa"/>
          </w:tcPr>
          <w:p w14:paraId="185760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0FA2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E3E5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E1ED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662E1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0281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1C68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ED1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3D39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C0D75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13229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922D4D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4C421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8FCA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55137C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B3A9556" w14:textId="77777777">
        <w:trPr>
          <w:jc w:val="center"/>
        </w:trPr>
        <w:tc>
          <w:tcPr>
            <w:tcW w:w="519" w:type="dxa"/>
          </w:tcPr>
          <w:p w14:paraId="7A96271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-STAT-007</w:t>
            </w:r>
          </w:p>
        </w:tc>
        <w:tc>
          <w:tcPr>
            <w:tcW w:w="519" w:type="dxa"/>
          </w:tcPr>
          <w:p w14:paraId="6D672A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C666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4AEAF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251A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7230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AF94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E798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D6FB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7D50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EB6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05D30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27D36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A230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E818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5C8A8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EC20016" w14:textId="77777777">
        <w:trPr>
          <w:jc w:val="center"/>
        </w:trPr>
        <w:tc>
          <w:tcPr>
            <w:tcW w:w="519" w:type="dxa"/>
          </w:tcPr>
          <w:p w14:paraId="517FE49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REQ-STAT-008</w:t>
            </w:r>
          </w:p>
        </w:tc>
        <w:tc>
          <w:tcPr>
            <w:tcW w:w="519" w:type="dxa"/>
          </w:tcPr>
          <w:p w14:paraId="3271B2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C868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6B3B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DC41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DAB7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BCD5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678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4EE0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0848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E17F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EC5E8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1F22C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B4D39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26B82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7377A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DC14D8F" w14:textId="77777777">
        <w:trPr>
          <w:jc w:val="center"/>
        </w:trPr>
        <w:tc>
          <w:tcPr>
            <w:tcW w:w="519" w:type="dxa"/>
          </w:tcPr>
          <w:p w14:paraId="638A0B4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REQ-INTEL-001</w:t>
            </w:r>
          </w:p>
        </w:tc>
        <w:tc>
          <w:tcPr>
            <w:tcW w:w="519" w:type="dxa"/>
          </w:tcPr>
          <w:p w14:paraId="41E09B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C714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767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0C13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66E2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05135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C4E4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6F82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FF856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ACEA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9AD7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5685D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759F1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A518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B1882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C611870" w14:textId="77777777">
        <w:trPr>
          <w:jc w:val="center"/>
        </w:trPr>
        <w:tc>
          <w:tcPr>
            <w:tcW w:w="519" w:type="dxa"/>
          </w:tcPr>
          <w:p w14:paraId="1BC9376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REQ-INTEL-002</w:t>
            </w:r>
          </w:p>
        </w:tc>
        <w:tc>
          <w:tcPr>
            <w:tcW w:w="519" w:type="dxa"/>
          </w:tcPr>
          <w:p w14:paraId="116007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01D9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F4263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6A50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E9C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EEA8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CC44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6B28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0260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2CFD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FDDC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0C3A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D3009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EEDC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EFBD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8A3FA48" w14:textId="77777777">
        <w:trPr>
          <w:jc w:val="center"/>
        </w:trPr>
        <w:tc>
          <w:tcPr>
            <w:tcW w:w="519" w:type="dxa"/>
          </w:tcPr>
          <w:p w14:paraId="43F361A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REQ-INTEL-003</w:t>
            </w:r>
          </w:p>
        </w:tc>
        <w:tc>
          <w:tcPr>
            <w:tcW w:w="519" w:type="dxa"/>
          </w:tcPr>
          <w:p w14:paraId="6AF5D2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9697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3E3B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7D74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D99C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4427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BA29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CE09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56AC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129B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F1D8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FB67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AD003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1152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9F76F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E58C9A2" w14:textId="77777777">
        <w:trPr>
          <w:jc w:val="center"/>
        </w:trPr>
        <w:tc>
          <w:tcPr>
            <w:tcW w:w="519" w:type="dxa"/>
          </w:tcPr>
          <w:p w14:paraId="75C5957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-INTEL-004</w:t>
            </w:r>
          </w:p>
        </w:tc>
        <w:tc>
          <w:tcPr>
            <w:tcW w:w="519" w:type="dxa"/>
          </w:tcPr>
          <w:p w14:paraId="3803D2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22F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9E167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D167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81DB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C2ADC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90C5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02A5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882B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046F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382A2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B6AB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7DB85C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A930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C1800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C3B916A" w14:textId="77777777">
        <w:trPr>
          <w:jc w:val="center"/>
        </w:trPr>
        <w:tc>
          <w:tcPr>
            <w:tcW w:w="519" w:type="dxa"/>
          </w:tcPr>
          <w:p w14:paraId="1F3C1D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REQ-INTEL-005</w:t>
            </w:r>
          </w:p>
        </w:tc>
        <w:tc>
          <w:tcPr>
            <w:tcW w:w="519" w:type="dxa"/>
          </w:tcPr>
          <w:p w14:paraId="6050F68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0F635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625A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40F5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1564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CA76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1FCA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330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53A4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EAC79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F83E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92FE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12A72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8010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F8860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2005979" w14:textId="77777777">
        <w:trPr>
          <w:jc w:val="center"/>
        </w:trPr>
        <w:tc>
          <w:tcPr>
            <w:tcW w:w="519" w:type="dxa"/>
          </w:tcPr>
          <w:p w14:paraId="744670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REQ-INTEL-006</w:t>
            </w:r>
          </w:p>
        </w:tc>
        <w:tc>
          <w:tcPr>
            <w:tcW w:w="519" w:type="dxa"/>
          </w:tcPr>
          <w:p w14:paraId="4D5840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B2AE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D9A58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B0B6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588F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925F8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66A72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26CA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2BA4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572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942F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F3CEF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0588C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20C2A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D8DF6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8818774" w14:textId="77777777">
        <w:trPr>
          <w:jc w:val="center"/>
        </w:trPr>
        <w:tc>
          <w:tcPr>
            <w:tcW w:w="519" w:type="dxa"/>
          </w:tcPr>
          <w:p w14:paraId="427560F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REQ-INTEL-007</w:t>
            </w:r>
          </w:p>
        </w:tc>
        <w:tc>
          <w:tcPr>
            <w:tcW w:w="519" w:type="dxa"/>
          </w:tcPr>
          <w:p w14:paraId="2C1657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4F1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1EDB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D310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3E05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6BCD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B8A9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4C99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986EF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E62B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2C81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6BB7B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0737C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74CF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4BEAF5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C4D7616" w14:textId="77777777">
        <w:trPr>
          <w:jc w:val="center"/>
        </w:trPr>
        <w:tc>
          <w:tcPr>
            <w:tcW w:w="519" w:type="dxa"/>
          </w:tcPr>
          <w:p w14:paraId="4C364DC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REQ-INTEL-008</w:t>
            </w:r>
          </w:p>
        </w:tc>
        <w:tc>
          <w:tcPr>
            <w:tcW w:w="519" w:type="dxa"/>
          </w:tcPr>
          <w:p w14:paraId="5A5371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263A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B238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3FCD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AFC7D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334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60CC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329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816E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7C73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77C8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63FBA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0BACB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20BB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BDED8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DC47B42" w14:textId="77777777">
        <w:trPr>
          <w:jc w:val="center"/>
        </w:trPr>
        <w:tc>
          <w:tcPr>
            <w:tcW w:w="519" w:type="dxa"/>
          </w:tcPr>
          <w:p w14:paraId="12B7E6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-TRACK-001</w:t>
            </w:r>
          </w:p>
        </w:tc>
        <w:tc>
          <w:tcPr>
            <w:tcW w:w="519" w:type="dxa"/>
          </w:tcPr>
          <w:p w14:paraId="33FFC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962F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AE06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2B4D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57A8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DE6E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37775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E94C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36D6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E16D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43707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3E95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EA89F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BBBB72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6F094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88627E9" w14:textId="77777777">
        <w:trPr>
          <w:jc w:val="center"/>
        </w:trPr>
        <w:tc>
          <w:tcPr>
            <w:tcW w:w="519" w:type="dxa"/>
          </w:tcPr>
          <w:p w14:paraId="15B953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REQ-TRACK-002</w:t>
            </w:r>
          </w:p>
        </w:tc>
        <w:tc>
          <w:tcPr>
            <w:tcW w:w="519" w:type="dxa"/>
          </w:tcPr>
          <w:p w14:paraId="01D60A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5EF6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1AA0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8704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D085D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AB60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A973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BF7E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57D43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76373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306F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3FCD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B1B5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78F40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B15E9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AECD438" w14:textId="77777777">
        <w:trPr>
          <w:jc w:val="center"/>
        </w:trPr>
        <w:tc>
          <w:tcPr>
            <w:tcW w:w="519" w:type="dxa"/>
          </w:tcPr>
          <w:p w14:paraId="0DB5EE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REQ-TRACK-003</w:t>
            </w:r>
          </w:p>
        </w:tc>
        <w:tc>
          <w:tcPr>
            <w:tcW w:w="519" w:type="dxa"/>
          </w:tcPr>
          <w:p w14:paraId="17975A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8668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58F7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1024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5960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DD69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3702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5EED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BFB3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6717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05A8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15EC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1C381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6A095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33DF6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8B5CBE6" w14:textId="77777777">
        <w:trPr>
          <w:jc w:val="center"/>
        </w:trPr>
        <w:tc>
          <w:tcPr>
            <w:tcW w:w="519" w:type="dxa"/>
          </w:tcPr>
          <w:p w14:paraId="5A9637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REQ-TRACK-004</w:t>
            </w:r>
          </w:p>
        </w:tc>
        <w:tc>
          <w:tcPr>
            <w:tcW w:w="519" w:type="dxa"/>
          </w:tcPr>
          <w:p w14:paraId="4FE08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F3E4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8611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6AA1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B3C4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8C22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2098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7BA2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0508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320A5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C25FF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E942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ADEC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95819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DC625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E4C4D11" w14:textId="77777777">
        <w:trPr>
          <w:jc w:val="center"/>
        </w:trPr>
        <w:tc>
          <w:tcPr>
            <w:tcW w:w="519" w:type="dxa"/>
          </w:tcPr>
          <w:p w14:paraId="415BE8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REQ-TRACK-005</w:t>
            </w:r>
          </w:p>
        </w:tc>
        <w:tc>
          <w:tcPr>
            <w:tcW w:w="519" w:type="dxa"/>
          </w:tcPr>
          <w:p w14:paraId="7DFA48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BC3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096A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3B52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D7342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F7F0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C65A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8E6E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2E68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7BD0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03EC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A438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1D42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F964D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182B9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C5D81EB" w14:textId="77777777">
        <w:trPr>
          <w:jc w:val="center"/>
        </w:trPr>
        <w:tc>
          <w:tcPr>
            <w:tcW w:w="519" w:type="dxa"/>
          </w:tcPr>
          <w:p w14:paraId="403554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-TRACK-006</w:t>
            </w:r>
          </w:p>
        </w:tc>
        <w:tc>
          <w:tcPr>
            <w:tcW w:w="519" w:type="dxa"/>
          </w:tcPr>
          <w:p w14:paraId="58F880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5C32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035A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BB5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5744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FA59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570D6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A995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EA5A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A223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1F9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1730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B685F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33E99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87D0A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F7D4DF6" w14:textId="77777777">
        <w:trPr>
          <w:jc w:val="center"/>
        </w:trPr>
        <w:tc>
          <w:tcPr>
            <w:tcW w:w="519" w:type="dxa"/>
          </w:tcPr>
          <w:p w14:paraId="5A4E04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REQ-TRACK-007</w:t>
            </w:r>
          </w:p>
        </w:tc>
        <w:tc>
          <w:tcPr>
            <w:tcW w:w="519" w:type="dxa"/>
          </w:tcPr>
          <w:p w14:paraId="7E22380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CD11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34BA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DD52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C25A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1EB61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3C25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8267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D932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135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4771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DAAF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9B917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128DD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CAF09B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4DBF3F55" w14:textId="77777777">
        <w:trPr>
          <w:jc w:val="center"/>
        </w:trPr>
        <w:tc>
          <w:tcPr>
            <w:tcW w:w="519" w:type="dxa"/>
          </w:tcPr>
          <w:p w14:paraId="0524C68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REQ-TRACK-008</w:t>
            </w:r>
          </w:p>
        </w:tc>
        <w:tc>
          <w:tcPr>
            <w:tcW w:w="519" w:type="dxa"/>
          </w:tcPr>
          <w:p w14:paraId="6EE14C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3F2A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58DA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D481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6ABB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AA3E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2707F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6A7A6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E7C2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0B47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D44B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5EBB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4A8B6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0DD32A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0EF44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29305376" w14:textId="77777777">
        <w:trPr>
          <w:jc w:val="center"/>
        </w:trPr>
        <w:tc>
          <w:tcPr>
            <w:tcW w:w="519" w:type="dxa"/>
          </w:tcPr>
          <w:p w14:paraId="3CED886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REQ-TRACK-009</w:t>
            </w:r>
          </w:p>
        </w:tc>
        <w:tc>
          <w:tcPr>
            <w:tcW w:w="519" w:type="dxa"/>
          </w:tcPr>
          <w:p w14:paraId="7F96C0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5708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FDC4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557A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3A67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B0D9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9C2D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9B84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2A24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D211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F93D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B720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6F18A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012528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F5E3C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9E27DA9" w14:textId="77777777">
        <w:trPr>
          <w:jc w:val="center"/>
        </w:trPr>
        <w:tc>
          <w:tcPr>
            <w:tcW w:w="519" w:type="dxa"/>
          </w:tcPr>
          <w:p w14:paraId="3DFEAD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REQ-TRACK-010</w:t>
            </w:r>
          </w:p>
        </w:tc>
        <w:tc>
          <w:tcPr>
            <w:tcW w:w="519" w:type="dxa"/>
          </w:tcPr>
          <w:p w14:paraId="6E57080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DC8E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424C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7EE6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4AA4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858C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775F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A21DD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5EFAE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CC1B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5738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178B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40804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4B86B6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0AC2DE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2F68971" w14:textId="77777777">
        <w:trPr>
          <w:jc w:val="center"/>
        </w:trPr>
        <w:tc>
          <w:tcPr>
            <w:tcW w:w="519" w:type="dxa"/>
          </w:tcPr>
          <w:p w14:paraId="60FBB36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-TRACK-011</w:t>
            </w:r>
          </w:p>
        </w:tc>
        <w:tc>
          <w:tcPr>
            <w:tcW w:w="519" w:type="dxa"/>
          </w:tcPr>
          <w:p w14:paraId="331D7B2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0AB5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DFE9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135C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C5C5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2970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C1C7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0C0F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BEE4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5B86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44C5E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D7A7F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52DE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22280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B3F62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B61E9E8" w14:textId="77777777">
        <w:trPr>
          <w:jc w:val="center"/>
        </w:trPr>
        <w:tc>
          <w:tcPr>
            <w:tcW w:w="519" w:type="dxa"/>
          </w:tcPr>
          <w:p w14:paraId="470356A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REQ-TRACK-012</w:t>
            </w:r>
          </w:p>
        </w:tc>
        <w:tc>
          <w:tcPr>
            <w:tcW w:w="519" w:type="dxa"/>
          </w:tcPr>
          <w:p w14:paraId="6620B4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C586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C4B3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36D7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EF51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0E37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8595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B43F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EAC9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2EB8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5AB8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6DC9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0E1D99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3644B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A1B32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693C201" w14:textId="77777777">
        <w:trPr>
          <w:jc w:val="center"/>
        </w:trPr>
        <w:tc>
          <w:tcPr>
            <w:tcW w:w="519" w:type="dxa"/>
          </w:tcPr>
          <w:p w14:paraId="165738D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REQ-TRACK-013</w:t>
            </w:r>
          </w:p>
        </w:tc>
        <w:tc>
          <w:tcPr>
            <w:tcW w:w="519" w:type="dxa"/>
          </w:tcPr>
          <w:p w14:paraId="2B2CFF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5878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507D7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E052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CAEE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2B3A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7E6F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B50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902F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8CA0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008C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18B3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BC56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174F7BE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18CCF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C99BD07" w14:textId="77777777">
        <w:trPr>
          <w:jc w:val="center"/>
        </w:trPr>
        <w:tc>
          <w:tcPr>
            <w:tcW w:w="519" w:type="dxa"/>
          </w:tcPr>
          <w:p w14:paraId="7D8694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REQ-ALERT-001</w:t>
            </w:r>
          </w:p>
        </w:tc>
        <w:tc>
          <w:tcPr>
            <w:tcW w:w="519" w:type="dxa"/>
          </w:tcPr>
          <w:p w14:paraId="2EF341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26D5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E504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FA97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8CDB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BCFBA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1040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8BB1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81FE6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DE3CB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CB4C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45DA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E5E3D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63BFF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29C884C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DD4F88F" w14:textId="77777777">
        <w:trPr>
          <w:jc w:val="center"/>
        </w:trPr>
        <w:tc>
          <w:tcPr>
            <w:tcW w:w="519" w:type="dxa"/>
          </w:tcPr>
          <w:p w14:paraId="00F572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REQ-ALERT-002</w:t>
            </w:r>
          </w:p>
        </w:tc>
        <w:tc>
          <w:tcPr>
            <w:tcW w:w="519" w:type="dxa"/>
          </w:tcPr>
          <w:p w14:paraId="6323A6F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9C955A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E8D47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2CCF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1880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0D5B4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741C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6A7CB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4018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FBCF4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4B33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14DF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D78C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22ED7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CFBAAD1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D4A163E" w14:textId="77777777">
        <w:trPr>
          <w:jc w:val="center"/>
        </w:trPr>
        <w:tc>
          <w:tcPr>
            <w:tcW w:w="519" w:type="dxa"/>
          </w:tcPr>
          <w:p w14:paraId="3E5037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-ALERT-003</w:t>
            </w:r>
          </w:p>
        </w:tc>
        <w:tc>
          <w:tcPr>
            <w:tcW w:w="519" w:type="dxa"/>
          </w:tcPr>
          <w:p w14:paraId="26675F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D687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19BD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767D5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B3D98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AD2F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069C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AEB7A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C7B9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27935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4D82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898E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3E4D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2D5B8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91D8A29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051BAE3" w14:textId="77777777">
        <w:trPr>
          <w:jc w:val="center"/>
        </w:trPr>
        <w:tc>
          <w:tcPr>
            <w:tcW w:w="519" w:type="dxa"/>
          </w:tcPr>
          <w:p w14:paraId="5E4430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REQ-ALERT-004</w:t>
            </w:r>
          </w:p>
        </w:tc>
        <w:tc>
          <w:tcPr>
            <w:tcW w:w="519" w:type="dxa"/>
          </w:tcPr>
          <w:p w14:paraId="78F523C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6AE2E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8EE4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E1BC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FEC4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D599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6BE8E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D3AF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FBE99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3C24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5272D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0C58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9DC26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7D02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C38F668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7162EEA9" w14:textId="77777777">
        <w:trPr>
          <w:jc w:val="center"/>
        </w:trPr>
        <w:tc>
          <w:tcPr>
            <w:tcW w:w="519" w:type="dxa"/>
          </w:tcPr>
          <w:p w14:paraId="0A7B7E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REQ-ALERT-005</w:t>
            </w:r>
          </w:p>
        </w:tc>
        <w:tc>
          <w:tcPr>
            <w:tcW w:w="519" w:type="dxa"/>
          </w:tcPr>
          <w:p w14:paraId="3EBAF90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F125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25D4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4CBE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8A6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84B3D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89D4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9B34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2E76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7D1F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2B35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B3ED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A637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AF932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EACAC8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F47180D" w14:textId="77777777">
        <w:trPr>
          <w:jc w:val="center"/>
        </w:trPr>
        <w:tc>
          <w:tcPr>
            <w:tcW w:w="519" w:type="dxa"/>
          </w:tcPr>
          <w:p w14:paraId="7B6AB7E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REQ-ALERT-006</w:t>
            </w:r>
          </w:p>
        </w:tc>
        <w:tc>
          <w:tcPr>
            <w:tcW w:w="519" w:type="dxa"/>
          </w:tcPr>
          <w:p w14:paraId="481E62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C30C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D0D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8BA29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EA6D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6FFE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7087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FE3A9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1A6E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13AE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E90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C969C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EB6F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1300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76FAD194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3A5F6264" w14:textId="77777777">
        <w:trPr>
          <w:jc w:val="center"/>
        </w:trPr>
        <w:tc>
          <w:tcPr>
            <w:tcW w:w="519" w:type="dxa"/>
          </w:tcPr>
          <w:p w14:paraId="357252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REQ-ALERT-007</w:t>
            </w:r>
          </w:p>
        </w:tc>
        <w:tc>
          <w:tcPr>
            <w:tcW w:w="519" w:type="dxa"/>
          </w:tcPr>
          <w:p w14:paraId="7DDFAF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6A4A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BA4B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FCBB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A34E5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00E40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38AF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B246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543A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7202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C7EA4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7374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3C6F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713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4123A9D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64FA1DB8" w14:textId="77777777">
        <w:trPr>
          <w:jc w:val="center"/>
        </w:trPr>
        <w:tc>
          <w:tcPr>
            <w:tcW w:w="519" w:type="dxa"/>
          </w:tcPr>
          <w:p w14:paraId="784E697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-ALERT-008</w:t>
            </w:r>
          </w:p>
        </w:tc>
        <w:tc>
          <w:tcPr>
            <w:tcW w:w="519" w:type="dxa"/>
          </w:tcPr>
          <w:p w14:paraId="73321E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D48D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43025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BD98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98D8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AC46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10A2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25B6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DAD8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A928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8507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8943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E4D6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FDED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3B87D4C3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124B322C" w14:textId="77777777">
        <w:trPr>
          <w:jc w:val="center"/>
        </w:trPr>
        <w:tc>
          <w:tcPr>
            <w:tcW w:w="519" w:type="dxa"/>
          </w:tcPr>
          <w:p w14:paraId="6A5316B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REQ-ALERT-009</w:t>
            </w:r>
          </w:p>
        </w:tc>
        <w:tc>
          <w:tcPr>
            <w:tcW w:w="519" w:type="dxa"/>
          </w:tcPr>
          <w:p w14:paraId="109BB3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37100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B6FE9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5B4D4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B12D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4353A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1038D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E61CC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E870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3B805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B6B7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ACC6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51EA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928B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5E05744A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5E524F85" w14:textId="77777777">
        <w:trPr>
          <w:jc w:val="center"/>
        </w:trPr>
        <w:tc>
          <w:tcPr>
            <w:tcW w:w="519" w:type="dxa"/>
          </w:tcPr>
          <w:p w14:paraId="69D07C0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REQ-ALERT-010</w:t>
            </w:r>
          </w:p>
        </w:tc>
        <w:tc>
          <w:tcPr>
            <w:tcW w:w="519" w:type="dxa"/>
          </w:tcPr>
          <w:p w14:paraId="7E33F6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774A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8148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D396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3CC4E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5ABE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4D82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9B74C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DAC9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68BF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8F09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5DD5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C28D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CD127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  <w:tc>
          <w:tcPr>
            <w:tcW w:w="519" w:type="dxa"/>
          </w:tcPr>
          <w:p w14:paraId="6C4997D2" w14:textId="77777777" w:rsidR="00CD1944" w:rsidRDefault="00CD1944">
            <w:pPr>
              <w:spacing w:line="500" w:lineRule="exact"/>
              <w:jc w:val="center"/>
            </w:pPr>
          </w:p>
        </w:tc>
      </w:tr>
      <w:tr w:rsidR="00CD1944" w14:paraId="04776643" w14:textId="77777777">
        <w:trPr>
          <w:jc w:val="center"/>
        </w:trPr>
        <w:tc>
          <w:tcPr>
            <w:tcW w:w="519" w:type="dxa"/>
          </w:tcPr>
          <w:p w14:paraId="16C1817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REQ-RECON-001</w:t>
            </w:r>
          </w:p>
        </w:tc>
        <w:tc>
          <w:tcPr>
            <w:tcW w:w="519" w:type="dxa"/>
          </w:tcPr>
          <w:p w14:paraId="188FF4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9D86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2E34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9D9D5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AA4D2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5F9C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FB1CF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93336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26EF8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C0A97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3358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C788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EDECD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46FB9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363A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3F28A599" w14:textId="77777777">
        <w:trPr>
          <w:jc w:val="center"/>
        </w:trPr>
        <w:tc>
          <w:tcPr>
            <w:tcW w:w="519" w:type="dxa"/>
          </w:tcPr>
          <w:p w14:paraId="739ABB6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REQ-RECON-002</w:t>
            </w:r>
          </w:p>
        </w:tc>
        <w:tc>
          <w:tcPr>
            <w:tcW w:w="519" w:type="dxa"/>
          </w:tcPr>
          <w:p w14:paraId="12145E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8A4AF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6BC2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03F7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37354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0315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4C232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EEC5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61B8A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8C0A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81CB7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6849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C5C0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6FE7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11E2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2FDFA21B" w14:textId="77777777">
        <w:trPr>
          <w:jc w:val="center"/>
        </w:trPr>
        <w:tc>
          <w:tcPr>
            <w:tcW w:w="519" w:type="dxa"/>
          </w:tcPr>
          <w:p w14:paraId="1565C05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-RECON-003</w:t>
            </w:r>
          </w:p>
        </w:tc>
        <w:tc>
          <w:tcPr>
            <w:tcW w:w="519" w:type="dxa"/>
          </w:tcPr>
          <w:p w14:paraId="7B918B3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95EE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DB6B4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7AF5F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FD1E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299AB5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C5013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0849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04EB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DCFA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8AD06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3694F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22F8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946C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10D59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2BFD74CD" w14:textId="77777777">
        <w:trPr>
          <w:jc w:val="center"/>
        </w:trPr>
        <w:tc>
          <w:tcPr>
            <w:tcW w:w="519" w:type="dxa"/>
          </w:tcPr>
          <w:p w14:paraId="315AB6E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REQ-RECON-004</w:t>
            </w:r>
          </w:p>
        </w:tc>
        <w:tc>
          <w:tcPr>
            <w:tcW w:w="519" w:type="dxa"/>
          </w:tcPr>
          <w:p w14:paraId="0026C41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3E2F0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9E021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C42F6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5C9C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FDF82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2512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4C7C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59E1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3B6D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EB3FC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FA2BB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6B68A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9A23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56DA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53C9F997" w14:textId="77777777">
        <w:trPr>
          <w:jc w:val="center"/>
        </w:trPr>
        <w:tc>
          <w:tcPr>
            <w:tcW w:w="519" w:type="dxa"/>
          </w:tcPr>
          <w:p w14:paraId="35769EA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REQ-RECON-005</w:t>
            </w:r>
          </w:p>
        </w:tc>
        <w:tc>
          <w:tcPr>
            <w:tcW w:w="519" w:type="dxa"/>
          </w:tcPr>
          <w:p w14:paraId="22B0959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680C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AA4B1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D0F7D6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64AE6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7EA53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F965E4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6AB4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7473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8023B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E6BC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E0541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0604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EBDF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E4D4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276DFBE9" w14:textId="77777777">
        <w:trPr>
          <w:jc w:val="center"/>
        </w:trPr>
        <w:tc>
          <w:tcPr>
            <w:tcW w:w="519" w:type="dxa"/>
          </w:tcPr>
          <w:p w14:paraId="067900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REQ-RECON-006</w:t>
            </w:r>
          </w:p>
        </w:tc>
        <w:tc>
          <w:tcPr>
            <w:tcW w:w="519" w:type="dxa"/>
          </w:tcPr>
          <w:p w14:paraId="6B05D50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C9BF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CB96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C58DA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CFD1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9D72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3CB3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B2491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AAFA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60B5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13DE8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4DF1E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34648F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6922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5BEB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4089CE07" w14:textId="77777777">
        <w:trPr>
          <w:jc w:val="center"/>
        </w:trPr>
        <w:tc>
          <w:tcPr>
            <w:tcW w:w="519" w:type="dxa"/>
          </w:tcPr>
          <w:p w14:paraId="4165D10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REQ-RECON-007</w:t>
            </w:r>
          </w:p>
        </w:tc>
        <w:tc>
          <w:tcPr>
            <w:tcW w:w="519" w:type="dxa"/>
          </w:tcPr>
          <w:p w14:paraId="7A1069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A0FF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77BFD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06DD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5B9FB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0B98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E969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E7547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397D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CA252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31EC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5B08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6C9B7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95616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9C75EB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2D2C79D3" w14:textId="77777777">
        <w:trPr>
          <w:jc w:val="center"/>
        </w:trPr>
        <w:tc>
          <w:tcPr>
            <w:tcW w:w="519" w:type="dxa"/>
          </w:tcPr>
          <w:p w14:paraId="01B1AE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-RECON-008</w:t>
            </w:r>
          </w:p>
        </w:tc>
        <w:tc>
          <w:tcPr>
            <w:tcW w:w="519" w:type="dxa"/>
          </w:tcPr>
          <w:p w14:paraId="188C84A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CAF19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A3DB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34BB3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FF02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0060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73E2B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CD90C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B38C7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5556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E7C0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CA89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FF0B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46625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BA3FC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787FA329" w14:textId="77777777">
        <w:trPr>
          <w:jc w:val="center"/>
        </w:trPr>
        <w:tc>
          <w:tcPr>
            <w:tcW w:w="519" w:type="dxa"/>
          </w:tcPr>
          <w:p w14:paraId="1E4A5B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REQ-RECON-009</w:t>
            </w:r>
          </w:p>
        </w:tc>
        <w:tc>
          <w:tcPr>
            <w:tcW w:w="519" w:type="dxa"/>
          </w:tcPr>
          <w:p w14:paraId="25AB2B3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A618D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9133EC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5D2AB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3DA6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3974C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242470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AC4CE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1041D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BBC1C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05F13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03C9F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689DD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7B298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2F4E8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414848F5" w14:textId="77777777">
        <w:trPr>
          <w:jc w:val="center"/>
        </w:trPr>
        <w:tc>
          <w:tcPr>
            <w:tcW w:w="519" w:type="dxa"/>
          </w:tcPr>
          <w:p w14:paraId="53A365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REQ-RECON-010</w:t>
            </w:r>
          </w:p>
        </w:tc>
        <w:tc>
          <w:tcPr>
            <w:tcW w:w="519" w:type="dxa"/>
          </w:tcPr>
          <w:p w14:paraId="3E670D8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27E4A3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F2AC0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BD4B6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035CC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A2EE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B5549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7BF3E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49FD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7DC4C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8F2ACE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0DF22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3AB48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2BA1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D85BD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76B3A251" w14:textId="77777777">
        <w:trPr>
          <w:jc w:val="center"/>
        </w:trPr>
        <w:tc>
          <w:tcPr>
            <w:tcW w:w="519" w:type="dxa"/>
          </w:tcPr>
          <w:p w14:paraId="0D23B08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REQ-RECON-011</w:t>
            </w:r>
          </w:p>
        </w:tc>
        <w:tc>
          <w:tcPr>
            <w:tcW w:w="519" w:type="dxa"/>
          </w:tcPr>
          <w:p w14:paraId="2D380D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6AB4E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AAACDB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A3EB5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87F8A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5A807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FF741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15001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4B1C14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251C1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580CD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4E75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1FE8F4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DCAB61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B74A8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05C3D9B6" w14:textId="77777777">
        <w:trPr>
          <w:jc w:val="center"/>
        </w:trPr>
        <w:tc>
          <w:tcPr>
            <w:tcW w:w="519" w:type="dxa"/>
          </w:tcPr>
          <w:p w14:paraId="6466E5E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REQ-RECON-012</w:t>
            </w:r>
          </w:p>
        </w:tc>
        <w:tc>
          <w:tcPr>
            <w:tcW w:w="519" w:type="dxa"/>
          </w:tcPr>
          <w:p w14:paraId="5A8DA4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E52DB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1167B4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68316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5D47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B431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BEAEA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E26548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84AD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FF3E3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01ABB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125D4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3620C0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74219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93873E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05248B57" w14:textId="77777777">
        <w:trPr>
          <w:jc w:val="center"/>
        </w:trPr>
        <w:tc>
          <w:tcPr>
            <w:tcW w:w="519" w:type="dxa"/>
          </w:tcPr>
          <w:p w14:paraId="4583DEC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-RECON-013</w:t>
            </w:r>
          </w:p>
        </w:tc>
        <w:tc>
          <w:tcPr>
            <w:tcW w:w="519" w:type="dxa"/>
          </w:tcPr>
          <w:p w14:paraId="6F0652F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A9529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AD2B0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C7B85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F8B56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426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5BC6A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E0194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935BB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D70158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FF5D98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5A68D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80B4E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A7F4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62821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044480F2" w14:textId="77777777">
        <w:trPr>
          <w:jc w:val="center"/>
        </w:trPr>
        <w:tc>
          <w:tcPr>
            <w:tcW w:w="519" w:type="dxa"/>
          </w:tcPr>
          <w:p w14:paraId="66022ED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REQ-RECON-014</w:t>
            </w:r>
          </w:p>
        </w:tc>
        <w:tc>
          <w:tcPr>
            <w:tcW w:w="519" w:type="dxa"/>
          </w:tcPr>
          <w:p w14:paraId="7CCAFA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ED03B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45C1F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E3EE68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1EBE0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6C1AF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A5306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6636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790C2C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78D54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3EA48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E1CE1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ACD7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3CF312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9C7BC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6F05B465" w14:textId="77777777">
        <w:trPr>
          <w:jc w:val="center"/>
        </w:trPr>
        <w:tc>
          <w:tcPr>
            <w:tcW w:w="519" w:type="dxa"/>
          </w:tcPr>
          <w:p w14:paraId="531371B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REQ-RECON-015</w:t>
            </w:r>
          </w:p>
        </w:tc>
        <w:tc>
          <w:tcPr>
            <w:tcW w:w="519" w:type="dxa"/>
          </w:tcPr>
          <w:p w14:paraId="2BFD92D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9F6AEB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98E12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0213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DAB0FB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85E54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9B97E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3501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88E4C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14C28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577DC7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2505FE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7CB32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F1D7E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F39E1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0A7DE791" w14:textId="77777777">
        <w:trPr>
          <w:jc w:val="center"/>
        </w:trPr>
        <w:tc>
          <w:tcPr>
            <w:tcW w:w="519" w:type="dxa"/>
          </w:tcPr>
          <w:p w14:paraId="48E67C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REQ-RECON-016</w:t>
            </w:r>
          </w:p>
        </w:tc>
        <w:tc>
          <w:tcPr>
            <w:tcW w:w="519" w:type="dxa"/>
          </w:tcPr>
          <w:p w14:paraId="4D39A3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3AAB1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0C1B3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2036C7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864BDA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BCCF19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5CD54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6E806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3FA14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1B797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B106F9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09538F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B7180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62266A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0C96D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6A996ABD" w14:textId="77777777">
        <w:trPr>
          <w:jc w:val="center"/>
        </w:trPr>
        <w:tc>
          <w:tcPr>
            <w:tcW w:w="519" w:type="dxa"/>
          </w:tcPr>
          <w:p w14:paraId="1B29518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REQ-RECON-017</w:t>
            </w:r>
          </w:p>
        </w:tc>
        <w:tc>
          <w:tcPr>
            <w:tcW w:w="519" w:type="dxa"/>
          </w:tcPr>
          <w:p w14:paraId="1B28CC0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72826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5F7CA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3EF8E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DF79A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64ADD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118A07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8D02E9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978C3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1EB6A3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F5644A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B93922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75ACE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BFC9D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5ADE0E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19456A9B" w14:textId="77777777">
        <w:trPr>
          <w:jc w:val="center"/>
        </w:trPr>
        <w:tc>
          <w:tcPr>
            <w:tcW w:w="519" w:type="dxa"/>
          </w:tcPr>
          <w:p w14:paraId="1AA0B25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-RECON-018</w:t>
            </w:r>
          </w:p>
        </w:tc>
        <w:tc>
          <w:tcPr>
            <w:tcW w:w="519" w:type="dxa"/>
          </w:tcPr>
          <w:p w14:paraId="21E5CF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85927C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F589E7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C32D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BA2D5B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EE5AA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31770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564A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A7950E3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B20E4D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7F8C84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291FE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AB959A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3B11DC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CCF56E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1722527C" w14:textId="77777777">
        <w:trPr>
          <w:jc w:val="center"/>
        </w:trPr>
        <w:tc>
          <w:tcPr>
            <w:tcW w:w="519" w:type="dxa"/>
          </w:tcPr>
          <w:p w14:paraId="171786D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REQ-RECON-019</w:t>
            </w:r>
          </w:p>
        </w:tc>
        <w:tc>
          <w:tcPr>
            <w:tcW w:w="519" w:type="dxa"/>
          </w:tcPr>
          <w:p w14:paraId="7C9D9BD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5711D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F72F10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7966E52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112F72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A0C2A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58439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62571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590D09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F9FFB5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77B00F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4DFF59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DD8C1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454B10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017ABB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7B84FE10" w14:textId="77777777">
        <w:trPr>
          <w:jc w:val="center"/>
        </w:trPr>
        <w:tc>
          <w:tcPr>
            <w:tcW w:w="519" w:type="dxa"/>
          </w:tcPr>
          <w:p w14:paraId="1AC326D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REQ-RECON-020</w:t>
            </w:r>
          </w:p>
        </w:tc>
        <w:tc>
          <w:tcPr>
            <w:tcW w:w="519" w:type="dxa"/>
          </w:tcPr>
          <w:p w14:paraId="4BB56D4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A2F1E7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CB02F2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E0E551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6E356B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A8221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D401A8E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F47BDF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E5044E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86F9839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C2FA1C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A5EAF7B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D7EC724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3AA988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22AA54D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  <w:tr w:rsidR="00CD1944" w14:paraId="5E30A8E5" w14:textId="77777777">
        <w:trPr>
          <w:jc w:val="center"/>
        </w:trPr>
        <w:tc>
          <w:tcPr>
            <w:tcW w:w="519" w:type="dxa"/>
          </w:tcPr>
          <w:p w14:paraId="38139CB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REQ-RECON-021</w:t>
            </w:r>
          </w:p>
        </w:tc>
        <w:tc>
          <w:tcPr>
            <w:tcW w:w="519" w:type="dxa"/>
          </w:tcPr>
          <w:p w14:paraId="6370819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E280E30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1B53835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3A0AF7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DC38B0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1B9A1EC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5985C9D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C9D9858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44EA543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6CAE942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075AC61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3D62B86A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0F4996AD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15261376" w14:textId="77777777" w:rsidR="00CD1944" w:rsidRDefault="00CD1944">
            <w:pPr>
              <w:spacing w:line="500" w:lineRule="exact"/>
              <w:jc w:val="center"/>
            </w:pPr>
          </w:p>
        </w:tc>
        <w:tc>
          <w:tcPr>
            <w:tcW w:w="519" w:type="dxa"/>
          </w:tcPr>
          <w:p w14:paraId="70C55A9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●</w:t>
            </w:r>
          </w:p>
        </w:tc>
      </w:tr>
    </w:tbl>
    <w:p w14:paraId="0BCC3DD3" w14:textId="77777777" w:rsidR="00CD1944" w:rsidRDefault="00000000">
      <w:pPr>
        <w:pStyle w:val="1"/>
        <w:spacing w:before="240" w:after="120" w:line="580" w:lineRule="exact"/>
      </w:pPr>
      <w:r>
        <w:rPr>
          <w:rFonts w:ascii="黑体" w:eastAsia="黑体" w:hAnsi="黑体"/>
          <w:b/>
          <w:sz w:val="32"/>
        </w:rPr>
        <w:t>6 注释</w:t>
      </w:r>
    </w:p>
    <w:p w14:paraId="356C78F5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6.1 术语说明</w:t>
      </w:r>
    </w:p>
    <w:p w14:paraId="1D69166A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t>表6-1 术语说明表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4156"/>
        <w:gridCol w:w="4156"/>
      </w:tblGrid>
      <w:tr w:rsidR="00CD1944" w14:paraId="2FD6B5F1" w14:textId="77777777">
        <w:trPr>
          <w:jc w:val="center"/>
        </w:trPr>
        <w:tc>
          <w:tcPr>
            <w:tcW w:w="4156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638D97F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术语</w:t>
            </w:r>
          </w:p>
        </w:tc>
        <w:tc>
          <w:tcPr>
            <w:tcW w:w="4156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4A0B555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说明</w:t>
            </w:r>
          </w:p>
        </w:tc>
      </w:tr>
      <w:tr w:rsidR="00CD1944" w14:paraId="0E8EDF59" w14:textId="77777777">
        <w:trPr>
          <w:jc w:val="center"/>
        </w:trPr>
        <w:tc>
          <w:tcPr>
            <w:tcW w:w="4156" w:type="dxa"/>
          </w:tcPr>
          <w:p w14:paraId="5B0E9A4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CSCI</w:t>
            </w:r>
          </w:p>
        </w:tc>
        <w:tc>
          <w:tcPr>
            <w:tcW w:w="4156" w:type="dxa"/>
          </w:tcPr>
          <w:p w14:paraId="5A4119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计算机软件配置项（Computer Software Configuration Item），指软件工程中可独立管理和配置的软件实体</w:t>
            </w:r>
          </w:p>
        </w:tc>
      </w:tr>
      <w:tr w:rsidR="00CD1944" w14:paraId="00C90933" w14:textId="77777777">
        <w:trPr>
          <w:jc w:val="center"/>
        </w:trPr>
        <w:tc>
          <w:tcPr>
            <w:tcW w:w="4156" w:type="dxa"/>
          </w:tcPr>
          <w:p w14:paraId="1A1B040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SRS</w:t>
            </w:r>
          </w:p>
        </w:tc>
        <w:tc>
          <w:tcPr>
            <w:tcW w:w="4156" w:type="dxa"/>
          </w:tcPr>
          <w:p w14:paraId="1976E20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软件需求规格说明（Software Requirements Specification），描述软件系统的功能、性能和约束需求的文档</w:t>
            </w:r>
          </w:p>
        </w:tc>
      </w:tr>
      <w:tr w:rsidR="00CD1944" w14:paraId="12C44C0E" w14:textId="77777777">
        <w:trPr>
          <w:jc w:val="center"/>
        </w:trPr>
        <w:tc>
          <w:tcPr>
            <w:tcW w:w="4156" w:type="dxa"/>
          </w:tcPr>
          <w:p w14:paraId="3B728BE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</w:t>
            </w:r>
          </w:p>
        </w:tc>
        <w:tc>
          <w:tcPr>
            <w:tcW w:w="4156" w:type="dxa"/>
          </w:tcPr>
          <w:p w14:paraId="346E9E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大语言模型（Large Language Model），基于深度学习的自然语言处理模型，能够理解和生成文本</w:t>
            </w:r>
          </w:p>
        </w:tc>
      </w:tr>
      <w:tr w:rsidR="00CD1944" w14:paraId="06FA634A" w14:textId="77777777">
        <w:trPr>
          <w:jc w:val="center"/>
        </w:trPr>
        <w:tc>
          <w:tcPr>
            <w:tcW w:w="4156" w:type="dxa"/>
          </w:tcPr>
          <w:p w14:paraId="0FA6729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REST</w:t>
            </w:r>
          </w:p>
        </w:tc>
        <w:tc>
          <w:tcPr>
            <w:tcW w:w="4156" w:type="dxa"/>
          </w:tcPr>
          <w:p w14:paraId="7F875CA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表述性状态转移（Representational State Transfer），一种基于HTTP协议的Web服务架构风格</w:t>
            </w:r>
          </w:p>
        </w:tc>
      </w:tr>
      <w:tr w:rsidR="00CD1944" w14:paraId="04E1F1AD" w14:textId="77777777">
        <w:trPr>
          <w:jc w:val="center"/>
        </w:trPr>
        <w:tc>
          <w:tcPr>
            <w:tcW w:w="4156" w:type="dxa"/>
          </w:tcPr>
          <w:p w14:paraId="4EBFC1A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CORS</w:t>
            </w:r>
          </w:p>
        </w:tc>
        <w:tc>
          <w:tcPr>
            <w:tcW w:w="4156" w:type="dxa"/>
          </w:tcPr>
          <w:p w14:paraId="2D75379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跨域资源共享（Cross-Origin Resource Sharing），浏览器安全机制，控制不同域名之间的HTTP请求</w:t>
            </w:r>
          </w:p>
        </w:tc>
      </w:tr>
      <w:tr w:rsidR="00CD1944" w14:paraId="010292E2" w14:textId="77777777">
        <w:trPr>
          <w:jc w:val="center"/>
        </w:trPr>
        <w:tc>
          <w:tcPr>
            <w:tcW w:w="4156" w:type="dxa"/>
          </w:tcPr>
          <w:p w14:paraId="6B01233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JDBC</w:t>
            </w:r>
          </w:p>
        </w:tc>
        <w:tc>
          <w:tcPr>
            <w:tcW w:w="4156" w:type="dxa"/>
          </w:tcPr>
          <w:p w14:paraId="25B08C4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Java数据库连接（Java Database Connectivity），Java应用程序访问关系型数据库的标准接口</w:t>
            </w:r>
          </w:p>
        </w:tc>
      </w:tr>
      <w:tr w:rsidR="00CD1944" w14:paraId="0184F225" w14:textId="77777777">
        <w:trPr>
          <w:jc w:val="center"/>
        </w:trPr>
        <w:tc>
          <w:tcPr>
            <w:tcW w:w="4156" w:type="dxa"/>
          </w:tcPr>
          <w:p w14:paraId="5AC98A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MyBatis</w:t>
            </w:r>
          </w:p>
        </w:tc>
        <w:tc>
          <w:tcPr>
            <w:tcW w:w="4156" w:type="dxa"/>
          </w:tcPr>
          <w:p w14:paraId="00DB8B8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Java持久层框架，提供SQL映射和对象关系映射功能，简化数据库操作</w:t>
            </w:r>
          </w:p>
        </w:tc>
      </w:tr>
      <w:tr w:rsidR="00CD1944" w14:paraId="234DF348" w14:textId="77777777">
        <w:trPr>
          <w:jc w:val="center"/>
        </w:trPr>
        <w:tc>
          <w:tcPr>
            <w:tcW w:w="4156" w:type="dxa"/>
          </w:tcPr>
          <w:p w14:paraId="644A341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Druid</w:t>
            </w:r>
          </w:p>
        </w:tc>
        <w:tc>
          <w:tcPr>
            <w:tcW w:w="4156" w:type="dxa"/>
          </w:tcPr>
          <w:p w14:paraId="0DBCE947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阿里巴巴开源的数据库连接池组件，提供监控统计和SQL防注入功能</w:t>
            </w:r>
          </w:p>
        </w:tc>
      </w:tr>
      <w:tr w:rsidR="00CD1944" w14:paraId="10E2789F" w14:textId="77777777">
        <w:trPr>
          <w:jc w:val="center"/>
        </w:trPr>
        <w:tc>
          <w:tcPr>
            <w:tcW w:w="4156" w:type="dxa"/>
          </w:tcPr>
          <w:p w14:paraId="007AC44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MinIO</w:t>
            </w:r>
          </w:p>
        </w:tc>
        <w:tc>
          <w:tcPr>
            <w:tcW w:w="4156" w:type="dxa"/>
          </w:tcPr>
          <w:p w14:paraId="00C7ED2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高性能分布式对象存储系统，兼容Amazon S3 API</w:t>
            </w:r>
          </w:p>
        </w:tc>
      </w:tr>
      <w:tr w:rsidR="00CD1944" w14:paraId="714DAE67" w14:textId="77777777">
        <w:trPr>
          <w:jc w:val="center"/>
        </w:trPr>
        <w:tc>
          <w:tcPr>
            <w:tcW w:w="4156" w:type="dxa"/>
          </w:tcPr>
          <w:p w14:paraId="5B3A1D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PageHelper</w:t>
            </w:r>
          </w:p>
        </w:tc>
        <w:tc>
          <w:tcPr>
            <w:tcW w:w="4156" w:type="dxa"/>
          </w:tcPr>
          <w:p w14:paraId="5F80F541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MyBatis分页插件，自动将SQL查询结果进行分页处理</w:t>
            </w:r>
          </w:p>
        </w:tc>
      </w:tr>
      <w:tr w:rsidR="00CD1944" w14:paraId="09C28127" w14:textId="77777777">
        <w:trPr>
          <w:jc w:val="center"/>
        </w:trPr>
        <w:tc>
          <w:tcPr>
            <w:tcW w:w="4156" w:type="dxa"/>
          </w:tcPr>
          <w:p w14:paraId="4C28A5E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Spring Boot</w:t>
            </w:r>
          </w:p>
        </w:tc>
        <w:tc>
          <w:tcPr>
            <w:tcW w:w="4156" w:type="dxa"/>
          </w:tcPr>
          <w:p w14:paraId="4E7215F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Java Web应用开发框架，提供自动配置和快速开发能力</w:t>
            </w:r>
          </w:p>
        </w:tc>
      </w:tr>
      <w:tr w:rsidR="00CD1944" w14:paraId="51E9F033" w14:textId="77777777">
        <w:trPr>
          <w:jc w:val="center"/>
        </w:trPr>
        <w:tc>
          <w:tcPr>
            <w:tcW w:w="4156" w:type="dxa"/>
          </w:tcPr>
          <w:p w14:paraId="05E15A6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Flask</w:t>
            </w:r>
          </w:p>
        </w:tc>
        <w:tc>
          <w:tcPr>
            <w:tcW w:w="4156" w:type="dxa"/>
          </w:tcPr>
          <w:p w14:paraId="31562C3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Python轻量级Web框架，适用于构建REST API服务</w:t>
            </w:r>
          </w:p>
        </w:tc>
      </w:tr>
      <w:tr w:rsidR="00CD1944" w14:paraId="21235989" w14:textId="77777777">
        <w:trPr>
          <w:jc w:val="center"/>
        </w:trPr>
        <w:tc>
          <w:tcPr>
            <w:tcW w:w="4156" w:type="dxa"/>
          </w:tcPr>
          <w:p w14:paraId="16B0A84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Vue 3</w:t>
            </w:r>
          </w:p>
        </w:tc>
        <w:tc>
          <w:tcPr>
            <w:tcW w:w="4156" w:type="dxa"/>
          </w:tcPr>
          <w:p w14:paraId="1235484C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渐进式JavaScript前端框架，采用组合式API和响应式数据绑定</w:t>
            </w:r>
          </w:p>
        </w:tc>
      </w:tr>
      <w:tr w:rsidR="00CD1944" w14:paraId="18833E9C" w14:textId="77777777">
        <w:trPr>
          <w:jc w:val="center"/>
        </w:trPr>
        <w:tc>
          <w:tcPr>
            <w:tcW w:w="4156" w:type="dxa"/>
          </w:tcPr>
          <w:p w14:paraId="642EB30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Element Plus</w:t>
            </w:r>
          </w:p>
        </w:tc>
        <w:tc>
          <w:tcPr>
            <w:tcW w:w="4156" w:type="dxa"/>
          </w:tcPr>
          <w:p w14:paraId="6E96568D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基于Vue 3的UI组件库，提供丰富的企业级界面组件</w:t>
            </w:r>
          </w:p>
        </w:tc>
      </w:tr>
      <w:tr w:rsidR="00CD1944" w14:paraId="7FD771CE" w14:textId="77777777">
        <w:trPr>
          <w:jc w:val="center"/>
        </w:trPr>
        <w:tc>
          <w:tcPr>
            <w:tcW w:w="4156" w:type="dxa"/>
          </w:tcPr>
          <w:p w14:paraId="7E05A2F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Pinia</w:t>
            </w:r>
          </w:p>
        </w:tc>
        <w:tc>
          <w:tcPr>
            <w:tcW w:w="4156" w:type="dxa"/>
          </w:tcPr>
          <w:p w14:paraId="394AA63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Vue 3的状态管理库，提供组件间的数据共享和状态同步</w:t>
            </w:r>
          </w:p>
        </w:tc>
      </w:tr>
      <w:tr w:rsidR="00CD1944" w14:paraId="70BC28E2" w14:textId="77777777">
        <w:trPr>
          <w:jc w:val="center"/>
        </w:trPr>
        <w:tc>
          <w:tcPr>
            <w:tcW w:w="4156" w:type="dxa"/>
          </w:tcPr>
          <w:p w14:paraId="0735E64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OpenAI SDK</w:t>
            </w:r>
          </w:p>
        </w:tc>
        <w:tc>
          <w:tcPr>
            <w:tcW w:w="4156" w:type="dxa"/>
          </w:tcPr>
          <w:p w14:paraId="39CFB76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OpenAI提供的API调用SDK，用于与大语言模型进行交互</w:t>
            </w:r>
          </w:p>
        </w:tc>
      </w:tr>
      <w:tr w:rsidR="00CD1944" w14:paraId="62ED4126" w14:textId="77777777">
        <w:trPr>
          <w:jc w:val="center"/>
        </w:trPr>
        <w:tc>
          <w:tcPr>
            <w:tcW w:w="4156" w:type="dxa"/>
          </w:tcPr>
          <w:p w14:paraId="7D795BF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Docker</w:t>
            </w:r>
          </w:p>
        </w:tc>
        <w:tc>
          <w:tcPr>
            <w:tcW w:w="4156" w:type="dxa"/>
          </w:tcPr>
          <w:p w14:paraId="33C9E1E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容器化平台，通过操作系统级虚拟化实现应用的隔离部署</w:t>
            </w:r>
          </w:p>
        </w:tc>
      </w:tr>
      <w:tr w:rsidR="00CD1944" w14:paraId="07B209B4" w14:textId="77777777">
        <w:trPr>
          <w:jc w:val="center"/>
        </w:trPr>
        <w:tc>
          <w:tcPr>
            <w:tcW w:w="4156" w:type="dxa"/>
          </w:tcPr>
          <w:p w14:paraId="42E938E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Docker Compose</w:t>
            </w:r>
          </w:p>
        </w:tc>
        <w:tc>
          <w:tcPr>
            <w:tcW w:w="4156" w:type="dxa"/>
          </w:tcPr>
          <w:p w14:paraId="0838D78E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Docker容器编排工具，通过YAML文件定义和管理多容器应用</w:t>
            </w:r>
          </w:p>
        </w:tc>
      </w:tr>
      <w:tr w:rsidR="00CD1944" w14:paraId="6CE47874" w14:textId="77777777">
        <w:trPr>
          <w:jc w:val="center"/>
        </w:trPr>
        <w:tc>
          <w:tcPr>
            <w:tcW w:w="4156" w:type="dxa"/>
          </w:tcPr>
          <w:p w14:paraId="542AEAD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Nginx</w:t>
            </w:r>
          </w:p>
        </w:tc>
        <w:tc>
          <w:tcPr>
            <w:tcW w:w="4156" w:type="dxa"/>
          </w:tcPr>
          <w:p w14:paraId="0D7F6F7B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高性能HTTP服务器和反向代理服务器</w:t>
            </w:r>
          </w:p>
        </w:tc>
      </w:tr>
      <w:tr w:rsidR="00CD1944" w14:paraId="001A1611" w14:textId="77777777">
        <w:trPr>
          <w:jc w:val="center"/>
        </w:trPr>
        <w:tc>
          <w:tcPr>
            <w:tcW w:w="4156" w:type="dxa"/>
          </w:tcPr>
          <w:p w14:paraId="13EDF1E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RexUniNlu</w:t>
            </w:r>
          </w:p>
        </w:tc>
        <w:tc>
          <w:tcPr>
            <w:tcW w:w="4156" w:type="dxa"/>
          </w:tcPr>
          <w:p w14:paraId="2A650268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多标签分类服务，基于自然语言理解进行实体分类</w:t>
            </w:r>
          </w:p>
        </w:tc>
      </w:tr>
      <w:tr w:rsidR="00CD1944" w14:paraId="2C738D28" w14:textId="77777777">
        <w:trPr>
          <w:jc w:val="center"/>
        </w:trPr>
        <w:tc>
          <w:tcPr>
            <w:tcW w:w="4156" w:type="dxa"/>
          </w:tcPr>
          <w:p w14:paraId="03CD4C3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Paratera</w:t>
            </w:r>
          </w:p>
        </w:tc>
        <w:tc>
          <w:tcPr>
            <w:tcW w:w="4156" w:type="dxa"/>
          </w:tcPr>
          <w:p w14:paraId="75F0A840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超算云平台，提供大模型API推理服务</w:t>
            </w:r>
          </w:p>
        </w:tc>
      </w:tr>
      <w:tr w:rsidR="00CD1944" w14:paraId="388206AE" w14:textId="77777777">
        <w:trPr>
          <w:jc w:val="center"/>
        </w:trPr>
        <w:tc>
          <w:tcPr>
            <w:tcW w:w="4156" w:type="dxa"/>
          </w:tcPr>
          <w:p w14:paraId="67FB0C6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ResultVO</w:t>
            </w:r>
          </w:p>
        </w:tc>
        <w:tc>
          <w:tcPr>
            <w:tcW w:w="4156" w:type="dxa"/>
          </w:tcPr>
          <w:p w14:paraId="251883B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统一响应值对象（Value Object），封装API返回的code、data、msg三个字段</w:t>
            </w:r>
          </w:p>
        </w:tc>
      </w:tr>
      <w:tr w:rsidR="00CD1944" w14:paraId="44C18E34" w14:textId="77777777">
        <w:trPr>
          <w:jc w:val="center"/>
        </w:trPr>
        <w:tc>
          <w:tcPr>
            <w:tcW w:w="4156" w:type="dxa"/>
          </w:tcPr>
          <w:p w14:paraId="6F471D1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DTO</w:t>
            </w:r>
          </w:p>
        </w:tc>
        <w:tc>
          <w:tcPr>
            <w:tcW w:w="4156" w:type="dxa"/>
          </w:tcPr>
          <w:p w14:paraId="16332FE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数据传输对象（Data Transfer Object），用于不同层之间传递数据的封装对象</w:t>
            </w:r>
          </w:p>
        </w:tc>
      </w:tr>
      <w:tr w:rsidR="00CD1944" w14:paraId="6FF8EAB7" w14:textId="77777777">
        <w:trPr>
          <w:jc w:val="center"/>
        </w:trPr>
        <w:tc>
          <w:tcPr>
            <w:tcW w:w="4156" w:type="dxa"/>
          </w:tcPr>
          <w:p w14:paraId="507940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keepAlive</w:t>
            </w:r>
          </w:p>
        </w:tc>
        <w:tc>
          <w:tcPr>
            <w:tcW w:w="4156" w:type="dxa"/>
          </w:tcPr>
          <w:p w14:paraId="56A0C02A" w14:textId="77777777" w:rsidR="00CD1944" w:rsidRDefault="00000000">
            <w:pPr>
              <w:spacing w:line="500" w:lineRule="exact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8"/>
                <w:lang w:eastAsia="zh-CN"/>
              </w:rPr>
              <w:t>Vue路由缓存机制，保持组件实例在路由切换时不被销毁</w:t>
            </w:r>
          </w:p>
        </w:tc>
      </w:tr>
      <w:tr w:rsidR="00CD1944" w14:paraId="6FFE9C2A" w14:textId="77777777">
        <w:trPr>
          <w:jc w:val="center"/>
        </w:trPr>
        <w:tc>
          <w:tcPr>
            <w:tcW w:w="4156" w:type="dxa"/>
          </w:tcPr>
          <w:p w14:paraId="3B51580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HMR</w:t>
            </w:r>
          </w:p>
        </w:tc>
        <w:tc>
          <w:tcPr>
            <w:tcW w:w="4156" w:type="dxa"/>
          </w:tcPr>
          <w:p w14:paraId="3AABE86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热模块替换（Hot Module Replacement），开发时修改代码后无需刷新页面即可更新</w:t>
            </w:r>
          </w:p>
        </w:tc>
      </w:tr>
    </w:tbl>
    <w:p w14:paraId="15B9E9AD" w14:textId="77777777" w:rsidR="00CD1944" w:rsidRDefault="00000000">
      <w:pPr>
        <w:pStyle w:val="21"/>
        <w:spacing w:before="240" w:after="120" w:line="580" w:lineRule="exact"/>
      </w:pPr>
      <w:r>
        <w:rPr>
          <w:rFonts w:ascii="仿宋GB2312" w:hAnsi="仿宋GB2312" w:eastAsia="仿宋GB2312"/>
          <w:b w:val="0"/>
          <w:sz w:val="32"/>
        </w:rPr>
        <w:t>6.2 缩略语说明</w:t>
      </w:r>
    </w:p>
    <w:p w14:paraId="1846536A" w14:textId="77777777" w:rsidR="00CD1944" w:rsidRDefault="00000000">
      <w:pPr>
        <w:spacing w:before="120" w:after="60" w:line="580" w:lineRule="exact"/>
        <w:ind w:firstLine="480"/>
        <w:jc w:val="both"/>
      </w:pPr>
      <w:r>
        <w:rPr>
          <w:rFonts w:ascii="仿宋GB2312" w:eastAsia="仿宋GB2312" w:hAnsi="仿宋GB2312"/>
          <w:b w:val="0"/>
          <w:sz w:val="32"/>
        </w:rPr>
        <w:lastRenderedPageBreak/>
        <w:t>表6-2 缩略语对照表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771"/>
        <w:gridCol w:w="2771"/>
        <w:gridCol w:w="2771"/>
      </w:tblGrid>
      <w:tr w:rsidR="00CD1944" w14:paraId="319575D5" w14:textId="77777777">
        <w:trPr>
          <w:jc w:val="center"/>
        </w:trPr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5CFABA8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缩略语</w:t>
            </w:r>
          </w:p>
        </w:tc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19D2057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英文全称</w:t>
            </w:r>
          </w:p>
        </w:tc>
        <w:tc>
          <w:tcPr>
            <w:tcW w:w="2771" w:type="dxa"/>
            <w:shd w:val="clear" w:color="auto" w:fill="F2F2F2"/>
            <w:tcBorders>
              <w:bottom w:val="single" w:sz="8" w:space="0" w:color="000000"/>
              <w:top w:val="nil"/>
              <w:left w:val="nil"/>
              <w:right w:val="nil"/>
            </w:tcBorders>
          </w:tcPr>
          <w:p w14:paraId="2929545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黑体" w:eastAsia="黑体" w:hAnsi="黑体"/>
                <w:b/>
                <w:sz w:val="28"/>
              </w:rPr>
              <w:t>中文名称</w:t>
            </w:r>
          </w:p>
        </w:tc>
      </w:tr>
      <w:tr w:rsidR="00CD1944" w14:paraId="07CE279E" w14:textId="77777777">
        <w:trPr>
          <w:jc w:val="center"/>
        </w:trPr>
        <w:tc>
          <w:tcPr>
            <w:tcW w:w="2771" w:type="dxa"/>
          </w:tcPr>
          <w:p w14:paraId="4DD639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API</w:t>
            </w:r>
          </w:p>
        </w:tc>
        <w:tc>
          <w:tcPr>
            <w:tcW w:w="2771" w:type="dxa"/>
          </w:tcPr>
          <w:p w14:paraId="2E5F5A6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Application Programming Interface</w:t>
            </w:r>
          </w:p>
        </w:tc>
        <w:tc>
          <w:tcPr>
            <w:tcW w:w="2771" w:type="dxa"/>
          </w:tcPr>
          <w:p w14:paraId="1B1B77C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应用程序编程接口</w:t>
            </w:r>
          </w:p>
        </w:tc>
      </w:tr>
      <w:tr w:rsidR="00CD1944" w14:paraId="36975C4E" w14:textId="77777777">
        <w:trPr>
          <w:jc w:val="center"/>
        </w:trPr>
        <w:tc>
          <w:tcPr>
            <w:tcW w:w="2771" w:type="dxa"/>
          </w:tcPr>
          <w:p w14:paraId="0AD29F9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CSCI</w:t>
            </w:r>
          </w:p>
        </w:tc>
        <w:tc>
          <w:tcPr>
            <w:tcW w:w="2771" w:type="dxa"/>
          </w:tcPr>
          <w:p w14:paraId="4D40E00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Computer Software Configuration Item</w:t>
            </w:r>
          </w:p>
        </w:tc>
        <w:tc>
          <w:tcPr>
            <w:tcW w:w="2771" w:type="dxa"/>
          </w:tcPr>
          <w:p w14:paraId="4CDF88F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计算机软件配置项</w:t>
            </w:r>
          </w:p>
        </w:tc>
      </w:tr>
      <w:tr w:rsidR="00CD1944" w14:paraId="237A6D8F" w14:textId="77777777">
        <w:trPr>
          <w:jc w:val="center"/>
        </w:trPr>
        <w:tc>
          <w:tcPr>
            <w:tcW w:w="2771" w:type="dxa"/>
          </w:tcPr>
          <w:p w14:paraId="67BCE29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CORS</w:t>
            </w:r>
          </w:p>
        </w:tc>
        <w:tc>
          <w:tcPr>
            <w:tcW w:w="2771" w:type="dxa"/>
          </w:tcPr>
          <w:p w14:paraId="544EAFC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Cross-Origin Resource Sharing</w:t>
            </w:r>
          </w:p>
        </w:tc>
        <w:tc>
          <w:tcPr>
            <w:tcW w:w="2771" w:type="dxa"/>
          </w:tcPr>
          <w:p w14:paraId="69BA19B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跨域资源共享</w:t>
            </w:r>
          </w:p>
        </w:tc>
      </w:tr>
      <w:tr w:rsidR="00CD1944" w14:paraId="70ECF52A" w14:textId="77777777">
        <w:trPr>
          <w:jc w:val="center"/>
        </w:trPr>
        <w:tc>
          <w:tcPr>
            <w:tcW w:w="2771" w:type="dxa"/>
          </w:tcPr>
          <w:p w14:paraId="2AC9D12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CRUD</w:t>
            </w:r>
          </w:p>
        </w:tc>
        <w:tc>
          <w:tcPr>
            <w:tcW w:w="2771" w:type="dxa"/>
          </w:tcPr>
          <w:p w14:paraId="1B68B2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Create, Read, Update, Delete</w:t>
            </w:r>
          </w:p>
        </w:tc>
        <w:tc>
          <w:tcPr>
            <w:tcW w:w="2771" w:type="dxa"/>
          </w:tcPr>
          <w:p w14:paraId="1A84BA54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增删改查</w:t>
            </w:r>
          </w:p>
        </w:tc>
      </w:tr>
      <w:tr w:rsidR="00CD1944" w14:paraId="7C9E9AD3" w14:textId="77777777">
        <w:trPr>
          <w:jc w:val="center"/>
        </w:trPr>
        <w:tc>
          <w:tcPr>
            <w:tcW w:w="2771" w:type="dxa"/>
          </w:tcPr>
          <w:p w14:paraId="4D86457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DDL</w:t>
            </w:r>
          </w:p>
        </w:tc>
        <w:tc>
          <w:tcPr>
            <w:tcW w:w="2771" w:type="dxa"/>
          </w:tcPr>
          <w:p w14:paraId="3324C8B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Data Definition Language</w:t>
            </w:r>
          </w:p>
        </w:tc>
        <w:tc>
          <w:tcPr>
            <w:tcW w:w="2771" w:type="dxa"/>
          </w:tcPr>
          <w:p w14:paraId="2534FB6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数据定义语言</w:t>
            </w:r>
          </w:p>
        </w:tc>
      </w:tr>
      <w:tr w:rsidR="00CD1944" w14:paraId="7A076B7D" w14:textId="77777777">
        <w:trPr>
          <w:jc w:val="center"/>
        </w:trPr>
        <w:tc>
          <w:tcPr>
            <w:tcW w:w="2771" w:type="dxa"/>
          </w:tcPr>
          <w:p w14:paraId="6BA6981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DTO</w:t>
            </w:r>
          </w:p>
        </w:tc>
        <w:tc>
          <w:tcPr>
            <w:tcW w:w="2771" w:type="dxa"/>
          </w:tcPr>
          <w:p w14:paraId="7126C6A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Data Transfer Object</w:t>
            </w:r>
          </w:p>
        </w:tc>
        <w:tc>
          <w:tcPr>
            <w:tcW w:w="2771" w:type="dxa"/>
          </w:tcPr>
          <w:p w14:paraId="77A1174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数据传输对象</w:t>
            </w:r>
          </w:p>
        </w:tc>
      </w:tr>
      <w:tr w:rsidR="00CD1944" w14:paraId="4757FE48" w14:textId="77777777">
        <w:trPr>
          <w:jc w:val="center"/>
        </w:trPr>
        <w:tc>
          <w:tcPr>
            <w:tcW w:w="2771" w:type="dxa"/>
          </w:tcPr>
          <w:p w14:paraId="09B3932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GJB</w:t>
            </w:r>
          </w:p>
        </w:tc>
        <w:tc>
          <w:tcPr>
            <w:tcW w:w="2771" w:type="dxa"/>
          </w:tcPr>
          <w:p w14:paraId="491FD7B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国家军用标准</w:t>
            </w:r>
          </w:p>
        </w:tc>
        <w:tc>
          <w:tcPr>
            <w:tcW w:w="2771" w:type="dxa"/>
          </w:tcPr>
          <w:p w14:paraId="65A35D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国家军用标准</w:t>
            </w:r>
          </w:p>
        </w:tc>
      </w:tr>
      <w:tr w:rsidR="00CD1944" w14:paraId="2ED78348" w14:textId="77777777">
        <w:trPr>
          <w:jc w:val="center"/>
        </w:trPr>
        <w:tc>
          <w:tcPr>
            <w:tcW w:w="2771" w:type="dxa"/>
          </w:tcPr>
          <w:p w14:paraId="15C2E32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HMR</w:t>
            </w:r>
          </w:p>
        </w:tc>
        <w:tc>
          <w:tcPr>
            <w:tcW w:w="2771" w:type="dxa"/>
          </w:tcPr>
          <w:p w14:paraId="709219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Hot Module Replacement</w:t>
            </w:r>
          </w:p>
        </w:tc>
        <w:tc>
          <w:tcPr>
            <w:tcW w:w="2771" w:type="dxa"/>
          </w:tcPr>
          <w:p w14:paraId="2FD8E50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热模块替换</w:t>
            </w:r>
          </w:p>
        </w:tc>
      </w:tr>
      <w:tr w:rsidR="00CD1944" w14:paraId="7E52470E" w14:textId="77777777">
        <w:trPr>
          <w:jc w:val="center"/>
        </w:trPr>
        <w:tc>
          <w:tcPr>
            <w:tcW w:w="2771" w:type="dxa"/>
          </w:tcPr>
          <w:p w14:paraId="1CD4220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HTTP</w:t>
            </w:r>
          </w:p>
        </w:tc>
        <w:tc>
          <w:tcPr>
            <w:tcW w:w="2771" w:type="dxa"/>
          </w:tcPr>
          <w:p w14:paraId="112AE56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Hypertext Transfer Protocol</w:t>
            </w:r>
          </w:p>
        </w:tc>
        <w:tc>
          <w:tcPr>
            <w:tcW w:w="2771" w:type="dxa"/>
          </w:tcPr>
          <w:p w14:paraId="35AE648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超文本传输协议</w:t>
            </w:r>
          </w:p>
        </w:tc>
      </w:tr>
      <w:tr w:rsidR="00CD1944" w14:paraId="453699B6" w14:textId="77777777">
        <w:trPr>
          <w:jc w:val="center"/>
        </w:trPr>
        <w:tc>
          <w:tcPr>
            <w:tcW w:w="2771" w:type="dxa"/>
          </w:tcPr>
          <w:p w14:paraId="357CEC0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HTTPS</w:t>
            </w:r>
          </w:p>
        </w:tc>
        <w:tc>
          <w:tcPr>
            <w:tcW w:w="2771" w:type="dxa"/>
          </w:tcPr>
          <w:p w14:paraId="1476CF6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Hypertext Transfer Protocol Secure</w:t>
            </w:r>
          </w:p>
        </w:tc>
        <w:tc>
          <w:tcPr>
            <w:tcW w:w="2771" w:type="dxa"/>
          </w:tcPr>
          <w:p w14:paraId="2CFEC77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安全超文本传输协议</w:t>
            </w:r>
          </w:p>
        </w:tc>
      </w:tr>
      <w:tr w:rsidR="00CD1944" w14:paraId="7019D0DD" w14:textId="77777777">
        <w:trPr>
          <w:jc w:val="center"/>
        </w:trPr>
        <w:tc>
          <w:tcPr>
            <w:tcW w:w="2771" w:type="dxa"/>
          </w:tcPr>
          <w:p w14:paraId="5AB3BC8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JAR</w:t>
            </w:r>
          </w:p>
        </w:tc>
        <w:tc>
          <w:tcPr>
            <w:tcW w:w="2771" w:type="dxa"/>
          </w:tcPr>
          <w:p w14:paraId="3C543F9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 Archive</w:t>
            </w:r>
          </w:p>
        </w:tc>
        <w:tc>
          <w:tcPr>
            <w:tcW w:w="2771" w:type="dxa"/>
          </w:tcPr>
          <w:p w14:paraId="0719493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Java归档文件</w:t>
            </w:r>
          </w:p>
        </w:tc>
      </w:tr>
      <w:tr w:rsidR="00CD1944" w14:paraId="1434D9BD" w14:textId="77777777">
        <w:trPr>
          <w:jc w:val="center"/>
        </w:trPr>
        <w:tc>
          <w:tcPr>
            <w:tcW w:w="2771" w:type="dxa"/>
          </w:tcPr>
          <w:p w14:paraId="296E95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JDBC</w:t>
            </w:r>
          </w:p>
        </w:tc>
        <w:tc>
          <w:tcPr>
            <w:tcW w:w="2771" w:type="dxa"/>
          </w:tcPr>
          <w:p w14:paraId="127CCD6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 Database Connectivity</w:t>
            </w:r>
          </w:p>
        </w:tc>
        <w:tc>
          <w:tcPr>
            <w:tcW w:w="2771" w:type="dxa"/>
          </w:tcPr>
          <w:p w14:paraId="58DF93C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Java数据库连接</w:t>
            </w:r>
          </w:p>
        </w:tc>
      </w:tr>
      <w:tr w:rsidR="00CD1944" w14:paraId="4A572ECE" w14:textId="77777777">
        <w:trPr>
          <w:jc w:val="center"/>
        </w:trPr>
        <w:tc>
          <w:tcPr>
            <w:tcW w:w="2771" w:type="dxa"/>
          </w:tcPr>
          <w:p w14:paraId="4A91F41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</w:t>
            </w:r>
          </w:p>
        </w:tc>
        <w:tc>
          <w:tcPr>
            <w:tcW w:w="2771" w:type="dxa"/>
          </w:tcPr>
          <w:p w14:paraId="5C4DD45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JavaScript Object Notation</w:t>
            </w:r>
          </w:p>
        </w:tc>
        <w:tc>
          <w:tcPr>
            <w:tcW w:w="2771" w:type="dxa"/>
          </w:tcPr>
          <w:p w14:paraId="30D72FF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JavaScript对象表示法</w:t>
            </w:r>
          </w:p>
        </w:tc>
      </w:tr>
      <w:tr w:rsidR="00CD1944" w14:paraId="4A6AE3AC" w14:textId="77777777">
        <w:trPr>
          <w:jc w:val="center"/>
        </w:trPr>
        <w:tc>
          <w:tcPr>
            <w:tcW w:w="2771" w:type="dxa"/>
          </w:tcPr>
          <w:p w14:paraId="0DAB712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JSONL</w:t>
            </w:r>
          </w:p>
        </w:tc>
        <w:tc>
          <w:tcPr>
            <w:tcW w:w="2771" w:type="dxa"/>
          </w:tcPr>
          <w:p w14:paraId="0520904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 Lines</w:t>
            </w:r>
          </w:p>
        </w:tc>
        <w:tc>
          <w:tcPr>
            <w:tcW w:w="2771" w:type="dxa"/>
          </w:tcPr>
          <w:p w14:paraId="4D4AD21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JSON行格式</w:t>
            </w:r>
          </w:p>
        </w:tc>
      </w:tr>
      <w:tr w:rsidR="00CD1944" w14:paraId="18AD0611" w14:textId="77777777">
        <w:trPr>
          <w:jc w:val="center"/>
        </w:trPr>
        <w:tc>
          <w:tcPr>
            <w:tcW w:w="2771" w:type="dxa"/>
          </w:tcPr>
          <w:p w14:paraId="01AD081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LLM</w:t>
            </w:r>
          </w:p>
        </w:tc>
        <w:tc>
          <w:tcPr>
            <w:tcW w:w="2771" w:type="dxa"/>
          </w:tcPr>
          <w:p w14:paraId="661D171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Large Language Model</w:t>
            </w:r>
          </w:p>
        </w:tc>
        <w:tc>
          <w:tcPr>
            <w:tcW w:w="2771" w:type="dxa"/>
          </w:tcPr>
          <w:p w14:paraId="050B2C3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大语言模型</w:t>
            </w:r>
          </w:p>
        </w:tc>
      </w:tr>
      <w:tr w:rsidR="00CD1944" w14:paraId="4949DB1B" w14:textId="77777777">
        <w:trPr>
          <w:jc w:val="center"/>
        </w:trPr>
        <w:tc>
          <w:tcPr>
            <w:tcW w:w="2771" w:type="dxa"/>
          </w:tcPr>
          <w:p w14:paraId="40CE6EDA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REST</w:t>
            </w:r>
          </w:p>
        </w:tc>
        <w:tc>
          <w:tcPr>
            <w:tcW w:w="2771" w:type="dxa"/>
          </w:tcPr>
          <w:p w14:paraId="4A7F6F45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Representational State Transfer</w:t>
            </w:r>
          </w:p>
        </w:tc>
        <w:tc>
          <w:tcPr>
            <w:tcW w:w="2771" w:type="dxa"/>
          </w:tcPr>
          <w:p w14:paraId="15DC8E4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表述性状态转移</w:t>
            </w:r>
          </w:p>
        </w:tc>
      </w:tr>
      <w:tr w:rsidR="00CD1944" w14:paraId="223083E0" w14:textId="77777777">
        <w:trPr>
          <w:jc w:val="center"/>
        </w:trPr>
        <w:tc>
          <w:tcPr>
            <w:tcW w:w="2771" w:type="dxa"/>
          </w:tcPr>
          <w:p w14:paraId="31677AF1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SDK</w:t>
            </w:r>
          </w:p>
        </w:tc>
        <w:tc>
          <w:tcPr>
            <w:tcW w:w="2771" w:type="dxa"/>
          </w:tcPr>
          <w:p w14:paraId="69E44B1C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Software Development Kit</w:t>
            </w:r>
          </w:p>
        </w:tc>
        <w:tc>
          <w:tcPr>
            <w:tcW w:w="2771" w:type="dxa"/>
          </w:tcPr>
          <w:p w14:paraId="7622700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软件开发工具包</w:t>
            </w:r>
          </w:p>
        </w:tc>
      </w:tr>
      <w:tr w:rsidR="00CD1944" w14:paraId="5E90B690" w14:textId="77777777">
        <w:trPr>
          <w:jc w:val="center"/>
        </w:trPr>
        <w:tc>
          <w:tcPr>
            <w:tcW w:w="2771" w:type="dxa"/>
          </w:tcPr>
          <w:p w14:paraId="3A3FFF3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SQL</w:t>
            </w:r>
          </w:p>
        </w:tc>
        <w:tc>
          <w:tcPr>
            <w:tcW w:w="2771" w:type="dxa"/>
          </w:tcPr>
          <w:p w14:paraId="442ECED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Structured Query Language</w:t>
            </w:r>
          </w:p>
        </w:tc>
        <w:tc>
          <w:tcPr>
            <w:tcW w:w="2771" w:type="dxa"/>
          </w:tcPr>
          <w:p w14:paraId="52C1596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结构化查询语言</w:t>
            </w:r>
          </w:p>
        </w:tc>
      </w:tr>
      <w:tr w:rsidR="00CD1944" w14:paraId="11F20FD0" w14:textId="77777777">
        <w:trPr>
          <w:jc w:val="center"/>
        </w:trPr>
        <w:tc>
          <w:tcPr>
            <w:tcW w:w="2771" w:type="dxa"/>
          </w:tcPr>
          <w:p w14:paraId="70B897D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SRS</w:t>
            </w:r>
          </w:p>
        </w:tc>
        <w:tc>
          <w:tcPr>
            <w:tcW w:w="2771" w:type="dxa"/>
          </w:tcPr>
          <w:p w14:paraId="74A5F1A9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Software Requirements Specification</w:t>
            </w:r>
          </w:p>
        </w:tc>
        <w:tc>
          <w:tcPr>
            <w:tcW w:w="2771" w:type="dxa"/>
          </w:tcPr>
          <w:p w14:paraId="1D34E997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软件需求规格说明</w:t>
            </w:r>
          </w:p>
        </w:tc>
      </w:tr>
      <w:tr w:rsidR="00CD1944" w14:paraId="33CE72CB" w14:textId="77777777">
        <w:trPr>
          <w:jc w:val="center"/>
        </w:trPr>
        <w:tc>
          <w:tcPr>
            <w:tcW w:w="2771" w:type="dxa"/>
          </w:tcPr>
          <w:p w14:paraId="0E555CC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SSH</w:t>
            </w:r>
          </w:p>
        </w:tc>
        <w:tc>
          <w:tcPr>
            <w:tcW w:w="2771" w:type="dxa"/>
          </w:tcPr>
          <w:p w14:paraId="7BD428C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Secure Shell</w:t>
            </w:r>
          </w:p>
        </w:tc>
        <w:tc>
          <w:tcPr>
            <w:tcW w:w="2771" w:type="dxa"/>
          </w:tcPr>
          <w:p w14:paraId="152E7F18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安全外壳协议</w:t>
            </w:r>
          </w:p>
        </w:tc>
      </w:tr>
      <w:tr w:rsidR="00CD1944" w14:paraId="6802963A" w14:textId="77777777">
        <w:trPr>
          <w:jc w:val="center"/>
        </w:trPr>
        <w:tc>
          <w:tcPr>
            <w:tcW w:w="2771" w:type="dxa"/>
          </w:tcPr>
          <w:p w14:paraId="12169CA2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TCP</w:t>
            </w:r>
          </w:p>
        </w:tc>
        <w:tc>
          <w:tcPr>
            <w:tcW w:w="2771" w:type="dxa"/>
          </w:tcPr>
          <w:p w14:paraId="08839FE3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Transmission Control Protocol</w:t>
            </w:r>
          </w:p>
        </w:tc>
        <w:tc>
          <w:tcPr>
            <w:tcW w:w="2771" w:type="dxa"/>
          </w:tcPr>
          <w:p w14:paraId="3C99814F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传输控制协议</w:t>
            </w:r>
          </w:p>
        </w:tc>
      </w:tr>
      <w:tr w:rsidR="00CD1944" w14:paraId="787DF92A" w14:textId="77777777">
        <w:trPr>
          <w:jc w:val="center"/>
        </w:trPr>
        <w:tc>
          <w:tcPr>
            <w:tcW w:w="2771" w:type="dxa"/>
          </w:tcPr>
          <w:p w14:paraId="464A29CE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TOC</w:t>
            </w:r>
          </w:p>
        </w:tc>
        <w:tc>
          <w:tcPr>
            <w:tcW w:w="2771" w:type="dxa"/>
          </w:tcPr>
          <w:p w14:paraId="26328B8B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Table of Contents</w:t>
            </w:r>
          </w:p>
        </w:tc>
        <w:tc>
          <w:tcPr>
            <w:tcW w:w="2771" w:type="dxa"/>
          </w:tcPr>
          <w:p w14:paraId="7C2026D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目次</w:t>
            </w:r>
          </w:p>
        </w:tc>
      </w:tr>
      <w:tr w:rsidR="00CD1944" w14:paraId="65B712DA" w14:textId="77777777">
        <w:trPr>
          <w:jc w:val="center"/>
        </w:trPr>
        <w:tc>
          <w:tcPr>
            <w:tcW w:w="2771" w:type="dxa"/>
          </w:tcPr>
          <w:p w14:paraId="13CCA6FD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>URL</w:t>
            </w:r>
          </w:p>
        </w:tc>
        <w:tc>
          <w:tcPr>
            <w:tcW w:w="2771" w:type="dxa"/>
          </w:tcPr>
          <w:p w14:paraId="2D2EEC96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t xml:space="preserve">Uniform Resource </w:t>
            </w:r>
            <w:r>
              <w:rPr>
                <w:rFonts w:ascii="宋体" w:eastAsia="宋体" w:hAnsi="宋体"/>
                <w:b w:val="0"/>
                <w:sz w:val="28"/>
              </w:rPr>
              <w:lastRenderedPageBreak/>
              <w:t>Locator</w:t>
            </w:r>
          </w:p>
        </w:tc>
        <w:tc>
          <w:tcPr>
            <w:tcW w:w="2771" w:type="dxa"/>
          </w:tcPr>
          <w:p w14:paraId="7C370490" w14:textId="77777777" w:rsidR="00CD1944" w:rsidRDefault="00000000">
            <w:pPr>
              <w:spacing w:line="500" w:lineRule="exact"/>
              <w:jc w:val="center"/>
            </w:pPr>
            <w:r>
              <w:rPr>
                <w:rFonts w:ascii="宋体" w:eastAsia="宋体" w:hAnsi="宋体"/>
                <w:b w:val="0"/>
                <w:sz w:val="28"/>
              </w:rPr>
              <w:lastRenderedPageBreak/>
              <w:t>统一资源定位符</w:t>
            </w:r>
          </w:p>
        </w:tc>
      </w:tr>
    </w:tbl>
    <w:p w14:paraId="3B5B2FDB" w14:textId="77777777" w:rsidR="00CD1944" w:rsidRDefault="00000000">
      <w:pPr>
        <w:pStyle w:val="1"/>
        <w:spacing w:line="580" w:lineRule="exact"/>
        <w:ind w:firstLine="480"/>
        <w:jc w:val="both"/>
      </w:pPr>
      <w:r>
        <w:rPr>
          <w:rFonts w:ascii="仿宋GB2312" w:hAnsi="仿宋GB2312" w:eastAsia="仿宋GB2312"/>
          <w:b w:val="0"/>
          <w:sz w:val="32"/>
        </w:rPr>
        <w:t>背景信息</w:t>
      </w:r>
    </w:p>
    <w:p w14:paraId="3447A54C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献微系统是一个面向军事情报分析领域的智能辅助系统，旨在利用大语言模型的自然语言处理能力，提升军事情报报文的分析效率和质量。</w:t>
      </w:r>
    </w:p>
    <w:p w14:paraId="3B9D2C0D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系统的研发背景源于以下需求：</w:t>
      </w:r>
    </w:p>
    <w:p w14:paraId="17AFC797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a) 军事情报报文数量大、内容复杂，人工分析耗时且易遗漏关键信息</w:t>
      </w:r>
    </w:p>
    <w:p w14:paraId="4D88AFAA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b) 大语言模型在文本理解和生成方面的能力不断提升，具备了辅助情报分析的技术基础</w:t>
      </w:r>
    </w:p>
    <w:p w14:paraId="0FC7F55C" w14:textId="77777777" w:rsidR="00CD1944" w:rsidRDefault="00000000">
      <w:pPr>
        <w:spacing w:line="580" w:lineRule="exact"/>
        <w:ind w:left="482"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c) 需要将分散的多篇情报报文进行关联融合，形成综合分析判断</w:t>
      </w:r>
    </w:p>
    <w:p w14:paraId="051C93C8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系统采用前后端分离的三层架构设计，通过Vue 3前端提供用户交互界面，Spring Boot后端负责业务逻辑和数据管理，Flask算法服务封装大语言模型的调用逻辑。这种架构设计使各层可以独立开发、测试和部署，便于后续的功能扩展和技术升级。</w:t>
      </w:r>
    </w:p>
    <w:p w14:paraId="345E0C77" w14:textId="77777777" w:rsidR="00CD1944" w:rsidRDefault="00000000">
      <w:pPr>
        <w:spacing w:line="580" w:lineRule="exact"/>
        <w:ind w:firstLine="480"/>
        <w:jc w:val="both"/>
        <w:rPr>
          <w:lang w:eastAsia="zh-CN"/>
        </w:rPr>
      </w:pPr>
      <w:r>
        <w:rPr>
          <w:rFonts w:ascii="仿宋GB2312" w:hAnsi="仿宋GB2312" w:eastAsia="仿宋GB2312"/>
          <w:b w:val="0"/>
          <w:sz w:val="32"/>
          <w:lang w:eastAsia="zh-CN"/>
        </w:rPr>
        <w:t>系统的核心算法采用层次化抽取策略，首先通过规则筛选过滤无事件内容的段落，再对有事件特征的段落调用LLM进行精确抽取，有效降低了约50%的LLM调用成本。报文融</w:t>
      </w:r>
      <w:r>
        <w:rPr>
          <w:rFonts w:ascii="仿宋GB2312" w:hAnsi="仿宋GB2312" w:eastAsia="仿宋GB2312"/>
          <w:b w:val="0"/>
          <w:sz w:val="32"/>
          <w:lang w:eastAsia="zh-CN"/>
        </w:rPr>
        <w:lastRenderedPageBreak/>
        <w:t>合模块则通过整合多篇报文的抽取结果，利用LLM生成能力产出包含时间线分析和实体关联的综合报告。</w:t>
      </w:r>
    </w:p>
    <w:sectPr w:rsidR="00CD1944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E09BA" w14:textId="77777777" w:rsidR="005804BD" w:rsidRDefault="005804BD">
      <w:pPr>
        <w:spacing w:line="240" w:lineRule="auto"/>
      </w:pPr>
      <w:r>
        <w:separator/>
      </w:r>
    </w:p>
  </w:endnote>
  <w:endnote w:type="continuationSeparator" w:id="0">
    <w:p w14:paraId="532B97A4" w14:textId="77777777" w:rsidR="005804BD" w:rsidRDefault="005804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06AC1" w14:textId="77777777" w:rsidR="005804BD" w:rsidRDefault="005804BD">
      <w:pPr>
        <w:spacing w:after="0"/>
      </w:pPr>
      <w:r>
        <w:separator/>
      </w:r>
    </w:p>
  </w:footnote>
  <w:footnote w:type="continuationSeparator" w:id="0">
    <w:p w14:paraId="083790B2" w14:textId="77777777" w:rsidR="005804BD" w:rsidRDefault="005804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462176"/>
    <w:multiLevelType w:val="multilevel"/>
    <w:tmpl w:val="F23EEC1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1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AA84705"/>
    <w:multiLevelType w:val="hybridMultilevel"/>
    <w:tmpl w:val="AD32E7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644531">
    <w:abstractNumId w:val="6"/>
  </w:num>
  <w:num w:numId="2" w16cid:durableId="1641038546">
    <w:abstractNumId w:val="1"/>
  </w:num>
  <w:num w:numId="3" w16cid:durableId="17002132">
    <w:abstractNumId w:val="4"/>
  </w:num>
  <w:num w:numId="4" w16cid:durableId="1314682013">
    <w:abstractNumId w:val="5"/>
  </w:num>
  <w:num w:numId="5" w16cid:durableId="1826237289">
    <w:abstractNumId w:val="2"/>
  </w:num>
  <w:num w:numId="6" w16cid:durableId="1114250408">
    <w:abstractNumId w:val="0"/>
  </w:num>
  <w:num w:numId="7" w16cid:durableId="1833570191">
    <w:abstractNumId w:val="3"/>
  </w:num>
  <w:num w:numId="8" w16cid:durableId="548540241">
    <w:abstractNumId w:val="6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 w:tentative="1">
        <w:start w:val="1"/>
        <w:numFmt w:val="decimal"/>
        <w:pStyle w:val="21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 w:tentative="1">
        <w:start w:val="1"/>
        <w:numFmt w:val="decimal"/>
        <w:pStyle w:val="31"/>
        <w:suff w:val="space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9" w16cid:durableId="455224653">
    <w:abstractNumId w:val="6"/>
  </w:num>
  <w:num w:numId="10" w16cid:durableId="1662418032">
    <w:abstractNumId w:val="7"/>
  </w:num>
  <w:num w:numId="11" w16cid:durableId="1790271685">
    <w:abstractNumId w:val="6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850" w:hanging="425"/>
        </w:pPr>
        <w:rPr>
          <w:rFonts w:hint="eastAsia"/>
        </w:rPr>
      </w:lvl>
    </w:lvlOverride>
    <w:lvlOverride w:ilvl="2">
      <w:lvl w:ilvl="2">
        <w:start w:val="1"/>
        <w:numFmt w:val="decimal"/>
        <w:pStyle w:val="31"/>
        <w:suff w:val="space"/>
        <w:lvlText w:val="%1.%2.%3"/>
        <w:lvlJc w:val="left"/>
        <w:pPr>
          <w:ind w:left="1275" w:hanging="425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1701" w:hanging="85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125" w:hanging="425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550" w:hanging="425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2975" w:hanging="425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400" w:hanging="425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3825" w:hanging="425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F6"/>
    <w:rsid w:val="00034616"/>
    <w:rsid w:val="0006063C"/>
    <w:rsid w:val="00102730"/>
    <w:rsid w:val="0015074B"/>
    <w:rsid w:val="001B2BB5"/>
    <w:rsid w:val="0029639D"/>
    <w:rsid w:val="00297FF7"/>
    <w:rsid w:val="002D2F10"/>
    <w:rsid w:val="002E18C0"/>
    <w:rsid w:val="00326F90"/>
    <w:rsid w:val="003C1254"/>
    <w:rsid w:val="003E355A"/>
    <w:rsid w:val="00406AE6"/>
    <w:rsid w:val="004B00BD"/>
    <w:rsid w:val="005004A4"/>
    <w:rsid w:val="0052181F"/>
    <w:rsid w:val="005804BD"/>
    <w:rsid w:val="005B6D1D"/>
    <w:rsid w:val="006108E0"/>
    <w:rsid w:val="00652CE9"/>
    <w:rsid w:val="006A54E9"/>
    <w:rsid w:val="006B4DD2"/>
    <w:rsid w:val="007804CE"/>
    <w:rsid w:val="007B4D01"/>
    <w:rsid w:val="007B5585"/>
    <w:rsid w:val="00963E91"/>
    <w:rsid w:val="009C5A9E"/>
    <w:rsid w:val="009F3A64"/>
    <w:rsid w:val="00A2130F"/>
    <w:rsid w:val="00AA1D8D"/>
    <w:rsid w:val="00AC5398"/>
    <w:rsid w:val="00B059BE"/>
    <w:rsid w:val="00B1055A"/>
    <w:rsid w:val="00B16596"/>
    <w:rsid w:val="00B25BA9"/>
    <w:rsid w:val="00B44D9D"/>
    <w:rsid w:val="00B47730"/>
    <w:rsid w:val="00BA6FC0"/>
    <w:rsid w:val="00CB0664"/>
    <w:rsid w:val="00CD1944"/>
    <w:rsid w:val="00D75AAD"/>
    <w:rsid w:val="00D8018E"/>
    <w:rsid w:val="00E60558"/>
    <w:rsid w:val="00E924E7"/>
    <w:rsid w:val="00EC2E32"/>
    <w:rsid w:val="00FC693F"/>
    <w:rsid w:val="0616772F"/>
    <w:rsid w:val="06CC51B2"/>
    <w:rsid w:val="165840B5"/>
    <w:rsid w:val="18B9039C"/>
    <w:rsid w:val="1E4F41C5"/>
    <w:rsid w:val="258B4860"/>
    <w:rsid w:val="2AAB7A0D"/>
    <w:rsid w:val="690F51B7"/>
    <w:rsid w:val="6D65257B"/>
    <w:rsid w:val="7A04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93D8E3"/>
  <w14:defaultImageDpi w14:val="330"/>
  <w15:docId w15:val="{AEF86DA4-BBD2-46C4-B29F-9CACDA2E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C1254"/>
    <w:pPr>
      <w:spacing w:after="200" w:line="276" w:lineRule="auto"/>
    </w:pPr>
    <w:rPr>
      <w:rFonts w:ascii="Times New Roman" w:eastAsia="仿宋" w:hAnsi="Times New Roman"/>
      <w:sz w:val="32"/>
      <w:szCs w:val="22"/>
      <w:lang w:eastAsia="en-US"/>
    </w:rPr>
  </w:style>
  <w:style w:type="paragraph" w:styleId="1">
    <w:name w:val="heading 1"/>
    <w:basedOn w:val="a1"/>
    <w:next w:val="a2"/>
    <w:link w:val="10"/>
    <w:uiPriority w:val="9"/>
    <w:qFormat/>
    <w:rsid w:val="003C1254"/>
    <w:pPr>
      <w:numPr>
        <w:numId w:val="9"/>
      </w:numPr>
      <w:spacing w:before="240" w:after="120" w:line="580" w:lineRule="exact"/>
      <w:outlineLvl w:val="0"/>
    </w:pPr>
    <w:rPr>
      <w:rFonts w:eastAsia="黑体"/>
      <w:szCs w:val="32"/>
      <w:lang w:eastAsia="zh-CN"/>
    </w:rPr>
  </w:style>
  <w:style w:type="paragraph" w:styleId="21">
    <w:name w:val="heading 2"/>
    <w:basedOn w:val="1"/>
    <w:next w:val="a1"/>
    <w:link w:val="22"/>
    <w:uiPriority w:val="9"/>
    <w:unhideWhenUsed/>
    <w:qFormat/>
    <w:rsid w:val="00B1055A"/>
    <w:pPr>
      <w:numPr>
        <w:ilvl w:val="1"/>
      </w:numPr>
      <w:ind w:left="1077"/>
      <w:outlineLvl w:val="1"/>
    </w:pPr>
    <w:rPr>
      <w:rFonts w:eastAsia="仿宋"/>
    </w:rPr>
  </w:style>
  <w:style w:type="paragraph" w:styleId="31">
    <w:name w:val="heading 3"/>
    <w:basedOn w:val="21"/>
    <w:next w:val="a1"/>
    <w:link w:val="32"/>
    <w:uiPriority w:val="9"/>
    <w:unhideWhenUsed/>
    <w:qFormat/>
    <w:rsid w:val="00B1055A"/>
    <w:pPr>
      <w:numPr>
        <w:ilvl w:val="2"/>
      </w:numPr>
      <w:ind w:left="1077"/>
      <w:outlineLvl w:val="2"/>
    </w:pPr>
  </w:style>
  <w:style w:type="paragraph" w:styleId="4">
    <w:name w:val="heading 4"/>
    <w:basedOn w:val="1"/>
    <w:next w:val="a1"/>
    <w:link w:val="40"/>
    <w:uiPriority w:val="9"/>
    <w:unhideWhenUsed/>
    <w:qFormat/>
    <w:rsid w:val="00E924E7"/>
    <w:pPr>
      <w:numPr>
        <w:ilvl w:val="3"/>
      </w:numPr>
      <w:ind w:left="1276" w:hanging="709"/>
      <w:outlineLvl w:val="3"/>
    </w:pPr>
  </w:style>
  <w:style w:type="paragraph" w:styleId="5">
    <w:name w:val="heading 5"/>
    <w:basedOn w:val="a1"/>
    <w:next w:val="a1"/>
    <w:link w:val="50"/>
    <w:uiPriority w:val="9"/>
    <w:unhideWhenUsed/>
    <w:qFormat/>
    <w:rsid w:val="009C5A9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C5A9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C5A9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C5A9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C5A9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  <w:rsid w:val="009C5A9E"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  <w:rsid w:val="009C5A9E"/>
  </w:style>
  <w:style w:type="paragraph" w:styleId="a6">
    <w:name w:val="macro"/>
    <w:link w:val="a7"/>
    <w:uiPriority w:val="99"/>
    <w:unhideWhenUsed/>
    <w:qFormat/>
    <w:rsid w:val="009C5A9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a2">
    <w:name w:val="Title"/>
    <w:basedOn w:val="a1"/>
    <w:next w:val="a1"/>
    <w:link w:val="a8"/>
    <w:uiPriority w:val="10"/>
    <w:qFormat/>
    <w:rsid w:val="009C5A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33">
    <w:name w:val="List 3"/>
    <w:basedOn w:val="a1"/>
    <w:uiPriority w:val="99"/>
    <w:unhideWhenUsed/>
    <w:qFormat/>
    <w:rsid w:val="009C5A9E"/>
    <w:pPr>
      <w:ind w:left="1080" w:hanging="360"/>
      <w:contextualSpacing/>
    </w:pPr>
  </w:style>
  <w:style w:type="paragraph" w:styleId="TOC7">
    <w:name w:val="toc 7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2">
    <w:name w:val="List Number 2"/>
    <w:basedOn w:val="a1"/>
    <w:uiPriority w:val="99"/>
    <w:unhideWhenUsed/>
    <w:qFormat/>
    <w:rsid w:val="009C5A9E"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qFormat/>
    <w:rsid w:val="009C5A9E"/>
    <w:pPr>
      <w:numPr>
        <w:numId w:val="3"/>
      </w:numPr>
      <w:contextualSpacing/>
    </w:pPr>
  </w:style>
  <w:style w:type="paragraph" w:styleId="a9">
    <w:name w:val="caption"/>
    <w:basedOn w:val="a1"/>
    <w:next w:val="a1"/>
    <w:uiPriority w:val="35"/>
    <w:semiHidden/>
    <w:unhideWhenUsed/>
    <w:qFormat/>
    <w:rsid w:val="009C5A9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rsid w:val="009C5A9E"/>
    <w:pPr>
      <w:numPr>
        <w:numId w:val="4"/>
      </w:numPr>
      <w:contextualSpacing/>
    </w:pPr>
  </w:style>
  <w:style w:type="paragraph" w:styleId="aa">
    <w:name w:val="annotation text"/>
    <w:basedOn w:val="a1"/>
    <w:link w:val="ab"/>
    <w:uiPriority w:val="99"/>
    <w:semiHidden/>
    <w:unhideWhenUsed/>
    <w:qFormat/>
    <w:rsid w:val="009C5A9E"/>
  </w:style>
  <w:style w:type="paragraph" w:styleId="34">
    <w:name w:val="Body Text 3"/>
    <w:basedOn w:val="a1"/>
    <w:link w:val="35"/>
    <w:uiPriority w:val="99"/>
    <w:unhideWhenUsed/>
    <w:qFormat/>
    <w:rsid w:val="009C5A9E"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rsid w:val="009C5A9E"/>
    <w:pPr>
      <w:numPr>
        <w:numId w:val="5"/>
      </w:numPr>
      <w:contextualSpacing/>
    </w:pPr>
  </w:style>
  <w:style w:type="paragraph" w:styleId="ac">
    <w:name w:val="Body Text"/>
    <w:basedOn w:val="a1"/>
    <w:link w:val="ad"/>
    <w:uiPriority w:val="99"/>
    <w:unhideWhenUsed/>
    <w:qFormat/>
    <w:rsid w:val="009C5A9E"/>
    <w:pPr>
      <w:spacing w:after="120"/>
    </w:pPr>
  </w:style>
  <w:style w:type="paragraph" w:styleId="3">
    <w:name w:val="List Number 3"/>
    <w:basedOn w:val="a1"/>
    <w:uiPriority w:val="99"/>
    <w:unhideWhenUsed/>
    <w:qFormat/>
    <w:rsid w:val="009C5A9E"/>
    <w:pPr>
      <w:numPr>
        <w:numId w:val="6"/>
      </w:numPr>
      <w:contextualSpacing/>
    </w:pPr>
  </w:style>
  <w:style w:type="paragraph" w:styleId="23">
    <w:name w:val="List 2"/>
    <w:basedOn w:val="a1"/>
    <w:uiPriority w:val="99"/>
    <w:unhideWhenUsed/>
    <w:qFormat/>
    <w:rsid w:val="009C5A9E"/>
    <w:pPr>
      <w:ind w:left="720" w:hanging="360"/>
      <w:contextualSpacing/>
    </w:pPr>
  </w:style>
  <w:style w:type="paragraph" w:styleId="ae">
    <w:name w:val="List Continue"/>
    <w:basedOn w:val="a1"/>
    <w:uiPriority w:val="99"/>
    <w:unhideWhenUsed/>
    <w:qFormat/>
    <w:rsid w:val="009C5A9E"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rsid w:val="009C5A9E"/>
    <w:pPr>
      <w:numPr>
        <w:numId w:val="7"/>
      </w:numPr>
      <w:contextualSpacing/>
    </w:pPr>
  </w:style>
  <w:style w:type="paragraph" w:styleId="TOC5">
    <w:name w:val="toc 5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3">
    <w:name w:val="toc 3"/>
    <w:basedOn w:val="a1"/>
    <w:next w:val="a1"/>
    <w:uiPriority w:val="39"/>
    <w:unhideWhenUsed/>
    <w:qFormat/>
    <w:rsid w:val="009C5A9E"/>
    <w:pPr>
      <w:ind w:leftChars="400" w:left="840"/>
    </w:pPr>
    <w:rPr>
      <w:rFonts w:eastAsia="宋体"/>
      <w:sz w:val="28"/>
    </w:rPr>
  </w:style>
  <w:style w:type="paragraph" w:styleId="TOC8">
    <w:name w:val="toc 8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af">
    <w:name w:val="footer"/>
    <w:basedOn w:val="a1"/>
    <w:link w:val="af0"/>
    <w:uiPriority w:val="99"/>
    <w:unhideWhenUsed/>
    <w:qFormat/>
    <w:rsid w:val="009C5A9E"/>
    <w:pPr>
      <w:tabs>
        <w:tab w:val="center" w:pos="4680"/>
        <w:tab w:val="right" w:pos="9360"/>
      </w:tabs>
      <w:spacing w:after="0" w:line="240" w:lineRule="auto"/>
    </w:pPr>
  </w:style>
  <w:style w:type="paragraph" w:styleId="af1">
    <w:name w:val="header"/>
    <w:basedOn w:val="a1"/>
    <w:link w:val="af2"/>
    <w:uiPriority w:val="99"/>
    <w:unhideWhenUsed/>
    <w:qFormat/>
    <w:rsid w:val="009C5A9E"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link w:val="TOC10"/>
    <w:uiPriority w:val="39"/>
    <w:unhideWhenUsed/>
    <w:qFormat/>
    <w:rsid w:val="009C5A9E"/>
    <w:rPr>
      <w:rFonts w:eastAsia="宋体"/>
      <w:sz w:val="28"/>
    </w:rPr>
  </w:style>
  <w:style w:type="paragraph" w:styleId="TOC4">
    <w:name w:val="toc 4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af3">
    <w:name w:val="Subtitle"/>
    <w:basedOn w:val="a1"/>
    <w:next w:val="a1"/>
    <w:link w:val="af4"/>
    <w:uiPriority w:val="11"/>
    <w:qFormat/>
    <w:rsid w:val="009C5A9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5">
    <w:name w:val="List"/>
    <w:basedOn w:val="a1"/>
    <w:uiPriority w:val="99"/>
    <w:unhideWhenUsed/>
    <w:qFormat/>
    <w:rsid w:val="009C5A9E"/>
    <w:pPr>
      <w:ind w:left="360" w:hanging="360"/>
      <w:contextualSpacing/>
    </w:pPr>
  </w:style>
  <w:style w:type="paragraph" w:styleId="TOC6">
    <w:name w:val="toc 6"/>
    <w:basedOn w:val="a1"/>
    <w:next w:val="a1"/>
    <w:autoRedefine/>
    <w:uiPriority w:val="39"/>
    <w:unhideWhenUsed/>
    <w:rsid w:val="009C5A9E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2">
    <w:name w:val="toc 2"/>
    <w:basedOn w:val="a1"/>
    <w:next w:val="a1"/>
    <w:uiPriority w:val="39"/>
    <w:unhideWhenUsed/>
    <w:rsid w:val="009C5A9E"/>
    <w:pPr>
      <w:ind w:leftChars="200" w:left="420"/>
    </w:pPr>
    <w:rPr>
      <w:rFonts w:eastAsia="宋体"/>
      <w:sz w:val="28"/>
    </w:rPr>
  </w:style>
  <w:style w:type="paragraph" w:styleId="TOC9">
    <w:name w:val="toc 9"/>
    <w:basedOn w:val="a1"/>
    <w:next w:val="a1"/>
    <w:autoRedefine/>
    <w:uiPriority w:val="39"/>
    <w:unhideWhenUsed/>
    <w:qFormat/>
    <w:rsid w:val="009C5A9E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24">
    <w:name w:val="Body Text 2"/>
    <w:basedOn w:val="a1"/>
    <w:link w:val="25"/>
    <w:uiPriority w:val="99"/>
    <w:unhideWhenUsed/>
    <w:qFormat/>
    <w:rsid w:val="009C5A9E"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rsid w:val="009C5A9E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rsid w:val="009C5A9E"/>
    <w:pPr>
      <w:spacing w:after="120"/>
      <w:ind w:left="1080"/>
      <w:contextualSpacing/>
    </w:pPr>
  </w:style>
  <w:style w:type="paragraph" w:styleId="af6">
    <w:name w:val="annotation subject"/>
    <w:basedOn w:val="aa"/>
    <w:next w:val="aa"/>
    <w:link w:val="af7"/>
    <w:uiPriority w:val="99"/>
    <w:semiHidden/>
    <w:unhideWhenUsed/>
    <w:qFormat/>
    <w:rsid w:val="009C5A9E"/>
    <w:rPr>
      <w:b/>
      <w:bCs/>
    </w:rPr>
  </w:style>
  <w:style w:type="table" w:styleId="af8">
    <w:name w:val="Table Grid"/>
    <w:basedOn w:val="a4"/>
    <w:uiPriority w:val="59"/>
    <w:qFormat/>
    <w:rsid w:val="009C5A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4"/>
    <w:uiPriority w:val="60"/>
    <w:qFormat/>
    <w:rsid w:val="009C5A9E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qFormat/>
    <w:rsid w:val="009C5A9E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qFormat/>
    <w:rsid w:val="009C5A9E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qFormat/>
    <w:rsid w:val="009C5A9E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qFormat/>
    <w:rsid w:val="009C5A9E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qFormat/>
    <w:rsid w:val="009C5A9E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qFormat/>
    <w:rsid w:val="009C5A9E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4"/>
    <w:uiPriority w:val="61"/>
    <w:qFormat/>
    <w:rsid w:val="009C5A9E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qFormat/>
    <w:rsid w:val="009C5A9E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qFormat/>
    <w:rsid w:val="009C5A9E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qFormat/>
    <w:rsid w:val="009C5A9E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qFormat/>
    <w:rsid w:val="009C5A9E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qFormat/>
    <w:rsid w:val="009C5A9E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qFormat/>
    <w:rsid w:val="009C5A9E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4"/>
    <w:uiPriority w:val="62"/>
    <w:qFormat/>
    <w:rsid w:val="009C5A9E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4"/>
    <w:uiPriority w:val="62"/>
    <w:qFormat/>
    <w:rsid w:val="009C5A9E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4"/>
    <w:uiPriority w:val="62"/>
    <w:qFormat/>
    <w:rsid w:val="009C5A9E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4"/>
    <w:uiPriority w:val="62"/>
    <w:qFormat/>
    <w:rsid w:val="009C5A9E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4"/>
    <w:uiPriority w:val="62"/>
    <w:qFormat/>
    <w:rsid w:val="009C5A9E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4"/>
    <w:uiPriority w:val="62"/>
    <w:qFormat/>
    <w:rsid w:val="009C5A9E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4"/>
    <w:uiPriority w:val="62"/>
    <w:qFormat/>
    <w:rsid w:val="009C5A9E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4"/>
    <w:uiPriority w:val="63"/>
    <w:qFormat/>
    <w:rsid w:val="009C5A9E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qFormat/>
    <w:rsid w:val="009C5A9E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qFormat/>
    <w:rsid w:val="009C5A9E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qFormat/>
    <w:rsid w:val="009C5A9E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qFormat/>
    <w:rsid w:val="009C5A9E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qFormat/>
    <w:rsid w:val="009C5A9E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qFormat/>
    <w:rsid w:val="009C5A9E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qFormat/>
    <w:rsid w:val="009C5A9E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qFormat/>
    <w:rsid w:val="009C5A9E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qFormat/>
    <w:rsid w:val="009C5A9E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qFormat/>
    <w:rsid w:val="009C5A9E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qFormat/>
    <w:rsid w:val="009C5A9E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qFormat/>
    <w:rsid w:val="009C5A9E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qFormat/>
    <w:rsid w:val="009C5A9E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qFormat/>
    <w:rsid w:val="009C5A9E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qFormat/>
    <w:rsid w:val="009C5A9E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qFormat/>
    <w:rsid w:val="009C5A9E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qFormat/>
    <w:rsid w:val="009C5A9E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c">
    <w:name w:val="Dark List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qFormat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9C5A9E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4"/>
    <w:uiPriority w:val="71"/>
    <w:qFormat/>
    <w:rsid w:val="009C5A9E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9C5A9E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9C5A9E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9C5A9E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9C5A9E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9C5A9E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9C5A9E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9C5A9E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9C5A9E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0">
    <w:name w:val="Strong"/>
    <w:basedOn w:val="a3"/>
    <w:uiPriority w:val="22"/>
    <w:qFormat/>
    <w:rsid w:val="009C5A9E"/>
    <w:rPr>
      <w:b/>
      <w:bCs/>
    </w:rPr>
  </w:style>
  <w:style w:type="character" w:styleId="aff1">
    <w:name w:val="Emphasis"/>
    <w:basedOn w:val="a3"/>
    <w:uiPriority w:val="20"/>
    <w:qFormat/>
    <w:rsid w:val="009C5A9E"/>
    <w:rPr>
      <w:i/>
      <w:iCs/>
    </w:rPr>
  </w:style>
  <w:style w:type="character" w:styleId="aff2">
    <w:name w:val="Hyperlink"/>
    <w:basedOn w:val="a3"/>
    <w:uiPriority w:val="99"/>
    <w:unhideWhenUsed/>
    <w:rsid w:val="009C5A9E"/>
    <w:rPr>
      <w:color w:val="0000FF" w:themeColor="hyperlink"/>
      <w:u w:val="single"/>
    </w:rPr>
  </w:style>
  <w:style w:type="character" w:styleId="aff3">
    <w:name w:val="annotation reference"/>
    <w:basedOn w:val="a3"/>
    <w:uiPriority w:val="99"/>
    <w:semiHidden/>
    <w:unhideWhenUsed/>
    <w:qFormat/>
    <w:rsid w:val="009C5A9E"/>
    <w:rPr>
      <w:sz w:val="21"/>
      <w:szCs w:val="21"/>
    </w:rPr>
  </w:style>
  <w:style w:type="character" w:customStyle="1" w:styleId="af2">
    <w:name w:val="页眉 字符"/>
    <w:basedOn w:val="a3"/>
    <w:link w:val="af1"/>
    <w:uiPriority w:val="99"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af0">
    <w:name w:val="页脚 字符"/>
    <w:basedOn w:val="a3"/>
    <w:link w:val="af"/>
    <w:uiPriority w:val="99"/>
    <w:rsid w:val="009C5A9E"/>
    <w:rPr>
      <w:rFonts w:ascii="Times New Roman" w:eastAsia="仿宋" w:hAnsi="Times New Roman"/>
      <w:sz w:val="32"/>
      <w:szCs w:val="22"/>
      <w:lang w:eastAsia="en-US"/>
    </w:rPr>
  </w:style>
  <w:style w:type="paragraph" w:styleId="aff4">
    <w:name w:val="No Spacing"/>
    <w:uiPriority w:val="1"/>
    <w:qFormat/>
    <w:rsid w:val="009C5A9E"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qFormat/>
    <w:rsid w:val="003C1254"/>
    <w:rPr>
      <w:rFonts w:ascii="Times New Roman" w:eastAsia="黑体" w:hAnsi="Times New Roman"/>
      <w:sz w:val="32"/>
      <w:szCs w:val="32"/>
    </w:rPr>
  </w:style>
  <w:style w:type="character" w:customStyle="1" w:styleId="22">
    <w:name w:val="标题 2 字符"/>
    <w:link w:val="21"/>
    <w:uiPriority w:val="9"/>
    <w:qFormat/>
    <w:rsid w:val="00B1055A"/>
    <w:rPr>
      <w:rFonts w:ascii="Times New Roman" w:eastAsia="仿宋" w:hAnsi="Times New Roman"/>
      <w:sz w:val="32"/>
      <w:szCs w:val="32"/>
    </w:rPr>
  </w:style>
  <w:style w:type="character" w:customStyle="1" w:styleId="32">
    <w:name w:val="标题 3 字符"/>
    <w:link w:val="31"/>
    <w:uiPriority w:val="9"/>
    <w:qFormat/>
    <w:rsid w:val="00B1055A"/>
    <w:rPr>
      <w:rFonts w:ascii="Times New Roman" w:eastAsia="仿宋" w:hAnsi="Times New Roman"/>
      <w:sz w:val="32"/>
      <w:szCs w:val="32"/>
    </w:rPr>
  </w:style>
  <w:style w:type="character" w:customStyle="1" w:styleId="a8">
    <w:name w:val="标题 字符"/>
    <w:basedOn w:val="a3"/>
    <w:link w:val="a2"/>
    <w:uiPriority w:val="10"/>
    <w:qFormat/>
    <w:rsid w:val="009C5A9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f4">
    <w:name w:val="副标题 字符"/>
    <w:basedOn w:val="a3"/>
    <w:link w:val="af3"/>
    <w:uiPriority w:val="11"/>
    <w:qFormat/>
    <w:rsid w:val="009C5A9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styleId="aff5">
    <w:name w:val="List Paragraph"/>
    <w:basedOn w:val="a1"/>
    <w:uiPriority w:val="34"/>
    <w:qFormat/>
    <w:rsid w:val="009C5A9E"/>
    <w:pPr>
      <w:ind w:left="720"/>
      <w:contextualSpacing/>
    </w:pPr>
  </w:style>
  <w:style w:type="character" w:customStyle="1" w:styleId="ad">
    <w:name w:val="正文文本 字符"/>
    <w:basedOn w:val="a3"/>
    <w:link w:val="ac"/>
    <w:uiPriority w:val="99"/>
    <w:qFormat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25">
    <w:name w:val="正文文本 2 字符"/>
    <w:basedOn w:val="a3"/>
    <w:link w:val="24"/>
    <w:uiPriority w:val="99"/>
    <w:qFormat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35">
    <w:name w:val="正文文本 3 字符"/>
    <w:basedOn w:val="a3"/>
    <w:link w:val="34"/>
    <w:uiPriority w:val="99"/>
    <w:qFormat/>
    <w:rsid w:val="009C5A9E"/>
    <w:rPr>
      <w:rFonts w:ascii="Times New Roman" w:eastAsia="仿宋" w:hAnsi="Times New Roman"/>
      <w:sz w:val="16"/>
      <w:szCs w:val="16"/>
      <w:lang w:eastAsia="en-US"/>
    </w:rPr>
  </w:style>
  <w:style w:type="character" w:customStyle="1" w:styleId="a7">
    <w:name w:val="宏文本 字符"/>
    <w:basedOn w:val="a3"/>
    <w:link w:val="a6"/>
    <w:uiPriority w:val="99"/>
    <w:qFormat/>
    <w:rsid w:val="009C5A9E"/>
    <w:rPr>
      <w:rFonts w:ascii="Courier" w:hAnsi="Courier"/>
      <w:lang w:eastAsia="en-US"/>
    </w:rPr>
  </w:style>
  <w:style w:type="paragraph" w:styleId="aff6">
    <w:name w:val="Quote"/>
    <w:basedOn w:val="a1"/>
    <w:next w:val="a1"/>
    <w:link w:val="aff7"/>
    <w:uiPriority w:val="29"/>
    <w:qFormat/>
    <w:rsid w:val="009C5A9E"/>
    <w:rPr>
      <w:i/>
      <w:iCs/>
      <w:color w:val="000000" w:themeColor="text1"/>
    </w:rPr>
  </w:style>
  <w:style w:type="character" w:customStyle="1" w:styleId="aff7">
    <w:name w:val="引用 字符"/>
    <w:basedOn w:val="a3"/>
    <w:link w:val="aff6"/>
    <w:uiPriority w:val="29"/>
    <w:qFormat/>
    <w:rsid w:val="009C5A9E"/>
    <w:rPr>
      <w:rFonts w:ascii="Times New Roman" w:eastAsia="仿宋" w:hAnsi="Times New Roman"/>
      <w:i/>
      <w:iCs/>
      <w:color w:val="000000" w:themeColor="text1"/>
      <w:sz w:val="32"/>
      <w:szCs w:val="22"/>
      <w:lang w:eastAsia="en-US"/>
    </w:rPr>
  </w:style>
  <w:style w:type="character" w:customStyle="1" w:styleId="40">
    <w:name w:val="标题 4 字符"/>
    <w:basedOn w:val="a3"/>
    <w:link w:val="4"/>
    <w:uiPriority w:val="9"/>
    <w:qFormat/>
    <w:rsid w:val="00E924E7"/>
    <w:rPr>
      <w:rFonts w:ascii="Times New Roman" w:eastAsia="黑体" w:hAnsi="Times New Roman"/>
      <w:sz w:val="32"/>
      <w:szCs w:val="32"/>
    </w:rPr>
  </w:style>
  <w:style w:type="character" w:customStyle="1" w:styleId="50">
    <w:name w:val="标题 5 字符"/>
    <w:basedOn w:val="a3"/>
    <w:link w:val="5"/>
    <w:uiPriority w:val="9"/>
    <w:qFormat/>
    <w:rsid w:val="009C5A9E"/>
    <w:rPr>
      <w:rFonts w:asciiTheme="majorHAnsi" w:eastAsiaTheme="majorEastAsia" w:hAnsiTheme="majorHAnsi" w:cstheme="majorBidi"/>
      <w:color w:val="244061" w:themeColor="accent1" w:themeShade="80"/>
      <w:sz w:val="32"/>
      <w:szCs w:val="22"/>
      <w:lang w:eastAsia="en-US"/>
    </w:rPr>
  </w:style>
  <w:style w:type="character" w:customStyle="1" w:styleId="60">
    <w:name w:val="标题 6 字符"/>
    <w:basedOn w:val="a3"/>
    <w:link w:val="6"/>
    <w:uiPriority w:val="9"/>
    <w:semiHidden/>
    <w:qFormat/>
    <w:rsid w:val="009C5A9E"/>
    <w:rPr>
      <w:rFonts w:asciiTheme="majorHAnsi" w:eastAsiaTheme="majorEastAsia" w:hAnsiTheme="majorHAnsi" w:cstheme="majorBidi"/>
      <w:i/>
      <w:iCs/>
      <w:color w:val="244061" w:themeColor="accent1" w:themeShade="80"/>
      <w:sz w:val="32"/>
      <w:szCs w:val="22"/>
      <w:lang w:eastAsia="en-US"/>
    </w:rPr>
  </w:style>
  <w:style w:type="character" w:customStyle="1" w:styleId="70">
    <w:name w:val="标题 7 字符"/>
    <w:basedOn w:val="a3"/>
    <w:link w:val="7"/>
    <w:uiPriority w:val="9"/>
    <w:semiHidden/>
    <w:qFormat/>
    <w:rsid w:val="009C5A9E"/>
    <w:rPr>
      <w:rFonts w:asciiTheme="majorHAnsi" w:eastAsiaTheme="majorEastAsia" w:hAnsiTheme="majorHAnsi" w:cstheme="majorBidi"/>
      <w:i/>
      <w:iCs/>
      <w:color w:val="404040" w:themeColor="text1" w:themeTint="BF"/>
      <w:sz w:val="32"/>
      <w:szCs w:val="22"/>
      <w:lang w:eastAsia="en-US"/>
    </w:rPr>
  </w:style>
  <w:style w:type="character" w:customStyle="1" w:styleId="80">
    <w:name w:val="标题 8 字符"/>
    <w:basedOn w:val="a3"/>
    <w:link w:val="8"/>
    <w:uiPriority w:val="9"/>
    <w:semiHidden/>
    <w:qFormat/>
    <w:rsid w:val="009C5A9E"/>
    <w:rPr>
      <w:rFonts w:asciiTheme="majorHAnsi" w:eastAsiaTheme="majorEastAsia" w:hAnsiTheme="majorHAnsi" w:cstheme="majorBidi"/>
      <w:color w:val="4F81BD" w:themeColor="accent1"/>
      <w:lang w:eastAsia="en-US"/>
    </w:rPr>
  </w:style>
  <w:style w:type="character" w:customStyle="1" w:styleId="90">
    <w:name w:val="标题 9 字符"/>
    <w:basedOn w:val="a3"/>
    <w:link w:val="9"/>
    <w:uiPriority w:val="9"/>
    <w:semiHidden/>
    <w:qFormat/>
    <w:rsid w:val="009C5A9E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aff8">
    <w:name w:val="Intense Quote"/>
    <w:basedOn w:val="a1"/>
    <w:next w:val="a1"/>
    <w:link w:val="aff9"/>
    <w:uiPriority w:val="30"/>
    <w:qFormat/>
    <w:rsid w:val="009C5A9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9">
    <w:name w:val="明显引用 字符"/>
    <w:basedOn w:val="a3"/>
    <w:link w:val="aff8"/>
    <w:uiPriority w:val="30"/>
    <w:qFormat/>
    <w:rsid w:val="009C5A9E"/>
    <w:rPr>
      <w:rFonts w:ascii="Times New Roman" w:eastAsia="仿宋" w:hAnsi="Times New Roman"/>
      <w:b/>
      <w:bCs/>
      <w:i/>
      <w:iCs/>
      <w:color w:val="4F81BD" w:themeColor="accent1"/>
      <w:sz w:val="32"/>
      <w:szCs w:val="22"/>
      <w:lang w:eastAsia="en-US"/>
    </w:rPr>
  </w:style>
  <w:style w:type="character" w:customStyle="1" w:styleId="14">
    <w:name w:val="不明显强调1"/>
    <w:basedOn w:val="a3"/>
    <w:uiPriority w:val="19"/>
    <w:qFormat/>
    <w:rsid w:val="009C5A9E"/>
    <w:rPr>
      <w:i/>
      <w:iCs/>
      <w:color w:val="7F7F7F" w:themeColor="text1" w:themeTint="80"/>
    </w:rPr>
  </w:style>
  <w:style w:type="character" w:customStyle="1" w:styleId="15">
    <w:name w:val="明显强调1"/>
    <w:basedOn w:val="a3"/>
    <w:uiPriority w:val="21"/>
    <w:qFormat/>
    <w:rsid w:val="009C5A9E"/>
    <w:rPr>
      <w:b/>
      <w:bCs/>
      <w:i/>
      <w:iCs/>
      <w:color w:val="4F81BD" w:themeColor="accent1"/>
    </w:rPr>
  </w:style>
  <w:style w:type="character" w:customStyle="1" w:styleId="16">
    <w:name w:val="不明显参考1"/>
    <w:basedOn w:val="a3"/>
    <w:uiPriority w:val="31"/>
    <w:qFormat/>
    <w:rsid w:val="009C5A9E"/>
    <w:rPr>
      <w:smallCaps/>
      <w:color w:val="C0504D" w:themeColor="accent2"/>
      <w:u w:val="single"/>
    </w:rPr>
  </w:style>
  <w:style w:type="character" w:customStyle="1" w:styleId="17">
    <w:name w:val="明显参考1"/>
    <w:basedOn w:val="a3"/>
    <w:uiPriority w:val="32"/>
    <w:qFormat/>
    <w:rsid w:val="009C5A9E"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3"/>
    <w:uiPriority w:val="33"/>
    <w:qFormat/>
    <w:rsid w:val="009C5A9E"/>
    <w:rPr>
      <w:b/>
      <w:bCs/>
      <w:smallCaps/>
      <w:spacing w:val="5"/>
    </w:rPr>
  </w:style>
  <w:style w:type="paragraph" w:customStyle="1" w:styleId="TOC11">
    <w:name w:val="TOC 标题1"/>
    <w:basedOn w:val="1"/>
    <w:next w:val="a1"/>
    <w:uiPriority w:val="39"/>
    <w:semiHidden/>
    <w:unhideWhenUsed/>
    <w:qFormat/>
    <w:rsid w:val="009C5A9E"/>
    <w:pPr>
      <w:outlineLvl w:val="9"/>
    </w:pPr>
  </w:style>
  <w:style w:type="character" w:customStyle="1" w:styleId="ab">
    <w:name w:val="批注文字 字符"/>
    <w:basedOn w:val="a3"/>
    <w:link w:val="aa"/>
    <w:uiPriority w:val="99"/>
    <w:semiHidden/>
    <w:qFormat/>
    <w:rsid w:val="009C5A9E"/>
    <w:rPr>
      <w:rFonts w:ascii="Times New Roman" w:eastAsia="仿宋" w:hAnsi="Times New Roman"/>
      <w:sz w:val="32"/>
      <w:szCs w:val="22"/>
      <w:lang w:eastAsia="en-US"/>
    </w:rPr>
  </w:style>
  <w:style w:type="character" w:customStyle="1" w:styleId="af7">
    <w:name w:val="批注主题 字符"/>
    <w:basedOn w:val="ab"/>
    <w:link w:val="af6"/>
    <w:uiPriority w:val="99"/>
    <w:semiHidden/>
    <w:qFormat/>
    <w:rsid w:val="009C5A9E"/>
    <w:rPr>
      <w:rFonts w:ascii="Times New Roman" w:eastAsia="仿宋" w:hAnsi="Times New Roman"/>
      <w:b/>
      <w:bCs/>
      <w:sz w:val="32"/>
      <w:szCs w:val="22"/>
      <w:lang w:eastAsia="en-US"/>
    </w:rPr>
  </w:style>
  <w:style w:type="paragraph" w:customStyle="1" w:styleId="xw">
    <w:name w:val="xw表格"/>
    <w:link w:val="xw0"/>
    <w:qFormat/>
    <w:rsid w:val="009C5A9E"/>
    <w:pPr>
      <w:spacing w:after="100" w:afterAutospacing="1"/>
      <w:jc w:val="center"/>
    </w:pPr>
    <w:rPr>
      <w:rFonts w:ascii="黑体" w:eastAsia="黑体" w:hAnsi="黑体"/>
      <w:sz w:val="28"/>
      <w:szCs w:val="28"/>
      <w:lang w:eastAsia="en-US"/>
    </w:rPr>
  </w:style>
  <w:style w:type="character" w:customStyle="1" w:styleId="xw0">
    <w:name w:val="xw表格 字符"/>
    <w:basedOn w:val="a3"/>
    <w:link w:val="xw"/>
    <w:qFormat/>
    <w:rsid w:val="009C5A9E"/>
    <w:rPr>
      <w:rFonts w:ascii="黑体" w:eastAsia="黑体" w:hAnsi="黑体"/>
      <w:sz w:val="28"/>
      <w:szCs w:val="28"/>
      <w:lang w:eastAsia="en-US"/>
    </w:rPr>
  </w:style>
  <w:style w:type="character" w:customStyle="1" w:styleId="19">
    <w:name w:val="未处理的提及1"/>
    <w:basedOn w:val="a3"/>
    <w:uiPriority w:val="99"/>
    <w:semiHidden/>
    <w:unhideWhenUsed/>
    <w:qFormat/>
    <w:rsid w:val="009C5A9E"/>
    <w:rPr>
      <w:color w:val="605E5C"/>
      <w:shd w:val="clear" w:color="auto" w:fill="E1DFDD"/>
    </w:rPr>
  </w:style>
  <w:style w:type="paragraph" w:customStyle="1" w:styleId="TOC20">
    <w:name w:val="TOC 标题2"/>
    <w:basedOn w:val="1"/>
    <w:next w:val="a1"/>
    <w:uiPriority w:val="39"/>
    <w:unhideWhenUsed/>
    <w:qFormat/>
    <w:rsid w:val="009C5A9E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xw1">
    <w:name w:val="xw目录样式一级标题"/>
    <w:basedOn w:val="TOC1"/>
    <w:next w:val="21"/>
    <w:link w:val="xw2"/>
    <w:qFormat/>
    <w:rsid w:val="009C5A9E"/>
    <w:pPr>
      <w:tabs>
        <w:tab w:val="left" w:pos="840"/>
        <w:tab w:val="right" w:leader="dot" w:pos="8302"/>
        <w:tab w:val="right" w:leader="dot" w:pos="12160"/>
      </w:tabs>
      <w:ind w:left="200" w:rightChars="400" w:right="400" w:hangingChars="200" w:hanging="200"/>
    </w:pPr>
  </w:style>
  <w:style w:type="character" w:customStyle="1" w:styleId="TOC10">
    <w:name w:val="TOC 1 字符"/>
    <w:basedOn w:val="a3"/>
    <w:link w:val="TOC1"/>
    <w:uiPriority w:val="39"/>
    <w:qFormat/>
    <w:rsid w:val="009C5A9E"/>
    <w:rPr>
      <w:rFonts w:ascii="Times New Roman" w:eastAsia="宋体" w:hAnsi="Times New Roman"/>
      <w:sz w:val="28"/>
      <w:szCs w:val="22"/>
      <w:lang w:eastAsia="en-US"/>
    </w:rPr>
  </w:style>
  <w:style w:type="character" w:customStyle="1" w:styleId="xw2">
    <w:name w:val="xw目录样式一级标题 字符"/>
    <w:basedOn w:val="TOC10"/>
    <w:link w:val="xw1"/>
    <w:qFormat/>
    <w:rsid w:val="009C5A9E"/>
    <w:rPr>
      <w:rFonts w:ascii="Times New Roman" w:eastAsia="宋体" w:hAnsi="Times New Roman"/>
      <w:sz w:val="28"/>
      <w:szCs w:val="22"/>
      <w:lang w:eastAsia="en-US"/>
    </w:rPr>
  </w:style>
  <w:style w:type="paragraph" w:customStyle="1" w:styleId="1a">
    <w:name w:val="修订1"/>
    <w:hidden/>
    <w:uiPriority w:val="99"/>
    <w:unhideWhenUsed/>
    <w:rPr>
      <w:rFonts w:ascii="Times New Roman" w:eastAsia="仿宋" w:hAnsi="Times New Roman"/>
      <w:sz w:val="32"/>
      <w:szCs w:val="22"/>
      <w:lang w:eastAsia="en-US"/>
    </w:rPr>
  </w:style>
  <w:style w:type="paragraph" w:styleId="affa">
    <w:name w:val="Revision"/>
    <w:hidden/>
    <w:uiPriority w:val="99"/>
    <w:unhideWhenUsed/>
    <w:rsid w:val="009C5A9E"/>
    <w:rPr>
      <w:rFonts w:ascii="Times New Roman" w:eastAsia="仿宋" w:hAnsi="Times New Roman"/>
      <w:sz w:val="32"/>
      <w:szCs w:val="22"/>
      <w:lang w:eastAsia="en-US"/>
    </w:rPr>
  </w:style>
  <w:style w:type="paragraph" w:styleId="TOC">
    <w:name w:val="TOC Heading"/>
    <w:basedOn w:val="1"/>
    <w:next w:val="a1"/>
    <w:uiPriority w:val="39"/>
    <w:unhideWhenUsed/>
    <w:qFormat/>
    <w:rsid w:val="00AC5398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Word_Document.doc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enovo\Desktop\xwProject\Revised.Wincy-&#12304;&#24453;&#20462;&#25913;&#12305;&#36719;&#20214;&#35774;&#35745;&#35828;&#2612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Revised.Wincy-【待修改】软件设计说明.dotx</Template>
  <TotalTime>110</TotalTime>
  <Pages>107</Pages>
  <Words>7478</Words>
  <Characters>42630</Characters>
  <Application>Microsoft Office Word</Application>
  <DocSecurity>0</DocSecurity>
  <Lines>355</Lines>
  <Paragraphs>100</Paragraphs>
  <ScaleCrop>false</ScaleCrop>
  <Company/>
  <LinksUpToDate>false</LinksUpToDate>
  <CharactersWithSpaces>50008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19</cp:revision>
  <dcterms:created xsi:type="dcterms:W3CDTF">2013-12-23T23:15:00Z</dcterms:created>
  <dcterms:modified xsi:type="dcterms:W3CDTF">2026-05-20T09:38:00Z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eyJoZGlkIjoiZDc3NzBiYjNmOTAyYWJlNTYwYTgwZTY3N2I2YjhjMTUiLCJ1c2VySWQiOiIyMDcyNjk5MjEifQ==</vt:lpwstr>
  </property>
  <property fmtid="{D5CDD505-2E9C-101B-9397-08002B2CF9AE}" pid="3" name="KSOProductBuildVer">
    <vt:lpwstr>2052-12.1.0.26372</vt:lpwstr>
  </property>
  <property fmtid="{D5CDD505-2E9C-101B-9397-08002B2CF9AE}" pid="4" name="ICV">
    <vt:lpwstr>5264E4355D8F48C4AFD69C8E539DEE09_13</vt:lpwstr>
  </property>
</Properties>
</file>