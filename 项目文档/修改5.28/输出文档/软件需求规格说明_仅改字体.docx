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Document1.docx" ContentType="application/vnd.openxmlformats-officedocument.wordprocessingml.documen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F4A23">
      <w:pPr>
        <w:pStyle w:val="192"/>
        <w:rPr>
          <w:rFonts w:hint="eastAsia"/>
        </w:rPr>
      </w:pPr>
      <w:r>
        <w:rPr>
          <w:rFonts w:hint="eastAsia" w:ascii="Times New Roman" w:hAnsi="Times New Roman" w:eastAsia="宋体"/>
        </w:rPr>
        <w:t>X密★X年                           版本：V0.0.0.1</w:t>
      </w:r>
    </w:p>
    <w:p w14:paraId="655BDA55">
      <w:pPr>
        <w:pStyle w:val="192"/>
        <w:tabs>
          <w:tab w:val="left" w:pos="5972"/>
          <w:tab w:val="clear" w:pos="6946"/>
        </w:tabs>
        <w:rPr>
          <w:rFonts w:hint="eastAsia"/>
        </w:rPr>
      </w:pPr>
      <w:r>
        <w:rPr>
          <w:rFonts w:hint="eastAsia" w:ascii="Times New Roman" w:hAnsi="Times New Roman" w:eastAsia="宋体"/>
        </w:rPr>
        <w:tab/>
      </w:r>
      <w:r>
        <w:rPr>
          <w:rFonts w:hint="eastAsia" w:ascii="Times New Roman" w:hAnsi="Times New Roman" w:eastAsia="宋体"/>
        </w:rPr>
        <w:t>编号：</w:t>
      </w:r>
    </w:p>
    <w:p w14:paraId="0FD3E2E0">
      <w:pPr>
        <w:ind w:firstLine="0" w:firstLineChars="0"/>
        <w:rPr>
          <w:rFonts w:hint="eastAsia"/>
          <w:lang w:eastAsia="zh-CN"/>
        </w:rPr>
      </w:pPr>
    </w:p>
    <w:p w14:paraId="4EB35662">
      <w:pPr>
        <w:pStyle w:val="193"/>
        <w:rPr>
          <w:rFonts w:hint="eastAsia"/>
        </w:rPr>
      </w:pPr>
      <w:r>
        <w:rPr>
          <w:rFonts w:hint="eastAsia" w:ascii="Times New Roman" w:hAnsi="Times New Roman" w:eastAsia="宋体"/>
        </w:rPr>
        <w:t>献微系统技术文件</w:t>
      </w:r>
    </w:p>
    <w:tbl>
      <w:tblPr>
        <w:tblStyle w:val="43"/>
        <w:tblW w:w="83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5"/>
      </w:tblGrid>
      <w:tr w14:paraId="20D16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exact"/>
          <w:jc w:val="center"/>
        </w:trPr>
        <w:tc>
          <w:tcPr>
            <w:tcW w:w="8305" w:type="dxa"/>
          </w:tcPr>
          <w:p w14:paraId="782E3C6F">
            <w:pPr>
              <w:ind w:firstLine="0" w:firstLineChars="0"/>
              <w:rPr>
                <w:rFonts w:hint="eastAsia"/>
                <w:lang w:eastAsia="zh-CN"/>
              </w:rPr>
            </w:pPr>
            <w:bookmarkStart w:id="0" w:name="_Hlk230789644"/>
            <w:r>
              <w:rPr>
                <w:rFonts w:ascii="Times New Roman" w:hAnsi="Times New Roman" w:eastAsia="宋体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>
                      <wp:simplePos x="0" y="0"/>
                      <wp:positionH relativeFrom="page">
                        <wp:posOffset>-31115</wp:posOffset>
                      </wp:positionH>
                      <wp:positionV relativeFrom="page">
                        <wp:posOffset>78740</wp:posOffset>
                      </wp:positionV>
                      <wp:extent cx="5638800" cy="0"/>
                      <wp:effectExtent l="0" t="0" r="19050" b="19050"/>
                      <wp:wrapTopAndBottom/>
                      <wp:docPr id="6" name="直接连接符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 noChangeShapeType="1"/>
                            </wps:cNvCnPr>
                            <wps:spPr bwMode="auto">
                              <a:xfrm flipV="1">
                                <a:off x="0" y="0"/>
                                <a:ext cx="56388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3" o:spid="_x0000_s1026" o:spt="20" style="position:absolute;left:0pt;flip:y;margin-left:-2.45pt;margin-top:6.2pt;height:0pt;width:444pt;mso-position-horizontal-relative:page;mso-position-vertical-relative:page;mso-wrap-distance-bottom:0pt;mso-wrap-distance-top:0pt;z-index:251659264;mso-width-relative:page;mso-height-relative:page;" filled="f" stroked="t" coordsize="21600,21600" o:gfxdata="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hZS/NYAAAAIAQAADwAA&#10;AAAAAAABACAAAAAiAAAAZHJzL2Rvd25yZXYueG1sUEsBAhQAFAAAAAgAh07iQCkrB0QYAgAAJgQA&#10;AA4AAAAAAAAAAQAgAAAAJQEAAGRycy9lMm9Eb2MueG1sUEsFBgAAAAAGAAYAWQEAAK8FAAAAAA==&#10;">
                      <v:fill on="f" focussize="0,0"/>
                      <v:stroke weight="2pt" color="#FF0000" joinstyle="round" startarrowwidth="narrow" startarrowlength="short" endarrowwidth="narrow" endarrowlength="short"/>
                      <v:imagedata o:title=""/>
                      <o:lock v:ext="edit" aspectratio="t"/>
                      <w10:wrap type="topAndBottom"/>
                      <w10:anchorlock/>
                    </v:line>
                  </w:pict>
                </mc:Fallback>
              </mc:AlternateContent>
            </w:r>
          </w:p>
        </w:tc>
      </w:tr>
      <w:bookmarkEnd w:id="0"/>
    </w:tbl>
    <w:p w14:paraId="5D133EA3">
      <w:pPr>
        <w:ind w:firstLine="0" w:firstLineChars="0"/>
        <w:rPr>
          <w:lang w:eastAsia="zh-CN"/>
        </w:rPr>
      </w:pPr>
    </w:p>
    <w:p w14:paraId="52F193BC">
      <w:pPr>
        <w:ind w:firstLine="0" w:firstLineChars="0"/>
        <w:rPr>
          <w:lang w:eastAsia="zh-CN"/>
        </w:rPr>
      </w:pPr>
    </w:p>
    <w:p w14:paraId="34DD173A">
      <w:pPr>
        <w:ind w:firstLine="0" w:firstLineChars="0"/>
        <w:rPr>
          <w:lang w:eastAsia="zh-CN"/>
        </w:rPr>
      </w:pPr>
    </w:p>
    <w:p w14:paraId="06172F97">
      <w:pPr>
        <w:ind w:firstLine="0" w:firstLineChars="0"/>
        <w:rPr>
          <w:lang w:eastAsia="zh-CN"/>
        </w:rPr>
      </w:pPr>
    </w:p>
    <w:p w14:paraId="2EEBBB6B">
      <w:pPr>
        <w:ind w:firstLine="0" w:firstLineChars="0"/>
        <w:rPr>
          <w:lang w:eastAsia="zh-CN"/>
        </w:rPr>
      </w:pPr>
    </w:p>
    <w:p w14:paraId="231AA782">
      <w:pPr>
        <w:ind w:firstLine="0" w:firstLineChars="0"/>
        <w:rPr>
          <w:rFonts w:hint="eastAsia"/>
          <w:lang w:eastAsia="zh-CN"/>
        </w:rPr>
      </w:pPr>
    </w:p>
    <w:p w14:paraId="4656DA3E">
      <w:pPr>
        <w:pStyle w:val="195"/>
      </w:pPr>
      <w:r>
        <w:rPr>
          <w:rFonts w:ascii="Times New Roman" w:hAnsi="Times New Roman" w:eastAsia="宋体"/>
        </w:rPr>
        <w:t>献微系统技术文件</w:t>
      </w:r>
    </w:p>
    <w:p w14:paraId="0CFF4D00">
      <w:pPr>
        <w:pStyle w:val="195"/>
      </w:pPr>
      <w:r>
        <w:rPr>
          <w:rFonts w:ascii="Times New Roman" w:hAnsi="Times New Roman" w:eastAsia="宋体"/>
        </w:rPr>
        <w:t>软件设计说明</w:t>
      </w:r>
    </w:p>
    <w:p w14:paraId="3939AFA0">
      <w:pPr>
        <w:rPr>
          <w:lang w:eastAsia="zh-CN"/>
        </w:rPr>
      </w:pPr>
    </w:p>
    <w:p w14:paraId="7513508F">
      <w:pPr>
        <w:rPr>
          <w:lang w:eastAsia="zh-CN"/>
        </w:rPr>
      </w:pPr>
    </w:p>
    <w:p w14:paraId="01066A13">
      <w:pPr>
        <w:rPr>
          <w:lang w:eastAsia="zh-CN"/>
        </w:rPr>
      </w:pPr>
    </w:p>
    <w:p w14:paraId="6E201292">
      <w:pPr>
        <w:pStyle w:val="197"/>
      </w:pPr>
      <w:r>
        <w:rPr>
          <w:rFonts w:ascii="Times New Roman" w:hAnsi="Times New Roman" w:eastAsia="宋体"/>
        </w:rPr>
        <w:t>文档标识号：XW-SDD-001</w:t>
      </w:r>
    </w:p>
    <w:p w14:paraId="5F7569AB">
      <w:pPr>
        <w:pStyle w:val="197"/>
      </w:pPr>
      <w:r>
        <w:rPr>
          <w:rFonts w:ascii="Times New Roman" w:hAnsi="Times New Roman" w:eastAsia="宋体"/>
        </w:rPr>
        <w:t>版 本 号：V1.0.0</w:t>
      </w:r>
    </w:p>
    <w:p w14:paraId="3663A973">
      <w:pPr>
        <w:rPr>
          <w:lang w:eastAsia="zh-CN"/>
        </w:rPr>
      </w:pPr>
    </w:p>
    <w:p w14:paraId="23F892FB">
      <w:pPr>
        <w:rPr>
          <w:lang w:eastAsia="zh-CN"/>
        </w:rPr>
      </w:pPr>
    </w:p>
    <w:p w14:paraId="286C4717">
      <w:pPr>
        <w:rPr>
          <w:lang w:eastAsia="zh-CN"/>
        </w:rPr>
      </w:pPr>
    </w:p>
    <w:p w14:paraId="7CBD4420">
      <w:pPr>
        <w:rPr>
          <w:rFonts w:hint="eastAsia"/>
          <w:lang w:eastAsia="zh-CN"/>
        </w:rPr>
      </w:pPr>
    </w:p>
    <w:p w14:paraId="286882EF">
      <w:pPr>
        <w:pStyle w:val="199"/>
      </w:pPr>
      <w:r>
        <w:rPr>
          <w:rFonts w:ascii="Times New Roman" w:hAnsi="Times New Roman" w:eastAsia="宋体"/>
        </w:rPr>
        <w:t>献微系统开发团队</w:t>
      </w:r>
    </w:p>
    <w:p w14:paraId="14CD62CC">
      <w:pPr>
        <w:pStyle w:val="199"/>
        <w:rPr>
          <w:rFonts w:hint="eastAsia"/>
        </w:rPr>
      </w:pPr>
      <w:r>
        <w:rPr>
          <w:rFonts w:ascii="Times New Roman" w:hAnsi="Times New Roman" w:eastAsia="宋体"/>
        </w:rPr>
        <w:t>2026年5月</w:t>
      </w:r>
    </w:p>
    <w:p w14:paraId="2653D732">
      <w:pPr>
        <w:pStyle w:val="201"/>
      </w:pPr>
      <w:r>
        <w:rPr>
          <w:rFonts w:ascii="Times New Roman" w:hAnsi="Times New Roman" w:eastAsia="宋体"/>
        </w:rPr>
        <w:t>文档修改记录</w:t>
      </w:r>
    </w:p>
    <w:p w14:paraId="79735DA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表0-1 文档修改记录表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5258AB6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59DC83E4">
            <w:pPr>
              <w:pStyle w:val="179"/>
            </w:pPr>
            <w:r>
              <w:rPr>
                <w:rFonts w:ascii="Times New Roman" w:hAnsi="Times New Roman" w:eastAsia="宋体"/>
              </w:rPr>
              <w:t>版本号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7BBCB2E4">
            <w:pPr>
              <w:pStyle w:val="179"/>
            </w:pPr>
            <w:r>
              <w:rPr>
                <w:rFonts w:ascii="Times New Roman" w:hAnsi="Times New Roman" w:eastAsia="宋体"/>
              </w:rPr>
              <w:t>修改原因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1127D8B5">
            <w:pPr>
              <w:pStyle w:val="179"/>
            </w:pPr>
            <w:r>
              <w:rPr>
                <w:rFonts w:ascii="Times New Roman" w:hAnsi="Times New Roman" w:eastAsia="宋体"/>
              </w:rPr>
              <w:t>修改内容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40B13F3E">
            <w:pPr>
              <w:pStyle w:val="179"/>
            </w:pPr>
            <w:r>
              <w:rPr>
                <w:rFonts w:ascii="Times New Roman" w:hAnsi="Times New Roman" w:eastAsia="宋体"/>
              </w:rPr>
              <w:t>修改人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6AD3FCCC">
            <w:pPr>
              <w:pStyle w:val="179"/>
            </w:pPr>
            <w:r>
              <w:rPr>
                <w:rFonts w:ascii="Times New Roman" w:hAnsi="Times New Roman" w:eastAsia="宋体"/>
              </w:rPr>
              <w:t>日期</w:t>
            </w:r>
          </w:p>
        </w:tc>
        <w:tc>
          <w:tcPr>
            <w:tcW w:w="1385" w:type="dxa"/>
            <w:tcBorders>
              <w:bottom w:val="single" w:color="000000" w:sz="6" w:space="0"/>
            </w:tcBorders>
            <w:shd w:val="clear" w:color="auto" w:fill="auto"/>
          </w:tcPr>
          <w:p w14:paraId="6195FEB1">
            <w:pPr>
              <w:pStyle w:val="179"/>
            </w:pPr>
            <w:r>
              <w:rPr>
                <w:rFonts w:ascii="Times New Roman" w:hAnsi="Times New Roman" w:eastAsia="宋体"/>
              </w:rPr>
              <w:t>备注</w:t>
            </w:r>
          </w:p>
        </w:tc>
      </w:tr>
      <w:tr w14:paraId="52C432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2EB3BBB3">
            <w:pPr>
              <w:pStyle w:val="179"/>
            </w:pPr>
            <w:r>
              <w:rPr>
                <w:rFonts w:ascii="Times New Roman" w:hAnsi="Times New Roman" w:eastAsia="宋体"/>
              </w:rPr>
              <w:t>V1.0.0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4034877C">
            <w:pPr>
              <w:pStyle w:val="179"/>
            </w:pPr>
            <w:r>
              <w:rPr>
                <w:rFonts w:ascii="Times New Roman" w:hAnsi="Times New Roman" w:eastAsia="宋体"/>
              </w:rPr>
              <w:t>新建文档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3A3E887F">
            <w:pPr>
              <w:pStyle w:val="179"/>
            </w:pPr>
            <w:r>
              <w:rPr>
                <w:rFonts w:ascii="Times New Roman" w:hAnsi="Times New Roman" w:eastAsia="宋体"/>
              </w:rPr>
              <w:t>创建软件设计说明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0C0751EC">
            <w:pPr>
              <w:pStyle w:val="179"/>
            </w:pPr>
            <w:r>
              <w:rPr>
                <w:rFonts w:ascii="Times New Roman" w:hAnsi="Times New Roman" w:eastAsia="宋体"/>
              </w:rPr>
              <w:t>献微系统开发团队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0FDE7FC9">
            <w:pPr>
              <w:pStyle w:val="179"/>
            </w:pPr>
            <w:r>
              <w:rPr>
                <w:rFonts w:ascii="Times New Roman" w:hAnsi="Times New Roman" w:eastAsia="宋体"/>
              </w:rPr>
              <w:t>2026-05</w:t>
            </w:r>
          </w:p>
        </w:tc>
        <w:tc>
          <w:tcPr>
            <w:tcW w:w="1385" w:type="dxa"/>
            <w:tcBorders>
              <w:top w:val="single" w:color="000000" w:sz="6" w:space="0"/>
              <w:tl2br w:val="nil"/>
              <w:tr2bl w:val="nil"/>
            </w:tcBorders>
          </w:tcPr>
          <w:p w14:paraId="65D90C92">
            <w:pPr>
              <w:pStyle w:val="179"/>
            </w:pPr>
            <w:r>
              <w:rPr>
                <w:rFonts w:ascii="Times New Roman" w:hAnsi="Times New Roman" w:eastAsia="宋体"/>
              </w:rPr>
              <w:t>初始版本</w:t>
            </w:r>
          </w:p>
        </w:tc>
      </w:tr>
    </w:tbl>
    <w:p w14:paraId="4BE476EA">
      <w:r>
        <w:br w:type="page"/>
      </w:r>
    </w:p>
    <w:sdt>
      <w:sdtPr>
        <w:id w:val="147462934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/>
          <w:b/>
          <w:sz w:val="44"/>
        </w:rPr>
      </w:sdtEndPr>
      <w:sdtContent>
        <w:p w14:paraId="16B2BD89">
          <w:pPr>
            <w:jc w:val="center"/>
            <w:rPr>
              <w:rFonts w:hint="eastAsia"/>
              <w:lang w:eastAsia="zh-CN"/>
            </w:rPr>
          </w:pPr>
          <w:r>
            <w:rPr>
              <w:lang w:eastAsia="zh-CN"/>
            </w:rPr>
            <w:t>目</w:t>
          </w:r>
          <w:r>
            <w:rPr>
              <w:rFonts w:hint="eastAsia"/>
              <w:lang w:eastAsia="zh-CN"/>
            </w:rPr>
            <w:t xml:space="preserve">  </w:t>
          </w:r>
          <w:r>
            <w:rPr>
              <w:lang w:eastAsia="zh-CN"/>
            </w:rPr>
            <w:t>录</w:t>
          </w:r>
        </w:p>
        <w:p w14:paraId="1C13D854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"_Toc230853276" </w:instrText>
          </w:r>
          <w:r>
            <w:fldChar w:fldCharType="separate"/>
          </w:r>
          <w:r>
            <w:rPr>
              <w:rStyle w:val="146"/>
              <w:rFonts w:hint="eastAsia"/>
            </w:rPr>
            <w:t>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5EC91C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"_Toc230853277" </w:instrText>
          </w:r>
          <w:r>
            <w:fldChar w:fldCharType="separate"/>
          </w:r>
          <w:r>
            <w:rPr>
              <w:rStyle w:val="146"/>
              <w:rFonts w:hint="eastAsia"/>
            </w:rPr>
            <w:t>1.1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标识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F5612A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"_Toc230853278" </w:instrText>
          </w:r>
          <w:r>
            <w:fldChar w:fldCharType="separate"/>
          </w:r>
          <w:r>
            <w:rPr>
              <w:rStyle w:val="146"/>
              <w:rFonts w:hint="eastAsia"/>
            </w:rPr>
            <w:t>1.2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系统概述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16AEE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"_Toc230853279" </w:instrText>
          </w:r>
          <w:r>
            <w:fldChar w:fldCharType="separate"/>
          </w:r>
          <w:r>
            <w:rPr>
              <w:rStyle w:val="146"/>
              <w:rFonts w:hint="eastAsia"/>
            </w:rPr>
            <w:t>1.3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文档概述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_Toc230853279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4138D3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"_Toc230853280" </w:instrText>
          </w:r>
          <w:r>
            <w:fldChar w:fldCharType="separate"/>
          </w:r>
          <w:r>
            <w:rPr>
              <w:rStyle w:val="146"/>
              <w:rFonts w:hint="eastAsia"/>
            </w:rPr>
            <w:t>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引用文档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2DCD32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"_Toc230853281" </w:instrText>
          </w:r>
          <w:r>
            <w:fldChar w:fldCharType="separate"/>
          </w:r>
          <w:r>
            <w:rPr>
              <w:rStyle w:val="146"/>
              <w:rFonts w:hint="eastAsia"/>
            </w:rPr>
            <w:t>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25C923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"_Toc230853282" </w:instrText>
          </w:r>
          <w:r>
            <w:fldChar w:fldCharType="separate"/>
          </w:r>
          <w:r>
            <w:rPr>
              <w:rStyle w:val="146"/>
              <w:rFonts w:hint="eastAsia"/>
            </w:rPr>
            <w:t>3.1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要求的状态和方式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EA2129D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"_Toc230853283" </w:instrText>
          </w:r>
          <w:r>
            <w:fldChar w:fldCharType="separate"/>
          </w:r>
          <w:r>
            <w:rPr>
              <w:rStyle w:val="146"/>
              <w:rFonts w:hint="eastAsia"/>
            </w:rPr>
            <w:t>3.2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CSCI能力需求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B0F523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"_Toc230853284" </w:instrText>
          </w:r>
          <w:r>
            <w:fldChar w:fldCharType="separate"/>
          </w:r>
          <w:r>
            <w:rPr>
              <w:rStyle w:val="146"/>
              <w:rFonts w:hint="eastAsia"/>
            </w:rPr>
            <w:t>3.2.1 报文管理能力（REQ-TEXT）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B93355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"_Toc230853285" </w:instrText>
          </w:r>
          <w:r>
            <w:fldChar w:fldCharType="separate"/>
          </w:r>
          <w:r>
            <w:rPr>
              <w:rStyle w:val="146"/>
              <w:rFonts w:hint="eastAsia"/>
            </w:rPr>
            <w:t>3.2.2 属性抽取能力（REQ-EXT）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F301C5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"_Toc230853286" </w:instrText>
          </w:r>
          <w:r>
            <w:fldChar w:fldCharType="separate"/>
          </w:r>
          <w:r>
            <w:rPr>
              <w:rStyle w:val="146"/>
              <w:rFonts w:hint="eastAsia"/>
            </w:rPr>
            <w:t>3.2.3 报文融合能力（REQ-FUS）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D97BDC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"_Toc230853287" </w:instrText>
          </w:r>
          <w:r>
            <w:fldChar w:fldCharType="separate"/>
          </w:r>
          <w:r>
            <w:rPr>
              <w:rStyle w:val="146"/>
              <w:rFonts w:hint="eastAsia"/>
            </w:rPr>
            <w:t>3.2.4 数据统计能力（REQ-STAT）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57712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"_Toc230853288" </w:instrText>
          </w:r>
          <w:r>
            <w:fldChar w:fldCharType="separate"/>
          </w:r>
          <w:r>
            <w:rPr>
              <w:rStyle w:val="146"/>
              <w:rFonts w:hint="eastAsia"/>
            </w:rPr>
            <w:t>3.2.5 情报分析能力（REQ-INTEL）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29BB49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"_Toc230853289" </w:instrText>
          </w:r>
          <w:r>
            <w:fldChar w:fldCharType="separate"/>
          </w:r>
          <w:r>
            <w:rPr>
              <w:rStyle w:val="146"/>
              <w:rFonts w:hint="eastAsia"/>
            </w:rPr>
            <w:t>3.2.6 轨迹分析能力（REQ-TRACK）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_Toc230853289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A6ACD4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"_Toc230853290" </w:instrText>
          </w:r>
          <w:r>
            <w:fldChar w:fldCharType="separate"/>
          </w:r>
          <w:r>
            <w:rPr>
              <w:rStyle w:val="146"/>
              <w:rFonts w:hint="eastAsia"/>
            </w:rPr>
            <w:t>3.2.7 告警管理能力（REQ-ALERT）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E521C3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"_Toc230853291" </w:instrText>
          </w:r>
          <w:r>
            <w:fldChar w:fldCharType="separate"/>
          </w:r>
          <w:r>
            <w:rPr>
              <w:rStyle w:val="146"/>
              <w:rFonts w:hint="eastAsia"/>
            </w:rPr>
            <w:t>3.2.8 侦察筹划能力（REQ-RECON）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F12759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"_Toc230853292" </w:instrText>
          </w:r>
          <w:r>
            <w:fldChar w:fldCharType="separate"/>
          </w:r>
          <w:r>
            <w:rPr>
              <w:rStyle w:val="146"/>
              <w:rFonts w:hint="eastAsia"/>
            </w:rPr>
            <w:t>3.3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CSCI外部接口需求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36712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"_Toc230853293" </w:instrText>
          </w:r>
          <w:r>
            <w:fldChar w:fldCharType="separate"/>
          </w:r>
          <w:r>
            <w:rPr>
              <w:rStyle w:val="146"/>
              <w:rFonts w:hint="eastAsia"/>
            </w:rPr>
            <w:t>3.3.1 接口标识和接口图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A0E28E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"_Toc230853294" </w:instrText>
          </w:r>
          <w:r>
            <w:fldChar w:fldCharType="separate"/>
          </w:r>
          <w:r>
            <w:rPr>
              <w:rStyle w:val="146"/>
              <w:rFonts w:hint="eastAsia"/>
            </w:rPr>
            <w:t>3.3.2 INT-001 前端-后端HTTP接口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0202A3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"_Toc230853295" </w:instrText>
          </w:r>
          <w:r>
            <w:fldChar w:fldCharType="separate"/>
          </w:r>
          <w:r>
            <w:rPr>
              <w:rStyle w:val="146"/>
              <w:rFonts w:hint="eastAsia"/>
            </w:rPr>
            <w:t>3.3.3 INT-005 算法服务-LLM API接口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FF740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"_Toc230853296" </w:instrText>
          </w:r>
          <w:r>
            <w:fldChar w:fldCharType="separate"/>
          </w:r>
          <w:r>
            <w:rPr>
              <w:rStyle w:val="146"/>
              <w:rFonts w:hint="eastAsia"/>
            </w:rPr>
            <w:t>3.3.4 INT-006 算法服务-RexUniNlu分类服务接口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F128B9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"_Toc230853297" </w:instrText>
          </w:r>
          <w:r>
            <w:fldChar w:fldCharType="separate"/>
          </w:r>
          <w:r>
            <w:rPr>
              <w:rStyle w:val="146"/>
              <w:rFonts w:hint="eastAsia"/>
            </w:rPr>
            <w:t>3.4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CSCI内部接口需求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827E17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"_Toc230853298" </w:instrText>
          </w:r>
          <w:r>
            <w:fldChar w:fldCharType="separate"/>
          </w:r>
          <w:r>
            <w:rPr>
              <w:rStyle w:val="146"/>
              <w:rFonts w:hint="eastAsia"/>
            </w:rPr>
            <w:t>3.4.1 INT-002 后端-算法服务HTTP接口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2C2ED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"_Toc230853299" </w:instrText>
          </w:r>
          <w:r>
            <w:fldChar w:fldCharType="separate"/>
          </w:r>
          <w:r>
            <w:rPr>
              <w:rStyle w:val="146"/>
              <w:rFonts w:hint="eastAsia"/>
            </w:rPr>
            <w:t>3.4.2 INT-003 后端-MySQL数据库接口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_Toc230853299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0CE86E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"_Toc230853300" </w:instrText>
          </w:r>
          <w:r>
            <w:fldChar w:fldCharType="separate"/>
          </w:r>
          <w:r>
            <w:rPr>
              <w:rStyle w:val="146"/>
              <w:rFonts w:hint="eastAsia"/>
            </w:rPr>
            <w:t>3.4.3 INT-004 后端-MinIO对象存储接口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3DC25D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"_Toc230853301" </w:instrText>
          </w:r>
          <w:r>
            <w:fldChar w:fldCharType="separate"/>
          </w:r>
          <w:r>
            <w:rPr>
              <w:rStyle w:val="146"/>
              <w:rFonts w:hint="eastAsia"/>
            </w:rPr>
            <w:t>3.5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CSCI内部数据需求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56541C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"_Toc230853302" </w:instrText>
          </w:r>
          <w:r>
            <w:fldChar w:fldCharType="separate"/>
          </w:r>
          <w:r>
            <w:rPr>
              <w:rStyle w:val="146"/>
              <w:rFonts w:hint="eastAsia"/>
            </w:rPr>
            <w:t>3.5.1 origin_text 原始报文表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E5865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"_Toc230853303" </w:instrText>
          </w:r>
          <w:r>
            <w:fldChar w:fldCharType="separate"/>
          </w:r>
          <w:r>
            <w:rPr>
              <w:rStyle w:val="146"/>
              <w:rFonts w:hint="eastAsia"/>
            </w:rPr>
            <w:t>3.5.2 text_type 分类目录表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C5FC572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"_Toc230853304" </w:instrText>
          </w:r>
          <w:r>
            <w:fldChar w:fldCharType="separate"/>
          </w:r>
          <w:r>
            <w:rPr>
              <w:rStyle w:val="146"/>
              <w:rFonts w:hint="eastAsia"/>
            </w:rPr>
            <w:t>3.5.3 extraction_result 抽取结果表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267A6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"_Toc230853305" </w:instrText>
          </w:r>
          <w:r>
            <w:fldChar w:fldCharType="separate"/>
          </w:r>
          <w:r>
            <w:rPr>
              <w:rStyle w:val="146"/>
              <w:rFonts w:hint="eastAsia"/>
            </w:rPr>
            <w:t>3.5.4 fusion_report 融合报告表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C32D95F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"_Toc230853306" </w:instrText>
          </w:r>
          <w:r>
            <w:fldChar w:fldCharType="separate"/>
          </w:r>
          <w:r>
            <w:rPr>
              <w:rStyle w:val="146"/>
              <w:rFonts w:hint="eastAsia"/>
            </w:rPr>
            <w:t>3.6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适应性需求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C9F97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"_Toc230853307" </w:instrText>
          </w:r>
          <w:r>
            <w:fldChar w:fldCharType="separate"/>
          </w:r>
          <w:r>
            <w:rPr>
              <w:rStyle w:val="146"/>
              <w:rFonts w:hint="eastAsia"/>
            </w:rPr>
            <w:t>3.7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保密性（Security）需求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73152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"_Toc230853308" </w:instrText>
          </w:r>
          <w:r>
            <w:fldChar w:fldCharType="separate"/>
          </w:r>
          <w:r>
            <w:rPr>
              <w:rStyle w:val="146"/>
              <w:rFonts w:hint="eastAsia"/>
            </w:rPr>
            <w:t>3.8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安全性（Safety）需求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FE6BD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"_Toc230853309" </w:instrText>
          </w:r>
          <w:r>
            <w:fldChar w:fldCharType="separate"/>
          </w:r>
          <w:r>
            <w:rPr>
              <w:rStyle w:val="146"/>
              <w:rFonts w:hint="eastAsia"/>
            </w:rPr>
            <w:t>3.9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CSCI环境适应性需求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_Toc230853309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7C748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"_Toc230853310" </w:instrText>
          </w:r>
          <w:r>
            <w:fldChar w:fldCharType="separate"/>
          </w:r>
          <w:r>
            <w:rPr>
              <w:rStyle w:val="146"/>
              <w:rFonts w:hint="eastAsia"/>
            </w:rPr>
            <w:t>3.10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其他质量特性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18EE27D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"_Toc230853311" </w:instrText>
          </w:r>
          <w:r>
            <w:fldChar w:fldCharType="separate"/>
          </w:r>
          <w:r>
            <w:rPr>
              <w:rStyle w:val="146"/>
              <w:rFonts w:hint="eastAsia"/>
            </w:rPr>
            <w:t>3.10.1 可维护性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93BCE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"_Toc230853312" </w:instrText>
          </w:r>
          <w:r>
            <w:fldChar w:fldCharType="separate"/>
          </w:r>
          <w:r>
            <w:rPr>
              <w:rStyle w:val="146"/>
              <w:rFonts w:hint="eastAsia"/>
            </w:rPr>
            <w:t>3.10.2 可用性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BC22FD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"_Toc230853313" </w:instrText>
          </w:r>
          <w:r>
            <w:fldChar w:fldCharType="separate"/>
          </w:r>
          <w:r>
            <w:rPr>
              <w:rStyle w:val="146"/>
              <w:rFonts w:hint="eastAsia"/>
            </w:rPr>
            <w:t>3.10.3 可靠性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B27A71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"_Toc230853314" </w:instrText>
          </w:r>
          <w:r>
            <w:fldChar w:fldCharType="separate"/>
          </w:r>
          <w:r>
            <w:rPr>
              <w:rStyle w:val="146"/>
              <w:rFonts w:hint="eastAsia"/>
            </w:rPr>
            <w:t>3.11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计算机资源需求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0FF607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"_Toc230853315" </w:instrText>
          </w:r>
          <w:r>
            <w:fldChar w:fldCharType="separate"/>
          </w:r>
          <w:r>
            <w:rPr>
              <w:rStyle w:val="146"/>
              <w:rFonts w:hint="eastAsia"/>
            </w:rPr>
            <w:t>3.11.1 计算机硬件需求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5E2E21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"_Toc230853316" </w:instrText>
          </w:r>
          <w:r>
            <w:fldChar w:fldCharType="separate"/>
          </w:r>
          <w:r>
            <w:rPr>
              <w:rStyle w:val="146"/>
              <w:rFonts w:hint="eastAsia"/>
            </w:rPr>
            <w:t>3.11.2 计算机硬件资源使用需求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41C7BAF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"_Toc230853317" </w:instrText>
          </w:r>
          <w:r>
            <w:fldChar w:fldCharType="separate"/>
          </w:r>
          <w:r>
            <w:rPr>
              <w:rStyle w:val="146"/>
              <w:rFonts w:hint="eastAsia"/>
            </w:rPr>
            <w:t>3.11.3 计算机软件需求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C1BE4B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"_Toc230853318" </w:instrText>
          </w:r>
          <w:r>
            <w:fldChar w:fldCharType="separate"/>
          </w:r>
          <w:r>
            <w:rPr>
              <w:rStyle w:val="146"/>
              <w:rFonts w:hint="eastAsia"/>
            </w:rPr>
            <w:t>3.11.4 计算机通信需求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AE154A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"_Toc230853319" </w:instrText>
          </w:r>
          <w:r>
            <w:fldChar w:fldCharType="separate"/>
          </w:r>
          <w:r>
            <w:rPr>
              <w:rStyle w:val="146"/>
              <w:rFonts w:hint="eastAsia"/>
            </w:rPr>
            <w:t>3.12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设计和实现约束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_Toc230853319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373B41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"_Toc230853320" </w:instrText>
          </w:r>
          <w:r>
            <w:fldChar w:fldCharType="separate"/>
          </w:r>
          <w:r>
            <w:rPr>
              <w:rStyle w:val="146"/>
              <w:rFonts w:hint="eastAsia"/>
            </w:rPr>
            <w:t>3.13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人员相关需求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D19CAC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"_Toc230853321" </w:instrText>
          </w:r>
          <w:r>
            <w:fldChar w:fldCharType="separate"/>
          </w:r>
          <w:r>
            <w:rPr>
              <w:rStyle w:val="146"/>
              <w:rFonts w:hint="eastAsia"/>
            </w:rPr>
            <w:t>3.14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训练相关需求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7427A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"_Toc230853322" </w:instrText>
          </w:r>
          <w:r>
            <w:fldChar w:fldCharType="separate"/>
          </w:r>
          <w:r>
            <w:rPr>
              <w:rStyle w:val="146"/>
              <w:rFonts w:hint="eastAsia"/>
            </w:rPr>
            <w:t>3.15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软件保障需求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F233D11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"_Toc230853323" </w:instrText>
          </w:r>
          <w:r>
            <w:fldChar w:fldCharType="separate"/>
          </w:r>
          <w:r>
            <w:rPr>
              <w:rStyle w:val="146"/>
              <w:rFonts w:hint="eastAsia"/>
            </w:rPr>
            <w:t>3.16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包装需求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EA7C95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"_Toc230853324" </w:instrText>
          </w:r>
          <w:r>
            <w:fldChar w:fldCharType="separate"/>
          </w:r>
          <w:r>
            <w:rPr>
              <w:rStyle w:val="146"/>
              <w:rFonts w:hint="eastAsia"/>
            </w:rPr>
            <w:t>3.17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FBA3DF0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"_Toc230853325" </w:instrText>
          </w:r>
          <w:r>
            <w:fldChar w:fldCharType="separate"/>
          </w:r>
          <w:r>
            <w:rPr>
              <w:rStyle w:val="146"/>
              <w:rFonts w:hint="eastAsia"/>
            </w:rPr>
            <w:t>3.18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需求的优先顺序和关键性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E709EA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"_Toc230853326" </w:instrText>
          </w:r>
          <w:r>
            <w:fldChar w:fldCharType="separate"/>
          </w:r>
          <w:r>
            <w:rPr>
              <w:rStyle w:val="146"/>
              <w:rFonts w:hint="eastAsia"/>
            </w:rPr>
            <w:t>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7414CC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"_Toc230853327" </w:instrText>
          </w:r>
          <w:r>
            <w:fldChar w:fldCharType="separate"/>
          </w:r>
          <w:r>
            <w:rPr>
              <w:rStyle w:val="146"/>
              <w:rFonts w:hint="eastAsia"/>
            </w:rPr>
            <w:t>4.1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CSCI能力需求的合格性规定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4EB830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"_Toc230853328" </w:instrText>
          </w:r>
          <w:r>
            <w:fldChar w:fldCharType="separate"/>
          </w:r>
          <w:r>
            <w:rPr>
              <w:rStyle w:val="146"/>
              <w:rFonts w:hint="eastAsia"/>
            </w:rPr>
            <w:t>4.1.1 报文管理能力合格性规定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EFD00B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"_Toc230853329" </w:instrText>
          </w:r>
          <w:r>
            <w:fldChar w:fldCharType="separate"/>
          </w:r>
          <w:r>
            <w:rPr>
              <w:rStyle w:val="146"/>
              <w:rFonts w:hint="eastAsia"/>
            </w:rPr>
            <w:t>4.1.2 属性抽取能力合格性规定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_Toc230853329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B1199A4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"_Toc230853330" </w:instrText>
          </w:r>
          <w:r>
            <w:fldChar w:fldCharType="separate"/>
          </w:r>
          <w:r>
            <w:rPr>
              <w:rStyle w:val="146"/>
              <w:rFonts w:hint="eastAsia"/>
            </w:rPr>
            <w:t>4.1.3 报文融合能力合格性规定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D3FF9B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"_Toc230853331" </w:instrText>
          </w:r>
          <w:r>
            <w:fldChar w:fldCharType="separate"/>
          </w:r>
          <w:r>
            <w:rPr>
              <w:rStyle w:val="146"/>
              <w:rFonts w:hint="eastAsia"/>
            </w:rPr>
            <w:t>4.1.4 数据统计能力合格性规定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5C238C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"_Toc230853332" </w:instrText>
          </w:r>
          <w:r>
            <w:fldChar w:fldCharType="separate"/>
          </w:r>
          <w:r>
            <w:rPr>
              <w:rStyle w:val="146"/>
              <w:rFonts w:hint="eastAsia"/>
            </w:rPr>
            <w:t>4.1.5 情报分析能力合格性规定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39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CC76B8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"_Toc230853333" </w:instrText>
          </w:r>
          <w:r>
            <w:fldChar w:fldCharType="separate"/>
          </w:r>
          <w:r>
            <w:rPr>
              <w:rStyle w:val="146"/>
              <w:rFonts w:hint="eastAsia"/>
            </w:rPr>
            <w:t>4.1.6 轨迹分析能力合格性规定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F347E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"_Toc230853334" </w:instrText>
          </w:r>
          <w:r>
            <w:fldChar w:fldCharType="separate"/>
          </w:r>
          <w:r>
            <w:rPr>
              <w:rStyle w:val="146"/>
              <w:rFonts w:hint="eastAsia"/>
            </w:rPr>
            <w:t>4.1.7 告警管理能力合格性规定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1A9209">
          <w:pPr>
            <w:pStyle w:val="28"/>
            <w:tabs>
              <w:tab w:val="right" w:leader="dot" w:pos="8302"/>
            </w:tabs>
            <w:ind w:left="96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"_Toc230853335" </w:instrText>
          </w:r>
          <w:r>
            <w:fldChar w:fldCharType="separate"/>
          </w:r>
          <w:r>
            <w:rPr>
              <w:rStyle w:val="146"/>
              <w:rFonts w:hint="eastAsia"/>
            </w:rPr>
            <w:t>4.1.8 侦察筹划能力合格性规定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611552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"_Toc230853336" </w:instrText>
          </w:r>
          <w:r>
            <w:fldChar w:fldCharType="separate"/>
          </w:r>
          <w:r>
            <w:rPr>
              <w:rStyle w:val="146"/>
              <w:rFonts w:hint="eastAsia"/>
            </w:rPr>
            <w:t>4.2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接口需求的合格性规定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67BD184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"_Toc230853337" </w:instrText>
          </w:r>
          <w:r>
            <w:fldChar w:fldCharType="separate"/>
          </w:r>
          <w:r>
            <w:rPr>
              <w:rStyle w:val="146"/>
              <w:rFonts w:hint="eastAsia"/>
            </w:rPr>
            <w:t>4.3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内部数据需求的合格性规定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218FE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"_Toc230853338" </w:instrText>
          </w:r>
          <w:r>
            <w:fldChar w:fldCharType="separate"/>
          </w:r>
          <w:r>
            <w:rPr>
              <w:rStyle w:val="146"/>
              <w:rFonts w:hint="eastAsia"/>
            </w:rPr>
            <w:t>4.4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适应性需求的合格性规定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9AF17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"_Toc230853339" </w:instrText>
          </w:r>
          <w:r>
            <w:fldChar w:fldCharType="separate"/>
          </w:r>
          <w:r>
            <w:rPr>
              <w:rStyle w:val="146"/>
              <w:rFonts w:hint="eastAsia"/>
            </w:rPr>
            <w:t>4.5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保密性需求的合格性规定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_Toc230853339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2EBD9E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"_Toc230853340" </w:instrText>
          </w:r>
          <w:r>
            <w:fldChar w:fldCharType="separate"/>
          </w:r>
          <w:r>
            <w:rPr>
              <w:rStyle w:val="146"/>
              <w:rFonts w:hint="eastAsia"/>
            </w:rPr>
            <w:t>4.6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安全性需求的合格性规定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2D509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"_Toc230853341" </w:instrText>
          </w:r>
          <w:r>
            <w:fldChar w:fldCharType="separate"/>
          </w:r>
          <w:r>
            <w:rPr>
              <w:rStyle w:val="146"/>
              <w:rFonts w:hint="eastAsia"/>
            </w:rPr>
            <w:t>4.7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环境适应性需求的合格性规定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D7A2E09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"_Toc230853342" </w:instrText>
          </w:r>
          <w:r>
            <w:fldChar w:fldCharType="separate"/>
          </w:r>
          <w:r>
            <w:rPr>
              <w:rStyle w:val="146"/>
              <w:rFonts w:hint="eastAsia"/>
            </w:rPr>
            <w:t>4.8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其他质量特性的合格性规定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450668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"_Toc230853343" </w:instrText>
          </w:r>
          <w:r>
            <w:fldChar w:fldCharType="separate"/>
          </w:r>
          <w:r>
            <w:rPr>
              <w:rStyle w:val="146"/>
              <w:rFonts w:hint="eastAsia"/>
            </w:rPr>
            <w:t>4.9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设计和实现约束的合格性规定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A13964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"_Toc230853344" </w:instrText>
          </w:r>
          <w:r>
            <w:fldChar w:fldCharType="separate"/>
          </w:r>
          <w:r>
            <w:rPr>
              <w:rStyle w:val="146"/>
              <w:rFonts w:hint="eastAsia"/>
            </w:rPr>
            <w:t>4.10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人员相关需求的合格性规定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78FB1B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"_Toc230853345" </w:instrText>
          </w:r>
          <w:r>
            <w:fldChar w:fldCharType="separate"/>
          </w:r>
          <w:r>
            <w:rPr>
              <w:rStyle w:val="146"/>
              <w:rFonts w:hint="eastAsia"/>
            </w:rPr>
            <w:t>4.11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软件保障需求的合格性规定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846286E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"_Toc230853346" </w:instrText>
          </w:r>
          <w:r>
            <w:fldChar w:fldCharType="separate"/>
          </w:r>
          <w:r>
            <w:rPr>
              <w:rStyle w:val="146"/>
              <w:rFonts w:hint="eastAsia"/>
            </w:rPr>
            <w:t>4.12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包装需求的合格性规定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89D3D6">
          <w:pPr>
            <w:pStyle w:val="37"/>
            <w:tabs>
              <w:tab w:val="left" w:pos="210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"_Toc230853347" </w:instrText>
          </w:r>
          <w:r>
            <w:fldChar w:fldCharType="separate"/>
          </w:r>
          <w:r>
            <w:rPr>
              <w:rStyle w:val="146"/>
              <w:rFonts w:hint="eastAsia"/>
            </w:rPr>
            <w:t>4.13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其他需求的合格性规定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908459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"_Toc230853348" </w:instrText>
          </w:r>
          <w:r>
            <w:fldChar w:fldCharType="separate"/>
          </w:r>
          <w:r>
            <w:rPr>
              <w:rStyle w:val="146"/>
              <w:rFonts w:hint="eastAsia"/>
            </w:rPr>
            <w:t>5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需求可追踪性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3320860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"_Toc230853349" </w:instrText>
          </w:r>
          <w:r>
            <w:fldChar w:fldCharType="separate"/>
          </w:r>
          <w:r>
            <w:rPr>
              <w:rStyle w:val="146"/>
              <w:rFonts w:hint="eastAsia"/>
            </w:rPr>
            <w:t>5.1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系统需求标识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_Toc230853349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1780DA4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"_Toc230853350" </w:instrText>
          </w:r>
          <w:r>
            <w:fldChar w:fldCharType="separate"/>
          </w:r>
          <w:r>
            <w:rPr>
              <w:rStyle w:val="146"/>
              <w:rFonts w:hint="eastAsia"/>
            </w:rPr>
            <w:t>5.2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正向追踪（CSCI需求 → 系统需求）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AFF9F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"_Toc230853351" </w:instrText>
          </w:r>
          <w:r>
            <w:fldChar w:fldCharType="separate"/>
          </w:r>
          <w:r>
            <w:rPr>
              <w:rStyle w:val="146"/>
              <w:rFonts w:hint="eastAsia"/>
            </w:rPr>
            <w:t>5.3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逆向追踪（系统需求 → CSCI需求）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16153B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"_Toc230853352" </w:instrText>
          </w:r>
          <w:r>
            <w:fldChar w:fldCharType="separate"/>
          </w:r>
          <w:r>
            <w:rPr>
              <w:rStyle w:val="146"/>
              <w:rFonts w:hint="eastAsia"/>
            </w:rPr>
            <w:t>5.4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完整追踪矩阵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397857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"_Toc230853353" </w:instrText>
          </w:r>
          <w:r>
            <w:fldChar w:fldCharType="separate"/>
          </w:r>
          <w:r>
            <w:rPr>
              <w:rStyle w:val="146"/>
              <w:rFonts w:hint="eastAsia"/>
            </w:rPr>
            <w:t>6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注释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CA577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"_Toc230853354" </w:instrText>
          </w:r>
          <w:r>
            <w:fldChar w:fldCharType="separate"/>
          </w:r>
          <w:r>
            <w:rPr>
              <w:rStyle w:val="146"/>
              <w:rFonts w:hint="eastAsia"/>
            </w:rPr>
            <w:t>6.1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术语说明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8AD42A">
          <w:pPr>
            <w:pStyle w:val="37"/>
            <w:tabs>
              <w:tab w:val="left" w:pos="1680"/>
              <w:tab w:val="right" w:leader="dot" w:pos="8302"/>
            </w:tabs>
            <w:ind w:left="480"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"_Toc230853355" </w:instrText>
          </w:r>
          <w:r>
            <w:fldChar w:fldCharType="separate"/>
          </w:r>
          <w:r>
            <w:rPr>
              <w:rStyle w:val="146"/>
              <w:rFonts w:hint="eastAsia"/>
            </w:rPr>
            <w:t>6.2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缩略语说明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FA17DD">
          <w:pPr>
            <w:pStyle w:val="32"/>
            <w:tabs>
              <w:tab w:val="left" w:pos="1260"/>
              <w:tab w:val="right" w:leader="dot" w:pos="8302"/>
            </w:tabs>
            <w:ind w:firstLine="560"/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HYPERLINK \l "_Toc230853356" </w:instrText>
          </w:r>
          <w:r>
            <w:fldChar w:fldCharType="separate"/>
          </w:r>
          <w:r>
            <w:rPr>
              <w:rStyle w:val="146"/>
              <w:rFonts w:hint="eastAsia"/>
            </w:rPr>
            <w:t>7</w:t>
          </w:r>
          <w:r>
            <w:rPr>
              <w:rFonts w:hint="eastAsia" w:asciiTheme="minorHAnsi" w:hAnsiTheme="minorHAnsi" w:eastAsiaTheme="minorEastAsia"/>
              <w:kern w:val="2"/>
              <w:sz w:val="22"/>
              <w:szCs w:val="24"/>
              <w:lang w:eastAsia="zh-CN"/>
              <w14:ligatures w14:val="standardContextual"/>
            </w:rPr>
            <w:tab/>
          </w:r>
          <w:r>
            <w:rPr>
              <w:rStyle w:val="146"/>
              <w:rFonts w:hint="eastAsia"/>
            </w:rPr>
            <w:t>背景信息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_Toc230853356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61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C88E4BD">
          <w:r>
            <w:fldChar w:fldCharType="end"/>
          </w:r>
        </w:p>
      </w:sdtContent>
    </w:sdt>
    <w:p w14:paraId="1ABBE680"/>
    <w:p w14:paraId="35868D0D">
      <w:pPr>
        <w:rPr>
          <w:lang w:eastAsia="zh-CN"/>
        </w:rPr>
      </w:pPr>
      <w:r>
        <w:rPr>
          <w:lang w:eastAsia="zh-CN"/>
        </w:rPr>
        <w:br w:type="page"/>
      </w:r>
    </w:p>
    <w:p w14:paraId="05DDE951">
      <w:pPr>
        <w:pStyle w:val="3"/>
      </w:pPr>
      <w:bookmarkStart w:id="1" w:name="_Toc230853276"/>
      <w:r>
        <w:rPr>
          <w:rFonts w:ascii="Times New Roman" w:hAnsi="Times New Roman" w:eastAsia="宋体"/>
        </w:rPr>
        <w:t>范围</w:t>
      </w:r>
      <w:bookmarkEnd w:id="1"/>
    </w:p>
    <w:p w14:paraId="2D4C87BE">
      <w:pPr>
        <w:pStyle w:val="5"/>
        <w:ind w:left="648" w:hanging="648"/>
      </w:pPr>
      <w:bookmarkStart w:id="2" w:name="_Toc230853277"/>
      <w:r>
        <w:rPr>
          <w:rFonts w:ascii="Times New Roman" w:hAnsi="Times New Roman" w:eastAsia="宋体"/>
        </w:rPr>
        <w:t>标识</w:t>
      </w:r>
      <w:bookmarkEnd w:id="2"/>
    </w:p>
    <w:p w14:paraId="6C004A2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本文档适用于献微系统的软件需求规格说明。文档标识号：XW-REQ-001，版本号：V1.0.0。本文档针对的计算机软件配置项（CSCI）为献微系统软件，CSCI标识号为XW-CSCI-001。</w:t>
      </w:r>
    </w:p>
    <w:p w14:paraId="6229BAF8">
      <w:pPr>
        <w:pStyle w:val="5"/>
        <w:ind w:left="648" w:hanging="648"/>
      </w:pPr>
      <w:bookmarkStart w:id="3" w:name="_Toc230853278"/>
      <w:r>
        <w:rPr>
          <w:rFonts w:ascii="Times New Roman" w:hAnsi="Times New Roman" w:eastAsia="宋体"/>
        </w:rPr>
        <w:t>系统概</w:t>
      </w:r>
      <w:bookmarkStart w:id="83" w:name="_GoBack"/>
      <w:bookmarkEnd w:id="83"/>
      <w:r>
        <w:rPr>
          <w:rFonts w:ascii="Times New Roman" w:hAnsi="Times New Roman" w:eastAsia="宋体"/>
        </w:rPr>
        <w:t>述</w:t>
      </w:r>
      <w:bookmarkEnd w:id="3"/>
    </w:p>
    <w:p w14:paraId="75F69F39">
      <w:r>
        <w:rPr>
          <w:rFonts w:ascii="Times New Roman" w:hAnsi="Times New Roman" w:eastAsia="宋体"/>
          <w:lang w:eastAsia="zh-CN"/>
        </w:rPr>
        <w:t>献微系统是一个基于大语言模型（LLM）的军事情报文章撰写与数据分析系统。</w:t>
      </w:r>
      <w:r>
        <w:rPr>
          <w:rFonts w:ascii="Times New Roman" w:hAnsi="Times New Roman" w:eastAsia="宋体"/>
        </w:rPr>
        <w:t>系统采用前后端分离的三层架构（Vue 3前端 + Spring Boot后端 + Flask算法服务），通过算法服务调用大语言模型，实现智能化的事件抽取和报文融合功能。</w:t>
      </w:r>
    </w:p>
    <w:p w14:paraId="11473376">
      <w:r>
        <w:rPr>
          <w:rFonts w:ascii="Times New Roman" w:hAnsi="Times New Roman" w:eastAsia="宋体"/>
        </w:rPr>
        <w:t>系统的总体架构如下：</w:t>
      </w:r>
    </w:p>
    <w:p w14:paraId="738E031E"/>
    <w:p w14:paraId="2A1A7A2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图1-1 献微系统总体架构图</w:t>
      </w:r>
    </w:p>
    <w:p w14:paraId="54CD058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系统包含以下三个核心功能模块：</w:t>
      </w:r>
    </w:p>
    <w:p w14:paraId="58590FD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报文管理模块：负责军事情报报文的查询、筛选、分类管理、详情查看和批量导入，支持文字报和图文报两种模态类型</w:t>
      </w:r>
    </w:p>
    <w:p w14:paraId="6BC0724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属性抽取模块：基于大语言模型对报文进行层次化事件抽取，提取时间、地点、主体、动作等关键信息，并通过RexUniNlu服务进行多标签分类</w:t>
      </w:r>
    </w:p>
    <w:p w14:paraId="50EC23B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报文融合模块：将多篇相关报文的抽取结果进行融合，通过LLM生成包含标题、摘要、时间线和详细内容的综合分析报告</w:t>
      </w:r>
    </w:p>
    <w:p w14:paraId="0E2235B7">
      <w:r>
        <w:rPr>
          <w:rFonts w:ascii="Times New Roman" w:hAnsi="Times New Roman" w:eastAsia="宋体"/>
        </w:rPr>
        <w:t>表1-1 系统技术栈总览表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891"/>
        <w:gridCol w:w="3366"/>
      </w:tblGrid>
      <w:tr w14:paraId="484FED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1735CFC">
            <w:pPr>
              <w:pStyle w:val="179"/>
            </w:pPr>
            <w:r>
              <w:rPr>
                <w:rFonts w:ascii="Times New Roman" w:hAnsi="Times New Roman" w:eastAsia="宋体"/>
              </w:rPr>
              <w:t>层级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1C30F87">
            <w:pPr>
              <w:pStyle w:val="179"/>
            </w:pPr>
            <w:r>
              <w:rPr>
                <w:rFonts w:ascii="Times New Roman" w:hAnsi="Times New Roman" w:eastAsia="宋体"/>
              </w:rPr>
              <w:t>技术栈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37A208">
            <w:pPr>
              <w:pStyle w:val="179"/>
            </w:pPr>
            <w:r>
              <w:rPr>
                <w:rFonts w:ascii="Times New Roman" w:hAnsi="Times New Roman" w:eastAsia="宋体"/>
              </w:rPr>
              <w:t>版本</w:t>
            </w:r>
          </w:p>
        </w:tc>
      </w:tr>
      <w:tr w14:paraId="5093EF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3D5C7329">
            <w:pPr>
              <w:pStyle w:val="179"/>
            </w:pPr>
            <w:r>
              <w:rPr>
                <w:rFonts w:ascii="Times New Roman" w:hAnsi="Times New Roman" w:eastAsia="宋体"/>
              </w:rPr>
              <w:t>前端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EBAC9C8">
            <w:pPr>
              <w:pStyle w:val="179"/>
            </w:pPr>
            <w:r>
              <w:rPr>
                <w:rFonts w:ascii="Times New Roman" w:hAnsi="Times New Roman" w:eastAsia="宋体"/>
              </w:rPr>
              <w:t>Vue 3 + Vite + Element Plus + Pinia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EDBC7FB">
            <w:pPr>
              <w:pStyle w:val="179"/>
            </w:pPr>
            <w:r>
              <w:rPr>
                <w:rFonts w:ascii="Times New Roman" w:hAnsi="Times New Roman" w:eastAsia="宋体"/>
              </w:rPr>
              <w:t>3.5.13 / 6.0.7 / 2.9.1 / 2.3.0</w:t>
            </w:r>
          </w:p>
        </w:tc>
      </w:tr>
      <w:tr w14:paraId="7111F0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5AE34C">
            <w:pPr>
              <w:pStyle w:val="179"/>
            </w:pPr>
            <w:r>
              <w:rPr>
                <w:rFonts w:ascii="Times New Roman" w:hAnsi="Times New Roman" w:eastAsia="宋体"/>
              </w:rPr>
              <w:t>后端</w:t>
            </w:r>
          </w:p>
        </w:tc>
        <w:tc>
          <w:tcPr>
            <w:tcW w:w="0" w:type="auto"/>
            <w:vAlign w:val="center"/>
          </w:tcPr>
          <w:p w14:paraId="77CEAEFA">
            <w:pPr>
              <w:pStyle w:val="179"/>
            </w:pPr>
            <w:r>
              <w:rPr>
                <w:rFonts w:ascii="Times New Roman" w:hAnsi="Times New Roman" w:eastAsia="宋体"/>
              </w:rPr>
              <w:t>Spring Boot + MyBatis + Druid</w:t>
            </w:r>
          </w:p>
        </w:tc>
        <w:tc>
          <w:tcPr>
            <w:tcW w:w="0" w:type="auto"/>
            <w:vAlign w:val="center"/>
          </w:tcPr>
          <w:p w14:paraId="4F1B9AE4">
            <w:pPr>
              <w:pStyle w:val="179"/>
            </w:pPr>
            <w:r>
              <w:rPr>
                <w:rFonts w:ascii="Times New Roman" w:hAnsi="Times New Roman" w:eastAsia="宋体"/>
              </w:rPr>
              <w:t>2.7.18 / 2.3.2 / 1.2.20</w:t>
            </w:r>
          </w:p>
        </w:tc>
      </w:tr>
      <w:tr w14:paraId="231523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8399AEA">
            <w:pPr>
              <w:pStyle w:val="179"/>
            </w:pPr>
            <w:r>
              <w:rPr>
                <w:rFonts w:ascii="Times New Roman" w:hAnsi="Times New Roman" w:eastAsia="宋体"/>
              </w:rPr>
              <w:t>算法</w:t>
            </w:r>
          </w:p>
        </w:tc>
        <w:tc>
          <w:tcPr>
            <w:tcW w:w="0" w:type="auto"/>
            <w:vAlign w:val="center"/>
          </w:tcPr>
          <w:p w14:paraId="34F8E58A">
            <w:pPr>
              <w:pStyle w:val="179"/>
            </w:pPr>
            <w:r>
              <w:rPr>
                <w:rFonts w:ascii="Times New Roman" w:hAnsi="Times New Roman" w:eastAsia="宋体"/>
              </w:rPr>
              <w:t>Python Flask + OpenAI SDK</w:t>
            </w:r>
          </w:p>
        </w:tc>
        <w:tc>
          <w:tcPr>
            <w:tcW w:w="0" w:type="auto"/>
            <w:vAlign w:val="center"/>
          </w:tcPr>
          <w:p w14:paraId="4B8AB380">
            <w:pPr>
              <w:pStyle w:val="179"/>
            </w:pPr>
            <w:r>
              <w:rPr>
                <w:rFonts w:ascii="Times New Roman" w:hAnsi="Times New Roman" w:eastAsia="宋体"/>
              </w:rPr>
              <w:t>2.0+ / 1.0+</w:t>
            </w:r>
          </w:p>
        </w:tc>
      </w:tr>
      <w:tr w14:paraId="79B7DB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D026B5B">
            <w:pPr>
              <w:pStyle w:val="179"/>
            </w:pPr>
            <w:r>
              <w:rPr>
                <w:rFonts w:ascii="Times New Roman" w:hAnsi="Times New Roman" w:eastAsia="宋体"/>
              </w:rPr>
              <w:t>数据库</w:t>
            </w:r>
          </w:p>
        </w:tc>
        <w:tc>
          <w:tcPr>
            <w:tcW w:w="0" w:type="auto"/>
            <w:vAlign w:val="center"/>
          </w:tcPr>
          <w:p w14:paraId="60DD81A9">
            <w:pPr>
              <w:pStyle w:val="179"/>
            </w:pPr>
            <w:r>
              <w:rPr>
                <w:rFonts w:ascii="Times New Roman" w:hAnsi="Times New Roman" w:eastAsia="宋体"/>
              </w:rPr>
              <w:t>MySQL</w:t>
            </w:r>
          </w:p>
        </w:tc>
        <w:tc>
          <w:tcPr>
            <w:tcW w:w="0" w:type="auto"/>
            <w:vAlign w:val="center"/>
          </w:tcPr>
          <w:p w14:paraId="2CC4171F">
            <w:pPr>
              <w:pStyle w:val="179"/>
            </w:pPr>
            <w:r>
              <w:rPr>
                <w:rFonts w:ascii="Times New Roman" w:hAnsi="Times New Roman" w:eastAsia="宋体"/>
              </w:rPr>
              <w:t>8.0.33</w:t>
            </w:r>
          </w:p>
        </w:tc>
      </w:tr>
      <w:tr w14:paraId="0A20DC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62072E">
            <w:pPr>
              <w:pStyle w:val="179"/>
            </w:pPr>
            <w:r>
              <w:rPr>
                <w:rFonts w:ascii="Times New Roman" w:hAnsi="Times New Roman" w:eastAsia="宋体"/>
              </w:rPr>
              <w:t>LLM</w:t>
            </w:r>
          </w:p>
        </w:tc>
        <w:tc>
          <w:tcPr>
            <w:tcW w:w="0" w:type="auto"/>
            <w:vAlign w:val="center"/>
          </w:tcPr>
          <w:p w14:paraId="54BA31B9">
            <w:pPr>
              <w:pStyle w:val="179"/>
            </w:pPr>
            <w:r>
              <w:rPr>
                <w:rFonts w:ascii="Times New Roman" w:hAnsi="Times New Roman" w:eastAsia="宋体"/>
              </w:rPr>
              <w:t>Qwen3.5-122B-A10B / GLM-5</w:t>
            </w:r>
          </w:p>
        </w:tc>
        <w:tc>
          <w:tcPr>
            <w:tcW w:w="0" w:type="auto"/>
            <w:vAlign w:val="center"/>
          </w:tcPr>
          <w:p w14:paraId="06126106">
            <w:pPr>
              <w:pStyle w:val="179"/>
            </w:pPr>
            <w:r>
              <w:rPr>
                <w:rFonts w:ascii="Times New Roman" w:hAnsi="Times New Roman" w:eastAsia="宋体"/>
              </w:rPr>
              <w:t>-</w:t>
            </w:r>
          </w:p>
        </w:tc>
      </w:tr>
      <w:tr w14:paraId="7C4115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9B232E0">
            <w:pPr>
              <w:pStyle w:val="179"/>
            </w:pPr>
            <w:r>
              <w:rPr>
                <w:rFonts w:ascii="Times New Roman" w:hAnsi="Times New Roman" w:eastAsia="宋体"/>
              </w:rPr>
              <w:t>存储</w:t>
            </w:r>
          </w:p>
        </w:tc>
        <w:tc>
          <w:tcPr>
            <w:tcW w:w="0" w:type="auto"/>
            <w:vAlign w:val="center"/>
          </w:tcPr>
          <w:p w14:paraId="34568E79">
            <w:pPr>
              <w:pStyle w:val="179"/>
            </w:pPr>
            <w:r>
              <w:rPr>
                <w:rFonts w:ascii="Times New Roman" w:hAnsi="Times New Roman" w:eastAsia="宋体"/>
              </w:rPr>
              <w:t>MinIO</w:t>
            </w:r>
          </w:p>
        </w:tc>
        <w:tc>
          <w:tcPr>
            <w:tcW w:w="0" w:type="auto"/>
            <w:vAlign w:val="center"/>
          </w:tcPr>
          <w:p w14:paraId="77A47C4A">
            <w:pPr>
              <w:pStyle w:val="179"/>
            </w:pPr>
            <w:r>
              <w:rPr>
                <w:rFonts w:ascii="Times New Roman" w:hAnsi="Times New Roman" w:eastAsia="宋体"/>
              </w:rPr>
              <w:t>8.5.7</w:t>
            </w:r>
          </w:p>
        </w:tc>
      </w:tr>
    </w:tbl>
    <w:p w14:paraId="67F1EB80">
      <w:pPr>
        <w:pStyle w:val="5"/>
        <w:ind w:left="648" w:hanging="648"/>
      </w:pPr>
      <w:bookmarkStart w:id="4" w:name="_Toc230853279"/>
      <w:r>
        <w:rPr>
          <w:rFonts w:ascii="Times New Roman" w:hAnsi="Times New Roman" w:eastAsia="宋体"/>
        </w:rPr>
        <w:t>文档概述</w:t>
      </w:r>
      <w:bookmarkEnd w:id="4"/>
    </w:p>
    <w:p w14:paraId="46E46A5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本文档描述了献微系统软件的需求规格，包括CSCI能力需求、外部接口需求、内部接口需求、内部数据需求、计算机资源需求等。本文档的读者对象为软件开发人员、测试人员和项目管理人员。</w:t>
      </w:r>
    </w:p>
    <w:p w14:paraId="43D0411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本文档按照GJB 438B-2009《军用软件开发文档通用要求》编写，包含以下主要内容：</w:t>
      </w:r>
    </w:p>
    <w:p w14:paraId="275E76D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需求：详细描述CSCI的各项功能需求、接口需求、数据需求和性能需求</w:t>
      </w:r>
    </w:p>
    <w:p w14:paraId="6E00C06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合格性规定：规定验证各项需求的检验方法</w:t>
      </w:r>
    </w:p>
    <w:p w14:paraId="2DE2547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需求可追踪性：建立CSCI需求与系统需求之间的追踪关系</w:t>
      </w:r>
    </w:p>
    <w:p w14:paraId="5ECFF8E1">
      <w:pPr>
        <w:pStyle w:val="3"/>
      </w:pPr>
      <w:bookmarkStart w:id="5" w:name="_Toc230853280"/>
      <w:r>
        <w:rPr>
          <w:rFonts w:ascii="Times New Roman" w:hAnsi="Times New Roman" w:eastAsia="宋体"/>
        </w:rPr>
        <w:t>引用文档</w:t>
      </w:r>
      <w:bookmarkEnd w:id="5"/>
    </w:p>
    <w:p w14:paraId="6B8BB5C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本文档引用以下标准规范和相关文档：</w:t>
      </w:r>
    </w:p>
    <w:p w14:paraId="69C9EF5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GJB 438B-2009 军用软件开发文档通用要求</w:t>
      </w:r>
    </w:p>
    <w:p w14:paraId="02F0625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GJB 5000B-2021 军用软件能力成熟度模型</w:t>
      </w:r>
    </w:p>
    <w:p w14:paraId="5AF91C6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GJB 2786A-2009 军用软件开发通用要求</w:t>
      </w:r>
    </w:p>
    <w:p w14:paraId="21C3D79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XW-SDD-001 献微系统软件设计说明 V1.0.0</w:t>
      </w:r>
    </w:p>
    <w:p w14:paraId="7131A3F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XW-SYS-001 献微系统系统框架说明 V1.0</w:t>
      </w:r>
    </w:p>
    <w:p w14:paraId="186C808B">
      <w:pPr>
        <w:pStyle w:val="3"/>
      </w:pPr>
      <w:bookmarkStart w:id="6" w:name="_Toc230853281"/>
      <w:r>
        <w:rPr>
          <w:rFonts w:ascii="Times New Roman" w:hAnsi="Times New Roman" w:eastAsia="宋体"/>
        </w:rPr>
        <w:t>需求</w:t>
      </w:r>
      <w:bookmarkEnd w:id="6"/>
    </w:p>
    <w:p w14:paraId="158C1C5B">
      <w:pPr>
        <w:pStyle w:val="5"/>
        <w:ind w:left="648" w:hanging="648"/>
      </w:pPr>
      <w:bookmarkStart w:id="7" w:name="_Toc230853282"/>
      <w:r>
        <w:rPr>
          <w:rFonts w:ascii="Times New Roman" w:hAnsi="Times New Roman" w:eastAsia="宋体"/>
        </w:rPr>
        <w:t>要求的状态和方式</w:t>
      </w:r>
      <w:bookmarkEnd w:id="7"/>
    </w:p>
    <w:p w14:paraId="3B2889F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CSCI应在以下状态下运行：</w:t>
      </w:r>
    </w:p>
    <w:p w14:paraId="1D4126A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正常运行状态：所有服务（前端、后端、算法服务、MySQL、MinIO）正常运行，系统提供全部功能</w:t>
      </w:r>
    </w:p>
    <w:p w14:paraId="6774229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维护状态：部分服务停止运行，进行系统升级、数据迁移或配置变更</w:t>
      </w:r>
    </w:p>
    <w:p w14:paraId="6D60D45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降级运行状态：当LLM服务不可用时，报文管理功能（查询、筛选、详情查看）仍应正常使用，属性抽取和报文融合功能返回明确的错误提示</w:t>
      </w:r>
    </w:p>
    <w:p w14:paraId="36BF491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CSCI应支持以下运行方式：</w:t>
      </w:r>
    </w:p>
    <w:p w14:paraId="636349B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开发模式：前端通过Vite开发服务器（:8080）运行，支持HMR热更新</w:t>
      </w:r>
    </w:p>
    <w:p w14:paraId="731026A7">
      <w:r>
        <w:rPr>
          <w:rFonts w:ascii="Times New Roman" w:hAnsi="Times New Roman" w:eastAsia="宋体"/>
        </w:rPr>
        <w:t>b) 生产模式：前端构建为静态文件由Nginx提供服务，后端以JAR包方式运行，Docker Compose编排基础服务</w:t>
      </w:r>
    </w:p>
    <w:p w14:paraId="4DA7DCD0">
      <w:pPr>
        <w:pStyle w:val="5"/>
        <w:ind w:left="648" w:hanging="648"/>
      </w:pPr>
      <w:bookmarkStart w:id="8" w:name="_Toc230853283"/>
      <w:r>
        <w:rPr>
          <w:rFonts w:ascii="Times New Roman" w:hAnsi="Times New Roman" w:eastAsia="宋体"/>
        </w:rPr>
        <w:t>CSCI能力需求</w:t>
      </w:r>
      <w:bookmarkEnd w:id="8"/>
    </w:p>
    <w:p w14:paraId="3BCEF30D">
      <w:pPr>
        <w:pStyle w:val="6"/>
        <w:ind w:left="648" w:hanging="648"/>
      </w:pPr>
      <w:bookmarkStart w:id="9" w:name="_Toc230853284"/>
      <w:r>
        <w:rPr>
          <w:rFonts w:ascii="Times New Roman" w:hAnsi="Times New Roman" w:eastAsia="宋体"/>
        </w:rPr>
        <w:t>报文管理能力（REQ-TEXT）</w:t>
      </w:r>
      <w:bookmarkEnd w:id="9"/>
    </w:p>
    <w:p w14:paraId="0D4F0B4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系统应提供完整的军事情报报文管理功能，包括报文查询、分类管理、详情查看和数据导入。</w:t>
      </w:r>
    </w:p>
    <w:p w14:paraId="2C6F3B57">
      <w:pPr>
        <w:pStyle w:val="7"/>
      </w:pPr>
      <w:r>
        <w:rPr>
          <w:rFonts w:ascii="Times New Roman" w:hAnsi="Times New Roman" w:eastAsia="宋体"/>
        </w:rPr>
        <w:t>REQ-TEXT-001 报文分页查询</w:t>
      </w:r>
    </w:p>
    <w:p w14:paraId="42444F1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功能描述：系统应支持报文分页查询功能，用户可通过分类ID、模态类型和关键词进行筛选</w:t>
      </w:r>
    </w:p>
    <w:p w14:paraId="519A56E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2904D54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pageNum：整数，页码，从1开始，必填</w:t>
      </w:r>
    </w:p>
    <w:p w14:paraId="3977CEB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pageSize：整数，每页条数，范围1至100，默认10</w:t>
      </w:r>
    </w:p>
    <w:p w14:paraId="4441A02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typeId：整数，分类ID，可选</w:t>
      </w:r>
    </w:p>
    <w:p w14:paraId="24AA3DC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4) modalType：字符串，报文模态类型（文字报/图文报），可选</w:t>
      </w:r>
    </w:p>
    <w:p w14:paraId="320FEE6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5) keyword：字符串，搜索关键词，可选</w:t>
      </w:r>
    </w:p>
    <w:p w14:paraId="283AB938">
      <w:r>
        <w:rPr>
          <w:rFonts w:ascii="Times New Roman" w:hAnsi="Times New Roman" w:eastAsia="宋体"/>
        </w:rPr>
        <w:t>c) 输出要求：</w:t>
      </w:r>
    </w:p>
    <w:p w14:paraId="6FE06937">
      <w:r>
        <w:rPr>
          <w:rFonts w:ascii="Times New Roman" w:hAnsi="Times New Roman" w:eastAsia="宋体"/>
        </w:rPr>
        <w:t>1) 查询成功：返回分页结果，包含total（总记录数）、list（报文列表，含sid、title、content、times、type、modalType、images、isExtracted）、pageNum、pageSize</w:t>
      </w:r>
    </w:p>
    <w:p w14:paraId="0F3154F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查询失败：返回错误码（code=0）和错误信息</w:t>
      </w:r>
    </w:p>
    <w:p w14:paraId="7294AC6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性能要求：在1万条报文数据规模下，响应时间应不超过2秒</w:t>
      </w:r>
    </w:p>
    <w:p w14:paraId="4CA6686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700C6E3">
      <w:pPr>
        <w:pStyle w:val="7"/>
      </w:pPr>
      <w:r>
        <w:rPr>
          <w:rFonts w:ascii="Times New Roman" w:hAnsi="Times New Roman" w:eastAsia="宋体"/>
        </w:rPr>
        <w:t>REQ-TEXT-002 报文详情查看</w:t>
      </w:r>
    </w:p>
    <w:p w14:paraId="63DAA92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功能描述：系统应支持按报文唯一标识查看报文详情，包括文本内容和图片</w:t>
      </w:r>
    </w:p>
    <w:p w14:paraId="56987AA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2A68D6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sid：长整型，报文唯一标识，必填</w:t>
      </w:r>
    </w:p>
    <w:p w14:paraId="3A8B3A07">
      <w:r>
        <w:rPr>
          <w:rFonts w:ascii="Times New Roman" w:hAnsi="Times New Roman" w:eastAsia="宋体"/>
        </w:rPr>
        <w:t>c) 输出要求：</w:t>
      </w:r>
    </w:p>
    <w:p w14:paraId="0A3DEC52">
      <w:r>
        <w:rPr>
          <w:rFonts w:ascii="Times New Roman" w:hAnsi="Times New Roman" w:eastAsia="宋体"/>
        </w:rPr>
        <w:t>1) 返回完整的OriginTextDTO对象，包含sid、title、content、times、type、modalType、images、isExtracted</w:t>
      </w:r>
    </w:p>
    <w:p w14:paraId="049FCE1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图文报应返回images字段（JSON数组格式的图片文件名列表）</w:t>
      </w:r>
    </w:p>
    <w:p w14:paraId="01B2536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313734D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DF4124D">
      <w:pPr>
        <w:pStyle w:val="7"/>
      </w:pPr>
      <w:r>
        <w:rPr>
          <w:rFonts w:ascii="Times New Roman" w:hAnsi="Times New Roman" w:eastAsia="宋体"/>
        </w:rPr>
        <w:t>REQ-TEXT-003 分类目录管理</w:t>
      </w:r>
    </w:p>
    <w:p w14:paraId="076EE2C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功能描述：系统应支持分类目录的树形展示、新增、删除和批量删除操作</w:t>
      </w:r>
    </w:p>
    <w:p w14:paraId="43FF893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D41074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查询：无参数</w:t>
      </w:r>
    </w:p>
    <w:p w14:paraId="02C052DC">
      <w:r>
        <w:rPr>
          <w:rFonts w:ascii="Times New Roman" w:hAnsi="Times New Roman" w:eastAsia="宋体"/>
        </w:rPr>
        <w:t>2) 新增：typeName（分类名称）、parentId（父分类ID，0表示一级分类）</w:t>
      </w:r>
    </w:p>
    <w:p w14:paraId="27377A45">
      <w:r>
        <w:rPr>
          <w:rFonts w:ascii="Times New Roman" w:hAnsi="Times New Roman" w:eastAsia="宋体"/>
        </w:rPr>
        <w:t>3) 删除：id（分类ID）</w:t>
      </w:r>
    </w:p>
    <w:p w14:paraId="165A7353">
      <w:r>
        <w:rPr>
          <w:rFonts w:ascii="Times New Roman" w:hAnsi="Times New Roman" w:eastAsia="宋体"/>
        </w:rPr>
        <w:t>c) 输出要求：</w:t>
      </w:r>
    </w:p>
    <w:p w14:paraId="270701D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查询：返回树形结构的分类目录列表（支持多级嵌套，通过parentId自关联实现）</w:t>
      </w:r>
    </w:p>
    <w:p w14:paraId="52DF0C1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新增/删除：返回操作结果</w:t>
      </w:r>
    </w:p>
    <w:p w14:paraId="51DEDC6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约束条件：删除分类时应支持级联删除（同时删除分类下的报文）</w:t>
      </w:r>
    </w:p>
    <w:p w14:paraId="6DB9B79A">
      <w:r>
        <w:rPr>
          <w:rFonts w:ascii="Times New Roman" w:hAnsi="Times New Roman" w:eastAsia="宋体"/>
        </w:rPr>
        <w:t>e) 合格性方法：测试</w:t>
      </w:r>
    </w:p>
    <w:p w14:paraId="08C56F88">
      <w:pPr>
        <w:pStyle w:val="7"/>
      </w:pPr>
      <w:r>
        <w:rPr>
          <w:rFonts w:ascii="Times New Roman" w:hAnsi="Times New Roman" w:eastAsia="宋体"/>
        </w:rPr>
        <w:t>REQ-TEXT-004 报文批量导入</w:t>
      </w:r>
    </w:p>
    <w:p w14:paraId="19546D21">
      <w:r>
        <w:rPr>
          <w:rFonts w:ascii="Times New Roman" w:hAnsi="Times New Roman" w:eastAsia="宋体"/>
        </w:rPr>
        <w:t>a) 功能描述：系统应支持JSONL格式的报文批量导入功能</w:t>
      </w:r>
    </w:p>
    <w:p w14:paraId="56EB51B8">
      <w:r>
        <w:rPr>
          <w:rFonts w:ascii="Times New Roman" w:hAnsi="Times New Roman" w:eastAsia="宋体"/>
        </w:rPr>
        <w:t>b) 输入要求：</w:t>
      </w:r>
    </w:p>
    <w:p w14:paraId="1CAAEBAB">
      <w:r>
        <w:rPr>
          <w:rFonts w:ascii="Times New Roman" w:hAnsi="Times New Roman" w:eastAsia="宋体"/>
        </w:rPr>
        <w:t>1) 上传文件：JSONL格式，每行一条JSON记录，包含title、content、times、type等字段</w:t>
      </w:r>
    </w:p>
    <w:p w14:paraId="641FC13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</w:t>
      </w:r>
    </w:p>
    <w:p w14:paraId="3143F00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导入成功：返回成功导入的记录数</w:t>
      </w:r>
    </w:p>
    <w:p w14:paraId="165C64A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导入失败：返回失败原因及失败记录信息</w:t>
      </w:r>
    </w:p>
    <w:p w14:paraId="718F582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约束条件：系统应支持UTF-8、GBK、GB2312编码的文件</w:t>
      </w:r>
    </w:p>
    <w:p w14:paraId="2334B99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38BF9F8E">
      <w:pPr>
        <w:pStyle w:val="7"/>
      </w:pPr>
      <w:r>
        <w:rPr>
          <w:rFonts w:ascii="Times New Roman" w:hAnsi="Times New Roman" w:eastAsia="宋体"/>
        </w:rPr>
        <w:t>REQ-TEXT-005 报文删除管理</w:t>
      </w:r>
    </w:p>
    <w:p w14:paraId="2A58E70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功能描述：系统应支持单条删除和批量删除报文功能</w:t>
      </w:r>
    </w:p>
    <w:p w14:paraId="2FA496B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5837D9A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单条删除：sid（报文唯一标识）</w:t>
      </w:r>
    </w:p>
    <w:p w14:paraId="71A4D0D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批量删除：sid列表</w:t>
      </w:r>
    </w:p>
    <w:p w14:paraId="5AEC189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输出要求：返回删除操作结果</w:t>
      </w:r>
    </w:p>
    <w:p w14:paraId="2E789FC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约束条件：删除报文应同时清除关联的抽取结果（extraction_result表中对应记录）</w:t>
      </w:r>
    </w:p>
    <w:p w14:paraId="6496EC0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0CEA0571">
      <w:pPr>
        <w:pStyle w:val="6"/>
        <w:ind w:left="648" w:hanging="648"/>
      </w:pPr>
      <w:bookmarkStart w:id="10" w:name="_Toc230853285"/>
      <w:r>
        <w:rPr>
          <w:rFonts w:ascii="Times New Roman" w:hAnsi="Times New Roman" w:eastAsia="宋体"/>
        </w:rPr>
        <w:t>属性抽取能力（REQ-EXT）</w:t>
      </w:r>
      <w:bookmarkEnd w:id="10"/>
    </w:p>
    <w:p w14:paraId="08DF704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系统应提供基于大语言模型的军事事件属性抽取功能，自动从报文中提取结构化的事件信息。</w:t>
      </w:r>
    </w:p>
    <w:p w14:paraId="7EE43946">
      <w:pPr>
        <w:pStyle w:val="7"/>
      </w:pPr>
      <w:r>
        <w:rPr>
          <w:rFonts w:ascii="Times New Roman" w:hAnsi="Times New Roman" w:eastAsia="宋体"/>
        </w:rPr>
        <w:t>REQ-EXT-001 执行属性抽取</w:t>
      </w:r>
    </w:p>
    <w:p w14:paraId="1476239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功能描述：系统应支持对指定报文执行基于LLM的层次化事件抽取，提取事件的时间、地点、主体、动作和分类标签</w:t>
      </w:r>
    </w:p>
    <w:p w14:paraId="133F7CAC">
      <w:r>
        <w:rPr>
          <w:rFonts w:ascii="Times New Roman" w:hAnsi="Times New Roman" w:eastAsia="宋体"/>
        </w:rPr>
        <w:t>b) 输入要求：</w:t>
      </w:r>
    </w:p>
    <w:p w14:paraId="059E83CB">
      <w:r>
        <w:rPr>
          <w:rFonts w:ascii="Times New Roman" w:hAnsi="Times New Roman" w:eastAsia="宋体"/>
        </w:rPr>
        <w:t>1) originTextId：长整型，报文唯一标识，必填</w:t>
      </w:r>
    </w:p>
    <w:p w14:paraId="2D32A3CA">
      <w:r>
        <w:rPr>
          <w:rFonts w:ascii="Times New Roman" w:hAnsi="Times New Roman" w:eastAsia="宋体"/>
        </w:rPr>
        <w:t>2) force：布尔型，是否强制重新抽取，默认false</w:t>
      </w:r>
    </w:p>
    <w:p w14:paraId="0AC25A32">
      <w:r>
        <w:rPr>
          <w:rFonts w:ascii="Times New Roman" w:hAnsi="Times New Roman" w:eastAsia="宋体"/>
        </w:rPr>
        <w:t>c) 输出要求：</w:t>
      </w:r>
    </w:p>
    <w:p w14:paraId="5D0AF386">
      <w:r>
        <w:rPr>
          <w:rFonts w:ascii="Times New Roman" w:hAnsi="Times New Roman" w:eastAsia="宋体"/>
        </w:rPr>
        <w:t>1) 抽取成功：返回结构化事件列表，每个事件包含event_id（事件编号）、time（时间）、location（地点数组）、subject（主体数组）、action（动作描述）、labels（分类标签数组，取值范围：人物/组织/部队/军舰/火炮/战机/武器/装备）、original_text（原文句子）</w:t>
      </w:r>
    </w:p>
    <w:p w14:paraId="082D40D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抽取失败：返回错误码和错误信息</w:t>
      </w:r>
    </w:p>
    <w:p w14:paraId="4B1D0D7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</w:t>
      </w:r>
    </w:p>
    <w:p w14:paraId="349A38C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首次抽取：响应时间应不超过5分钟</w:t>
      </w:r>
    </w:p>
    <w:p w14:paraId="1B817DD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缓存命中（已抽取过的报文且force=false）：响应时间应不超过1秒</w:t>
      </w:r>
    </w:p>
    <w:p w14:paraId="51C48BFF">
      <w:r>
        <w:rPr>
          <w:rFonts w:ascii="Times New Roman" w:hAnsi="Times New Roman" w:eastAsia="宋体"/>
        </w:rPr>
        <w:t>e) 约束条件：</w:t>
      </w:r>
    </w:p>
    <w:p w14:paraId="7C3BA401">
      <w:r>
        <w:rPr>
          <w:rFonts w:ascii="Times New Roman" w:hAnsi="Times New Roman" w:eastAsia="宋体"/>
        </w:rPr>
        <w:t>1) 抽取结果应持久化到数据库extraction_result表</w:t>
      </w:r>
    </w:p>
    <w:p w14:paraId="170FA98F">
      <w:r>
        <w:rPr>
          <w:rFonts w:ascii="Times New Roman" w:hAnsi="Times New Roman" w:eastAsia="宋体"/>
        </w:rPr>
        <w:t>2) 抽取完成后应更新origin_text表的is_extracted状态</w:t>
      </w:r>
    </w:p>
    <w:p w14:paraId="4EE89BB4">
      <w:r>
        <w:rPr>
          <w:rFonts w:ascii="Times New Roman" w:hAnsi="Times New Roman" w:eastAsia="宋体"/>
        </w:rPr>
        <w:t>f) 合格性方法：测试</w:t>
      </w:r>
    </w:p>
    <w:p w14:paraId="4CAA308A">
      <w:pPr>
        <w:pStyle w:val="7"/>
      </w:pPr>
      <w:r>
        <w:rPr>
          <w:rFonts w:ascii="Times New Roman" w:hAnsi="Times New Roman" w:eastAsia="宋体"/>
        </w:rPr>
        <w:t>REQ-EXT-002 查询抽取结果</w:t>
      </w:r>
    </w:p>
    <w:p w14:paraId="38150A6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功能描述：系统应支持按报文ID查询已保存的属性抽取结果</w:t>
      </w:r>
    </w:p>
    <w:p w14:paraId="1A3CFD51">
      <w:r>
        <w:rPr>
          <w:rFonts w:ascii="Times New Roman" w:hAnsi="Times New Roman" w:eastAsia="宋体"/>
        </w:rPr>
        <w:t>b) 输入要求：</w:t>
      </w:r>
    </w:p>
    <w:p w14:paraId="30CED57B">
      <w:r>
        <w:rPr>
          <w:rFonts w:ascii="Times New Roman" w:hAnsi="Times New Roman" w:eastAsia="宋体"/>
        </w:rPr>
        <w:t>1) originTextId：长整型，报文唯一标识，必填</w:t>
      </w:r>
    </w:p>
    <w:p w14:paraId="09E0AD59">
      <w:r>
        <w:rPr>
          <w:rFonts w:ascii="Times New Roman" w:hAnsi="Times New Roman" w:eastAsia="宋体"/>
        </w:rPr>
        <w:t>c) 输出要求：</w:t>
      </w:r>
    </w:p>
    <w:p w14:paraId="0B66E4C2">
      <w:r>
        <w:rPr>
          <w:rFonts w:ascii="Times New Roman" w:hAnsi="Times New Roman" w:eastAsia="宋体"/>
        </w:rPr>
        <w:t>1) 存在结果：返回ExtractionResultDTO对象，包含originTextId、eventsJson（事件列表JSON）、labelsJson（标签列表JSON）、extractionTime（抽取时间）</w:t>
      </w:r>
    </w:p>
    <w:p w14:paraId="0562AD8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不存在结果：返回空数据</w:t>
      </w:r>
    </w:p>
    <w:p w14:paraId="35A7358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6ABE86E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A4AA24A">
      <w:pPr>
        <w:pStyle w:val="6"/>
        <w:ind w:left="648" w:hanging="648"/>
      </w:pPr>
      <w:bookmarkStart w:id="11" w:name="_Toc230853286"/>
      <w:r>
        <w:rPr>
          <w:rFonts w:ascii="Times New Roman" w:hAnsi="Times New Roman" w:eastAsia="宋体"/>
        </w:rPr>
        <w:t>报文融合能力（REQ-FUS）</w:t>
      </w:r>
      <w:bookmarkEnd w:id="11"/>
    </w:p>
    <w:p w14:paraId="0C40BE3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系统应提供多篇报文的融合分析功能，通过整合多篇报文的抽取结果和LLM生成能力，产出综合分析报告。</w:t>
      </w:r>
    </w:p>
    <w:p w14:paraId="2ACDE27A">
      <w:pPr>
        <w:pStyle w:val="7"/>
      </w:pPr>
      <w:r>
        <w:rPr>
          <w:rFonts w:ascii="Times New Roman" w:hAnsi="Times New Roman" w:eastAsia="宋体"/>
        </w:rPr>
        <w:t>REQ-FUS-001 创建融合报告</w:t>
      </w:r>
    </w:p>
    <w:p w14:paraId="3776396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功能描述：系统应支持选择多篇报文生成融合分析报告，报告包含标题、摘要、时间线、详细内容、实体列表和标签</w:t>
      </w:r>
    </w:p>
    <w:p w14:paraId="4D84675A">
      <w:r>
        <w:rPr>
          <w:rFonts w:ascii="Times New Roman" w:hAnsi="Times New Roman" w:eastAsia="宋体"/>
        </w:rPr>
        <w:t>b) 输入要求：</w:t>
      </w:r>
    </w:p>
    <w:p w14:paraId="6B7DC01C">
      <w:r>
        <w:rPr>
          <w:rFonts w:ascii="Times New Roman" w:hAnsi="Times New Roman" w:eastAsia="宋体"/>
        </w:rPr>
        <w:t>1) reports：报文数据数组，至少2个元素，每个包含id、title、content</w:t>
      </w:r>
    </w:p>
    <w:p w14:paraId="523FD8E6">
      <w:r>
        <w:rPr>
          <w:rFonts w:ascii="Times New Roman" w:hAnsi="Times New Roman" w:eastAsia="宋体"/>
        </w:rPr>
        <w:t>2) fusionType：字符串，融合类型</w:t>
      </w:r>
    </w:p>
    <w:p w14:paraId="7670CA97">
      <w:r>
        <w:rPr>
          <w:rFonts w:ascii="Times New Roman" w:hAnsi="Times New Roman" w:eastAsia="宋体"/>
        </w:rPr>
        <w:t>3) customTitle：字符串，自定义标题，可选</w:t>
      </w:r>
    </w:p>
    <w:p w14:paraId="6018F74B">
      <w:r>
        <w:rPr>
          <w:rFonts w:ascii="Times New Roman" w:hAnsi="Times New Roman" w:eastAsia="宋体"/>
        </w:rPr>
        <w:t>c) 输出要求：</w:t>
      </w:r>
    </w:p>
    <w:p w14:paraId="38D3DC93">
      <w:r>
        <w:rPr>
          <w:rFonts w:ascii="Times New Roman" w:hAnsi="Times New Roman" w:eastAsia="宋体"/>
        </w:rPr>
        <w:t>1) 融合成功：返回融合报告，包含fusionId（唯一ID）、title（标题）、summary（约200字摘要）、timeline（时间线数组）、content（Markdown格式详细内容）、entities（按类别分组的实体字典）、labels（标签列表）、sourceIds（源报文ID列表）</w:t>
      </w:r>
    </w:p>
    <w:p w14:paraId="32C1D58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融合失败：返回错误码和错误信息</w:t>
      </w:r>
    </w:p>
    <w:p w14:paraId="512AA6D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性能要求：融合报告生成时间应不超过5分钟</w:t>
      </w:r>
    </w:p>
    <w:p w14:paraId="6C4F626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约束条件：源报文应已完成属性抽取</w:t>
      </w:r>
    </w:p>
    <w:p w14:paraId="3C7F745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f) 合格性方法：测试</w:t>
      </w:r>
    </w:p>
    <w:p w14:paraId="009E325A">
      <w:pPr>
        <w:pStyle w:val="7"/>
      </w:pPr>
      <w:r>
        <w:rPr>
          <w:rFonts w:ascii="Times New Roman" w:hAnsi="Times New Roman" w:eastAsia="宋体"/>
        </w:rPr>
        <w:t>REQ-FUS-002 保存融合报告</w:t>
      </w:r>
    </w:p>
    <w:p w14:paraId="4FFE61E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功能描述：系统应支持将生成的融合报告保存到数据库</w:t>
      </w:r>
    </w:p>
    <w:p w14:paraId="6CFE2E5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E447B9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FusionDTO对象：包含完整的融合报告数据</w:t>
      </w:r>
    </w:p>
    <w:p w14:paraId="54476FA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输出要求：返回保存成功的确认信息，包含生成的fusionId</w:t>
      </w:r>
    </w:p>
    <w:p w14:paraId="539270D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33FFE3E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7AD657FF">
      <w:pPr>
        <w:pStyle w:val="7"/>
      </w:pPr>
      <w:r>
        <w:rPr>
          <w:rFonts w:ascii="Times New Roman" w:hAnsi="Times New Roman" w:eastAsia="宋体"/>
        </w:rPr>
        <w:t>REQ-FUS-003 融合报告列表查询</w:t>
      </w:r>
    </w:p>
    <w:p w14:paraId="0BFADE5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功能描述：系统应支持融合报告的分页列表查询</w:t>
      </w:r>
    </w:p>
    <w:p w14:paraId="3231015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1D0CDD2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pageNum：整数，页码</w:t>
      </w:r>
    </w:p>
    <w:p w14:paraId="118D727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pageSize：整数，每页条数</w:t>
      </w:r>
    </w:p>
    <w:p w14:paraId="7A6C3F40">
      <w:r>
        <w:rPr>
          <w:rFonts w:ascii="Times New Roman" w:hAnsi="Times New Roman" w:eastAsia="宋体"/>
        </w:rPr>
        <w:t>c) 输出要求：返回分页结果，包含报告的基本信息（fusionId、title、summary、createTime）</w:t>
      </w:r>
    </w:p>
    <w:p w14:paraId="25C3712A">
      <w:r>
        <w:rPr>
          <w:rFonts w:ascii="Times New Roman" w:hAnsi="Times New Roman" w:eastAsia="宋体"/>
        </w:rPr>
        <w:t>d) 性能要求：响应时间应不超过2秒</w:t>
      </w:r>
    </w:p>
    <w:p w14:paraId="55D915EC">
      <w:r>
        <w:rPr>
          <w:rFonts w:ascii="Times New Roman" w:hAnsi="Times New Roman" w:eastAsia="宋体"/>
        </w:rPr>
        <w:t>e) 合格性方法：测试</w:t>
      </w:r>
    </w:p>
    <w:p w14:paraId="042AEB62">
      <w:pPr>
        <w:pStyle w:val="7"/>
      </w:pPr>
      <w:r>
        <w:rPr>
          <w:rFonts w:ascii="Times New Roman" w:hAnsi="Times New Roman" w:eastAsia="宋体"/>
        </w:rPr>
        <w:t>REQ-FUS-004 融合报告导出</w:t>
      </w:r>
    </w:p>
    <w:p w14:paraId="7D94D09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功能描述：系统应支持将融合报告导出为PDF和Word两种格式</w:t>
      </w:r>
    </w:p>
    <w:p w14:paraId="5113F1D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0531F15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id：长整型，融合报告ID</w:t>
      </w:r>
    </w:p>
    <w:p w14:paraId="68056D5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</w:t>
      </w:r>
    </w:p>
    <w:p w14:paraId="3340029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导出PDF：返回PDF格式的文件流</w:t>
      </w:r>
    </w:p>
    <w:p w14:paraId="39B1055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导出Word：返回DOCX格式的文件流</w:t>
      </w:r>
    </w:p>
    <w:p w14:paraId="5727DA2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性能要求：导出时间应不超过10秒</w:t>
      </w:r>
    </w:p>
    <w:p w14:paraId="2EE9502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7B3D7C8">
      <w:pPr>
        <w:pStyle w:val="6"/>
        <w:ind w:left="648" w:hanging="648"/>
      </w:pPr>
      <w:bookmarkStart w:id="12" w:name="_Toc230853287"/>
      <w:r>
        <w:rPr>
          <w:rFonts w:ascii="Times New Roman" w:hAnsi="Times New Roman" w:eastAsia="宋体"/>
        </w:rPr>
        <w:t>数据统计能力（REQ-STAT）</w:t>
      </w:r>
      <w:bookmarkEnd w:id="12"/>
    </w:p>
    <w:p w14:paraId="5969ECA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系统应提供数据统计看板功能，对报文、抽取结果、融合报告等数据进行多维度统计分析。</w:t>
      </w:r>
    </w:p>
    <w:p w14:paraId="4FA9543B">
      <w:pPr>
        <w:pStyle w:val="7"/>
      </w:pPr>
      <w:r>
        <w:rPr>
          <w:rFonts w:ascii="Times New Roman" w:hAnsi="Times New Roman" w:eastAsia="宋体"/>
        </w:rPr>
        <w:t>REQ-STAT-001 核心指标概览</w:t>
      </w:r>
    </w:p>
    <w:p w14:paraId="2E113BC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功能描述：系统应提供核心指标概览功能，展示报文总数、已抽取数、融合报告数、实体总数等关键指标</w:t>
      </w:r>
    </w:p>
    <w:p w14:paraId="662FA4D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输入要求：无</w:t>
      </w:r>
    </w:p>
    <w:p w14:paraId="4CD40B5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</w:t>
      </w:r>
    </w:p>
    <w:p w14:paraId="7DC3379B">
      <w:r>
        <w:rPr>
          <w:rFonts w:ascii="Times New Roman" w:hAnsi="Times New Roman" w:eastAsia="宋体"/>
        </w:rPr>
        <w:t>1) totalTexts：整数，报文总数</w:t>
      </w:r>
    </w:p>
    <w:p w14:paraId="453927F3">
      <w:r>
        <w:rPr>
          <w:rFonts w:ascii="Times New Roman" w:hAnsi="Times New Roman" w:eastAsia="宋体"/>
        </w:rPr>
        <w:t>2) extractedTexts：整数，已抽取报文数</w:t>
      </w:r>
    </w:p>
    <w:p w14:paraId="3CBE6BD2">
      <w:r>
        <w:rPr>
          <w:rFonts w:ascii="Times New Roman" w:hAnsi="Times New Roman" w:eastAsia="宋体"/>
        </w:rPr>
        <w:t>3) fusionReports：整数，融合报告总数</w:t>
      </w:r>
    </w:p>
    <w:p w14:paraId="703B2942">
      <w:r>
        <w:rPr>
          <w:rFonts w:ascii="Times New Roman" w:hAnsi="Times New Roman" w:eastAsia="宋体"/>
        </w:rPr>
        <w:t>4) totalEntities：整数，实体总数</w:t>
      </w:r>
    </w:p>
    <w:p w14:paraId="28AABE3E">
      <w:r>
        <w:rPr>
          <w:rFonts w:ascii="Times New Roman" w:hAnsi="Times New Roman" w:eastAsia="宋体"/>
        </w:rPr>
        <w:t>5) extractionRate：浮点数，抽取完成率（百分比）</w:t>
      </w:r>
    </w:p>
    <w:p w14:paraId="39510E5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759FF3D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1459C5CA">
      <w:pPr>
        <w:pStyle w:val="7"/>
      </w:pPr>
      <w:r>
        <w:rPr>
          <w:rFonts w:ascii="Times New Roman" w:hAnsi="Times New Roman" w:eastAsia="宋体"/>
        </w:rPr>
        <w:t>REQ-STAT-002 分类分布统计</w:t>
      </w:r>
    </w:p>
    <w:p w14:paraId="53058BA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功能描述：系统应提供报文按分类目录的分布统计功能</w:t>
      </w:r>
    </w:p>
    <w:p w14:paraId="16CB8B7E">
      <w:r>
        <w:rPr>
          <w:rFonts w:ascii="Times New Roman" w:hAnsi="Times New Roman" w:eastAsia="宋体"/>
        </w:rPr>
        <w:t>b) 输入要求：无</w:t>
      </w:r>
    </w:p>
    <w:p w14:paraId="19B323FD">
      <w:r>
        <w:rPr>
          <w:rFonts w:ascii="Times New Roman" w:hAnsi="Times New Roman" w:eastAsia="宋体"/>
        </w:rPr>
        <w:t>c) 输出要求：返回分类分布数组，每个元素包含categoryName（分类名称）、count（报文数量）、percentage（占比）</w:t>
      </w:r>
    </w:p>
    <w:p w14:paraId="087851C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0AE5902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3D86B6F">
      <w:pPr>
        <w:pStyle w:val="7"/>
      </w:pPr>
      <w:r>
        <w:rPr>
          <w:rFonts w:ascii="Times New Roman" w:hAnsi="Times New Roman" w:eastAsia="宋体"/>
        </w:rPr>
        <w:t>REQ-STAT-003 模态分布统计</w:t>
      </w:r>
    </w:p>
    <w:p w14:paraId="409E427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功能描述：系统应提供报文按模态类型（文字报/图文报）的分布统计功能</w:t>
      </w:r>
    </w:p>
    <w:p w14:paraId="1267969C">
      <w:r>
        <w:rPr>
          <w:rFonts w:ascii="Times New Roman" w:hAnsi="Times New Roman" w:eastAsia="宋体"/>
        </w:rPr>
        <w:t>b) 输入要求：无</w:t>
      </w:r>
    </w:p>
    <w:p w14:paraId="2B09A2EF">
      <w:r>
        <w:rPr>
          <w:rFonts w:ascii="Times New Roman" w:hAnsi="Times New Roman" w:eastAsia="宋体"/>
        </w:rPr>
        <w:t>c) 输出要求：返回模态分布数组，每个元素包含modalType（模态类型）、count（报文数量）、percentage（占比）</w:t>
      </w:r>
    </w:p>
    <w:p w14:paraId="2BBC708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7735023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7A2F3C3">
      <w:pPr>
        <w:pStyle w:val="7"/>
      </w:pPr>
      <w:r>
        <w:rPr>
          <w:rFonts w:ascii="Times New Roman" w:hAnsi="Times New Roman" w:eastAsia="宋体"/>
        </w:rPr>
        <w:t>REQ-STAT-004 时间分布统计</w:t>
      </w:r>
    </w:p>
    <w:p w14:paraId="516E5C6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功能描述：系统应提供报文按时间维度的分布统计功能，支持按日、周、月、年聚合</w:t>
      </w:r>
    </w:p>
    <w:p w14:paraId="11DAB53B">
      <w:r>
        <w:rPr>
          <w:rFonts w:ascii="Times New Roman" w:hAnsi="Times New Roman" w:eastAsia="宋体"/>
        </w:rPr>
        <w:t>b) 输入要求：</w:t>
      </w:r>
    </w:p>
    <w:p w14:paraId="0E67508F">
      <w:r>
        <w:rPr>
          <w:rFonts w:ascii="Times New Roman" w:hAnsi="Times New Roman" w:eastAsia="宋体"/>
        </w:rPr>
        <w:t>1) granularity：字符串，时间粒度（day/week/month/year），默认month</w:t>
      </w:r>
    </w:p>
    <w:p w14:paraId="2C8A334D">
      <w:r>
        <w:rPr>
          <w:rFonts w:ascii="Times New Roman" w:hAnsi="Times New Roman" w:eastAsia="宋体"/>
        </w:rPr>
        <w:t>2) startDate：日期，起始日期，可选</w:t>
      </w:r>
    </w:p>
    <w:p w14:paraId="4CDED10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endDate：日期，结束日期，可选</w:t>
      </w:r>
    </w:p>
    <w:p w14:paraId="1B062BB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输出要求：返回时间分布数组，每个元素包含timePeriod（时间段）、count（报文数量）</w:t>
      </w:r>
    </w:p>
    <w:p w14:paraId="56C82FC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性能要求：响应时间应不超过3秒</w:t>
      </w:r>
    </w:p>
    <w:p w14:paraId="58DE8BE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6CAA4B93">
      <w:pPr>
        <w:pStyle w:val="7"/>
      </w:pPr>
      <w:r>
        <w:rPr>
          <w:rFonts w:ascii="Times New Roman" w:hAnsi="Times New Roman" w:eastAsia="宋体"/>
        </w:rPr>
        <w:t>REQ-STAT-005 抽取进度统计</w:t>
      </w:r>
    </w:p>
    <w:p w14:paraId="5C222FC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功能描述：系统应提供属性抽取进度统计功能，展示各分类的抽取完成情况</w:t>
      </w:r>
    </w:p>
    <w:p w14:paraId="268EC194">
      <w:r>
        <w:rPr>
          <w:rFonts w:ascii="Times New Roman" w:hAnsi="Times New Roman" w:eastAsia="宋体"/>
        </w:rPr>
        <w:t>b) 输入要求：无</w:t>
      </w:r>
    </w:p>
    <w:p w14:paraId="4DA502A9">
      <w:r>
        <w:rPr>
          <w:rFonts w:ascii="Times New Roman" w:hAnsi="Times New Roman" w:eastAsia="宋体"/>
        </w:rPr>
        <w:t>c) 输出要求：返回抽取进度数组，每个元素包含categoryName（分类名称）、totalCount（总报文数）、extractedCount（已抽取数）、extractionRate（抽取率）</w:t>
      </w:r>
    </w:p>
    <w:p w14:paraId="4E63FA9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6C90591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78B71EC5">
      <w:pPr>
        <w:pStyle w:val="7"/>
      </w:pPr>
      <w:r>
        <w:rPr>
          <w:rFonts w:ascii="Times New Roman" w:hAnsi="Times New Roman" w:eastAsia="宋体"/>
        </w:rPr>
        <w:t>REQ-STAT-006 高频标签统计</w:t>
      </w:r>
    </w:p>
    <w:p w14:paraId="2424742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功能描述：系统应提供高频标签统计功能，展示出现次数最多的前N个标签</w:t>
      </w:r>
    </w:p>
    <w:p w14:paraId="258927D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19C9CF2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topN：整数，返回前N个标签，默认10，范围1至50</w:t>
      </w:r>
    </w:p>
    <w:p w14:paraId="6E1DBF0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输出要求：返回标签统计数组，每个元素包含label（标签名称）、count（出现次数）、percentage（占比）</w:t>
      </w:r>
    </w:p>
    <w:p w14:paraId="0637171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0A7C834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65C4F2B0">
      <w:pPr>
        <w:pStyle w:val="7"/>
      </w:pPr>
      <w:r>
        <w:rPr>
          <w:rFonts w:ascii="Times New Roman" w:hAnsi="Times New Roman" w:eastAsia="宋体"/>
        </w:rPr>
        <w:t>REQ-STAT-007 实体分布统计</w:t>
      </w:r>
    </w:p>
    <w:p w14:paraId="4F9F371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功能描述：系统应提供实体按类别的分布统计功能</w:t>
      </w:r>
    </w:p>
    <w:p w14:paraId="2A11F99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输入要求：无</w:t>
      </w:r>
    </w:p>
    <w:p w14:paraId="0EA146E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输出要求：返回实体分布字典，键为实体类别（人物/组织/部队/军舰/火炮/战机/武器/装备），值为该类别的实体数量</w:t>
      </w:r>
    </w:p>
    <w:p w14:paraId="5C2A3AC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5B1EA25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147A619">
      <w:pPr>
        <w:pStyle w:val="7"/>
      </w:pPr>
      <w:r>
        <w:rPr>
          <w:rFonts w:ascii="Times New Roman" w:hAnsi="Times New Roman" w:eastAsia="宋体"/>
        </w:rPr>
        <w:t>REQ-STAT-008 近期融合报告统计</w:t>
      </w:r>
    </w:p>
    <w:p w14:paraId="74BBDE8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功能描述：系统应提供近期融合报告统计功能，展示最近N天的融合报告生成趋势</w:t>
      </w:r>
    </w:p>
    <w:p w14:paraId="6654CBE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5E1EC49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days：整数，统计天数，默认7，范围1至90</w:t>
      </w:r>
    </w:p>
    <w:p w14:paraId="5D67C73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输出要求：返回融合趋势数组，每个元素包含date（日期）、count（当日生成的融合报告数）</w:t>
      </w:r>
    </w:p>
    <w:p w14:paraId="715363D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2729686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7A95F2BA">
      <w:pPr>
        <w:pStyle w:val="6"/>
        <w:ind w:left="648" w:hanging="648"/>
      </w:pPr>
      <w:bookmarkStart w:id="13" w:name="_Toc230853288"/>
      <w:r>
        <w:rPr>
          <w:rFonts w:ascii="Times New Roman" w:hAnsi="Times New Roman" w:eastAsia="宋体"/>
        </w:rPr>
        <w:t>情报分析能力（REQ-INTEL）</w:t>
      </w:r>
      <w:bookmarkEnd w:id="13"/>
    </w:p>
    <w:p w14:paraId="658DD13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系统应提供情报分析功能，包括知识图谱构建、事件时间轴分析和地理热力图展示。</w:t>
      </w:r>
    </w:p>
    <w:p w14:paraId="0C9F15F4">
      <w:pPr>
        <w:pStyle w:val="7"/>
      </w:pPr>
      <w:r>
        <w:rPr>
          <w:rFonts w:ascii="Times New Roman" w:hAnsi="Times New Roman" w:eastAsia="宋体"/>
        </w:rPr>
        <w:t>REQ-INTEL-001 知识图谱构建</w:t>
      </w:r>
    </w:p>
    <w:p w14:paraId="4E19DA4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功能描述：系统应支持基于报文抽取结果构建实体关系知识图谱，通过算法服务进行实体消歧和关系推断</w:t>
      </w:r>
    </w:p>
    <w:p w14:paraId="50D6B45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57D09D4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sourceIds：长整型数组，源报文ID列表，可选（为空时使用全部已抽取报文）</w:t>
      </w:r>
    </w:p>
    <w:p w14:paraId="792EB7C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</w:t>
      </w:r>
    </w:p>
    <w:p w14:paraId="104D71B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构建成功：返回图谱构建任务ID和预计完成时间</w:t>
      </w:r>
    </w:p>
    <w:p w14:paraId="060F347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构建失败：返回错误码和错误信息</w:t>
      </w:r>
    </w:p>
    <w:p w14:paraId="105DB18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性能要求：1000篇报文的图谱构建时间应不超过10分钟</w:t>
      </w:r>
    </w:p>
    <w:p w14:paraId="75701CC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约束条件：</w:t>
      </w:r>
    </w:p>
    <w:p w14:paraId="690DA40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源报文应已完成属性抽取</w:t>
      </w:r>
    </w:p>
    <w:p w14:paraId="4B59E221">
      <w:r>
        <w:rPr>
          <w:rFonts w:ascii="Times New Roman" w:hAnsi="Times New Roman" w:eastAsia="宋体"/>
        </w:rPr>
        <w:t>2) 图谱数据应持久化到intelligence_entity和intelligence_relation表</w:t>
      </w:r>
    </w:p>
    <w:p w14:paraId="5244DA10">
      <w:r>
        <w:rPr>
          <w:rFonts w:ascii="Times New Roman" w:hAnsi="Times New Roman" w:eastAsia="宋体"/>
        </w:rPr>
        <w:t>f) 合格性方法：测试</w:t>
      </w:r>
    </w:p>
    <w:p w14:paraId="366E7BFE">
      <w:pPr>
        <w:pStyle w:val="7"/>
      </w:pPr>
      <w:r>
        <w:rPr>
          <w:rFonts w:ascii="Times New Roman" w:hAnsi="Times New Roman" w:eastAsia="宋体"/>
        </w:rPr>
        <w:t>REQ-INTEL-002 知识图谱查询</w:t>
      </w:r>
    </w:p>
    <w:p w14:paraId="4797937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功能描述：系统应支持知识图谱数据的查询和筛选功能</w:t>
      </w:r>
    </w:p>
    <w:p w14:paraId="1D0228E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76E827D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entityTypes：字符串数组，实体类型筛选（人物/组织/部队/军舰/战机/武器/地点/事件），可选</w:t>
      </w:r>
    </w:p>
    <w:p w14:paraId="434D61F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relationTypes：字符串数组，关系类型筛选（隶属/指挥/参与/位于/使用），可选</w:t>
      </w:r>
    </w:p>
    <w:p w14:paraId="0AB3E1C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timeRange：时间范围对象，包含start和end，可选</w:t>
      </w:r>
    </w:p>
    <w:p w14:paraId="31E946B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输出要求：返回图谱数据，包含nodes（节点数组）和edges（边数组）</w:t>
      </w:r>
    </w:p>
    <w:p w14:paraId="5D4BAA6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性能要求：响应时间应不超过3秒</w:t>
      </w:r>
    </w:p>
    <w:p w14:paraId="3AD456C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7F110C31">
      <w:pPr>
        <w:pStyle w:val="7"/>
      </w:pPr>
      <w:r>
        <w:rPr>
          <w:rFonts w:ascii="Times New Roman" w:hAnsi="Times New Roman" w:eastAsia="宋体"/>
        </w:rPr>
        <w:t>REQ-INTEL-003 实体详情查询</w:t>
      </w:r>
    </w:p>
    <w:p w14:paraId="4C0DAB1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功能描述：系统应支持查询单个实体的详细信息和关联关系</w:t>
      </w:r>
    </w:p>
    <w:p w14:paraId="43694B6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97F65A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id：长整型，实体ID，必填</w:t>
      </w:r>
    </w:p>
    <w:p w14:paraId="676C3F7D">
      <w:r>
        <w:rPr>
          <w:rFonts w:ascii="Times New Roman" w:hAnsi="Times New Roman" w:eastAsia="宋体"/>
        </w:rPr>
        <w:t>c) 输出要求：返回实体详情，包含entityId、label、type、count（出现次数）、firstSeen、lastSeen、properties（扩展属性）、relations（关联关系列表）</w:t>
      </w:r>
    </w:p>
    <w:p w14:paraId="3ECC8D9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48613C1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54A19F6">
      <w:pPr>
        <w:pStyle w:val="7"/>
      </w:pPr>
      <w:r>
        <w:rPr>
          <w:rFonts w:ascii="Times New Roman" w:hAnsi="Times New Roman" w:eastAsia="宋体"/>
        </w:rPr>
        <w:t>REQ-INTEL-004 事件时间轴构建</w:t>
      </w:r>
    </w:p>
    <w:p w14:paraId="16D2DEA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功能描述：系统应支持基于报文抽取结果构建事件时间轴，通过算法服务进行事件重要性评估和因果关系推断</w:t>
      </w:r>
    </w:p>
    <w:p w14:paraId="32B3FF1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E4EC49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sourceIds：长整型数组，源报文ID列表，可选</w:t>
      </w:r>
    </w:p>
    <w:p w14:paraId="6ED8B28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</w:t>
      </w:r>
    </w:p>
    <w:p w14:paraId="0A454DB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构建成功：返回时间轴构建任务ID</w:t>
      </w:r>
    </w:p>
    <w:p w14:paraId="1FC4392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构建失败：返回错误码和错误信息</w:t>
      </w:r>
    </w:p>
    <w:p w14:paraId="45D08F4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性能要求：1000篇报文的时间轴构建时间应不超过10分钟</w:t>
      </w:r>
    </w:p>
    <w:p w14:paraId="6D15DDB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约束条件：源报文应已完成属性抽取</w:t>
      </w:r>
    </w:p>
    <w:p w14:paraId="7AE80C3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f) 合格性方法：测试</w:t>
      </w:r>
    </w:p>
    <w:p w14:paraId="3329D707">
      <w:pPr>
        <w:pStyle w:val="7"/>
      </w:pPr>
      <w:r>
        <w:rPr>
          <w:rFonts w:ascii="Times New Roman" w:hAnsi="Times New Roman" w:eastAsia="宋体"/>
        </w:rPr>
        <w:t>REQ-INTEL-005 事件时间轴查询</w:t>
      </w:r>
    </w:p>
    <w:p w14:paraId="672AE5C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功能描述：系统应支持事件时间轴的查询和筛选功能</w:t>
      </w:r>
    </w:p>
    <w:p w14:paraId="73BF0DD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0383C50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eventTypes：字符串数组，事件类型筛选，可选</w:t>
      </w:r>
    </w:p>
    <w:p w14:paraId="712B87F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regions：字符串数组，地区筛选，可选</w:t>
      </w:r>
    </w:p>
    <w:p w14:paraId="2E0C25CA">
      <w:r>
        <w:rPr>
          <w:rFonts w:ascii="Times New Roman" w:hAnsi="Times New Roman" w:eastAsia="宋体"/>
        </w:rPr>
        <w:t>3) importance：字符串，重要性筛选（高/中/低），可选</w:t>
      </w:r>
    </w:p>
    <w:p w14:paraId="2312710E">
      <w:r>
        <w:rPr>
          <w:rFonts w:ascii="Times New Roman" w:hAnsi="Times New Roman" w:eastAsia="宋体"/>
        </w:rPr>
        <w:t>4) sources：字符串数组，信息来源筛选，可选</w:t>
      </w:r>
    </w:p>
    <w:p w14:paraId="1587E22E">
      <w:r>
        <w:rPr>
          <w:rFonts w:ascii="Times New Roman" w:hAnsi="Times New Roman" w:eastAsia="宋体"/>
        </w:rPr>
        <w:t>5) timeRange：时间范围对象，必填</w:t>
      </w:r>
    </w:p>
    <w:p w14:paraId="18FCCC1D">
      <w:r>
        <w:rPr>
          <w:rFonts w:ascii="Times New Roman" w:hAnsi="Times New Roman" w:eastAsia="宋体"/>
        </w:rPr>
        <w:t>c) 输出要求：返回事件列表，每个事件包含eventId、time、location、description、importance、relations（因果关系）</w:t>
      </w:r>
    </w:p>
    <w:p w14:paraId="352F405D">
      <w:r>
        <w:rPr>
          <w:rFonts w:ascii="Times New Roman" w:hAnsi="Times New Roman" w:eastAsia="宋体"/>
        </w:rPr>
        <w:t>d) 性能要求：响应时间应不超过3秒</w:t>
      </w:r>
    </w:p>
    <w:p w14:paraId="70C502B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1069CB2">
      <w:pPr>
        <w:pStyle w:val="7"/>
      </w:pPr>
      <w:r>
        <w:rPr>
          <w:rFonts w:ascii="Times New Roman" w:hAnsi="Times New Roman" w:eastAsia="宋体"/>
        </w:rPr>
        <w:t>REQ-INTEL-006 事件详情查询</w:t>
      </w:r>
    </w:p>
    <w:p w14:paraId="05B62DB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功能描述：系统应支持查询单个事件的详细信息</w:t>
      </w:r>
    </w:p>
    <w:p w14:paraId="390458D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76CFF82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id：长整型，事件ID，必填</w:t>
      </w:r>
    </w:p>
    <w:p w14:paraId="236FF32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输出要求：返回事件详情，包含完整的事件信息、关联实体、因果关系链</w:t>
      </w:r>
    </w:p>
    <w:p w14:paraId="18CF996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6F3CB86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077BBCF6">
      <w:pPr>
        <w:pStyle w:val="7"/>
      </w:pPr>
      <w:r>
        <w:rPr>
          <w:rFonts w:ascii="Times New Roman" w:hAnsi="Times New Roman" w:eastAsia="宋体"/>
        </w:rPr>
        <w:t>REQ-INTEL-007 地理热力图查询</w:t>
      </w:r>
    </w:p>
    <w:p w14:paraId="310CE5F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功能描述：系统应支持地理热力图数据查询，展示不同地区的事件分布和活跃度</w:t>
      </w:r>
    </w:p>
    <w:p w14:paraId="56DFCC5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2AFE12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eventTypes：字符串数组，事件类型筛选，可选</w:t>
      </w:r>
    </w:p>
    <w:p w14:paraId="105C848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heatMetric：字符串，热力值计算指标（事件数量/重要性/活跃度），默认"事件数量"</w:t>
      </w:r>
    </w:p>
    <w:p w14:paraId="4856260F">
      <w:r>
        <w:rPr>
          <w:rFonts w:ascii="Times New Roman" w:hAnsi="Times New Roman" w:eastAsia="宋体"/>
        </w:rPr>
        <w:t>3) timeRange：时间范围对象，必填</w:t>
      </w:r>
    </w:p>
    <w:p w14:paraId="2BFEEB90">
      <w:r>
        <w:rPr>
          <w:rFonts w:ascii="Times New Roman" w:hAnsi="Times New Roman" w:eastAsia="宋体"/>
        </w:rPr>
        <w:t>c) 输出要求：返回热力图数据数组，每个元素包含regionName（地区名称）、lat（纬度）、lng（经度）、heatValue（热力值）、eventCount（事件数量）</w:t>
      </w:r>
    </w:p>
    <w:p w14:paraId="6D9FAC2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性能要求：响应时间应不超过3秒</w:t>
      </w:r>
    </w:p>
    <w:p w14:paraId="219D5BB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CD56BC1">
      <w:pPr>
        <w:pStyle w:val="7"/>
      </w:pPr>
      <w:r>
        <w:rPr>
          <w:rFonts w:ascii="Times New Roman" w:hAnsi="Times New Roman" w:eastAsia="宋体"/>
        </w:rPr>
        <w:t>REQ-INTEL-008 区域详情查询</w:t>
      </w:r>
    </w:p>
    <w:p w14:paraId="12939BE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功能描述：系统应支持查询指定地区的详细情报信息</w:t>
      </w:r>
    </w:p>
    <w:p w14:paraId="43D025F6">
      <w:r>
        <w:rPr>
          <w:rFonts w:ascii="Times New Roman" w:hAnsi="Times New Roman" w:eastAsia="宋体"/>
        </w:rPr>
        <w:t>b) 输入要求：</w:t>
      </w:r>
    </w:p>
    <w:p w14:paraId="234D27AF">
      <w:r>
        <w:rPr>
          <w:rFonts w:ascii="Times New Roman" w:hAnsi="Times New Roman" w:eastAsia="宋体"/>
        </w:rPr>
        <w:t>1) regionName：字符串，地区名称，必填</w:t>
      </w:r>
    </w:p>
    <w:p w14:paraId="61F82BD4">
      <w:r>
        <w:rPr>
          <w:rFonts w:ascii="Times New Roman" w:hAnsi="Times New Roman" w:eastAsia="宋体"/>
        </w:rPr>
        <w:t>c) 输出要求：返回区域详情，包含regionName、coordinates（坐标）、eventCount（事件数量）、recentEvents（近期事件列表）、relatedEntities（关联实体列表）</w:t>
      </w:r>
    </w:p>
    <w:p w14:paraId="08B65A4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56B13B3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68399162">
      <w:pPr>
        <w:pStyle w:val="6"/>
        <w:ind w:left="648" w:hanging="648"/>
      </w:pPr>
      <w:bookmarkStart w:id="14" w:name="_Toc230853289"/>
      <w:r>
        <w:rPr>
          <w:rFonts w:ascii="Times New Roman" w:hAnsi="Times New Roman" w:eastAsia="宋体"/>
        </w:rPr>
        <w:t>轨迹分析能力（REQ-TRACK）</w:t>
      </w:r>
      <w:bookmarkEnd w:id="14"/>
    </w:p>
    <w:p w14:paraId="038B45B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系统应提供军事目标轨迹分析功能，包括实时监控、历史回放、规律分析和异常检测。</w:t>
      </w:r>
    </w:p>
    <w:p w14:paraId="10FEC458">
      <w:pPr>
        <w:pStyle w:val="7"/>
      </w:pPr>
      <w:r>
        <w:rPr>
          <w:rFonts w:ascii="Times New Roman" w:hAnsi="Times New Roman" w:eastAsia="宋体"/>
        </w:rPr>
        <w:t>REQ-TRACK-001 目标列表查询</w:t>
      </w:r>
    </w:p>
    <w:p w14:paraId="18BF1A4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功能描述：系统应支持查询当前监控的军事目标列表，支持按类型、区域、阵营筛选</w:t>
      </w:r>
    </w:p>
    <w:p w14:paraId="76607D2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EAED73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types：字符串数组，目标类型筛选（舰船/飞机/车辆/人员），可选</w:t>
      </w:r>
    </w:p>
    <w:p w14:paraId="4483A89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area：字符串，区域筛选，可选</w:t>
      </w:r>
    </w:p>
    <w:p w14:paraId="09E828B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side：字符串，阵营筛选（我方/敌方/中立），可选</w:t>
      </w:r>
    </w:p>
    <w:p w14:paraId="2A6F99C0">
      <w:r>
        <w:rPr>
          <w:rFonts w:ascii="Times New Roman" w:hAnsi="Times New Roman" w:eastAsia="宋体"/>
        </w:rPr>
        <w:t>c) 输出要求：返回目标列表，每个目标包含targetId、name、type、side、currentPosition（当前位置）、status（状态）、lastUpdate（最后更新时间）</w:t>
      </w:r>
    </w:p>
    <w:p w14:paraId="166A325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031A1A6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1B73E9B7">
      <w:pPr>
        <w:pStyle w:val="7"/>
      </w:pPr>
      <w:r>
        <w:rPr>
          <w:rFonts w:ascii="Times New Roman" w:hAnsi="Times New Roman" w:eastAsia="宋体"/>
        </w:rPr>
        <w:t>REQ-TRACK-002 目标详情查询</w:t>
      </w:r>
    </w:p>
    <w:p w14:paraId="48D9D47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功能描述：系统应支持查询单个目标的详细信息</w:t>
      </w:r>
    </w:p>
    <w:p w14:paraId="67B8D8E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96629E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id：长整型，目标ID，必填</w:t>
      </w:r>
    </w:p>
    <w:p w14:paraId="1F6252C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输出要求：返回目标详情，包含完整的目标信息、当前状态、历史轨迹摘要、关联事件</w:t>
      </w:r>
    </w:p>
    <w:p w14:paraId="1A0F015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4CB397B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0D0F06C">
      <w:pPr>
        <w:pStyle w:val="7"/>
      </w:pPr>
      <w:r>
        <w:rPr>
          <w:rFonts w:ascii="Times New Roman" w:hAnsi="Times New Roman" w:eastAsia="宋体"/>
        </w:rPr>
        <w:t>REQ-TRACK-003 目标历史轨迹查询</w:t>
      </w:r>
    </w:p>
    <w:p w14:paraId="0AA4330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功能描述：系统应支持查询目标的历史轨迹数据</w:t>
      </w:r>
    </w:p>
    <w:p w14:paraId="58458A0C">
      <w:r>
        <w:rPr>
          <w:rFonts w:ascii="Times New Roman" w:hAnsi="Times New Roman" w:eastAsia="宋体"/>
        </w:rPr>
        <w:t>b) 输入要求：</w:t>
      </w:r>
    </w:p>
    <w:p w14:paraId="7ECDE2A5">
      <w:r>
        <w:rPr>
          <w:rFonts w:ascii="Times New Roman" w:hAnsi="Times New Roman" w:eastAsia="宋体"/>
        </w:rPr>
        <w:t>1) targetId：长整型，目标ID，必填</w:t>
      </w:r>
    </w:p>
    <w:p w14:paraId="3B7CD08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start：日期时间，起始时间，必填</w:t>
      </w:r>
    </w:p>
    <w:p w14:paraId="3E59676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end：日期时间，结束时间，必填</w:t>
      </w:r>
    </w:p>
    <w:p w14:paraId="06E0740C">
      <w:r>
        <w:rPr>
          <w:rFonts w:ascii="Times New Roman" w:hAnsi="Times New Roman" w:eastAsia="宋体"/>
        </w:rPr>
        <w:t>c) 输出要求：返回轨迹点数组，每个点包含timestamp（时间戳）、lat（纬度）、lng（经度）、speed（速度）、heading（航向）</w:t>
      </w:r>
    </w:p>
    <w:p w14:paraId="6BD0A87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性能要求：查询30天内的轨迹数据响应时间应不超过3秒</w:t>
      </w:r>
    </w:p>
    <w:p w14:paraId="3EDC526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551D31F">
      <w:pPr>
        <w:pStyle w:val="7"/>
      </w:pPr>
      <w:r>
        <w:rPr>
          <w:rFonts w:ascii="Times New Roman" w:hAnsi="Times New Roman" w:eastAsia="宋体"/>
        </w:rPr>
        <w:t>REQ-TRACK-004 目标轨迹预测</w:t>
      </w:r>
    </w:p>
    <w:p w14:paraId="4F1D0B5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功能描述：系统应支持基于历史轨迹预测目标未来路线，通过算法服务进行轨迹预测</w:t>
      </w:r>
    </w:p>
    <w:p w14:paraId="2849534A">
      <w:r>
        <w:rPr>
          <w:rFonts w:ascii="Times New Roman" w:hAnsi="Times New Roman" w:eastAsia="宋体"/>
        </w:rPr>
        <w:t>b) 输入要求：</w:t>
      </w:r>
    </w:p>
    <w:p w14:paraId="200CFE53">
      <w:r>
        <w:rPr>
          <w:rFonts w:ascii="Times New Roman" w:hAnsi="Times New Roman" w:eastAsia="宋体"/>
        </w:rPr>
        <w:t>1) targetId：长整型，目标ID，必填</w:t>
      </w:r>
    </w:p>
    <w:p w14:paraId="2D8571B9">
      <w:r>
        <w:rPr>
          <w:rFonts w:ascii="Times New Roman" w:hAnsi="Times New Roman" w:eastAsia="宋体"/>
        </w:rPr>
        <w:t>2) duration：整数，预测时长（分钟），默认60，范围10至1440</w:t>
      </w:r>
    </w:p>
    <w:p w14:paraId="73688931">
      <w:r>
        <w:rPr>
          <w:rFonts w:ascii="Times New Roman" w:hAnsi="Times New Roman" w:eastAsia="宋体"/>
        </w:rPr>
        <w:t>c) 输出要求：返回预测路线，包含predictedPath（预测路径点数组）、confidence（置信度）、predictTime（预测时间）</w:t>
      </w:r>
    </w:p>
    <w:p w14:paraId="0C64057B">
      <w:r>
        <w:rPr>
          <w:rFonts w:ascii="Times New Roman" w:hAnsi="Times New Roman" w:eastAsia="宋体"/>
        </w:rPr>
        <w:t>d) 性能要求：预测计算时间应不超过5秒</w:t>
      </w:r>
    </w:p>
    <w:p w14:paraId="7432E9B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约束条件：目标应有至少24小时的历史轨迹数据</w:t>
      </w:r>
    </w:p>
    <w:p w14:paraId="603D0DDC">
      <w:r>
        <w:rPr>
          <w:rFonts w:ascii="Times New Roman" w:hAnsi="Times New Roman" w:eastAsia="宋体"/>
        </w:rPr>
        <w:t>f) 合格性方法：测试</w:t>
      </w:r>
    </w:p>
    <w:p w14:paraId="21499ED8">
      <w:pPr>
        <w:pStyle w:val="7"/>
      </w:pPr>
      <w:r>
        <w:rPr>
          <w:rFonts w:ascii="Times New Roman" w:hAnsi="Times New Roman" w:eastAsia="宋体"/>
        </w:rPr>
        <w:t>REQ-TRACK-005 实时位置推送</w:t>
      </w:r>
    </w:p>
    <w:p w14:paraId="205F89DB">
      <w:r>
        <w:rPr>
          <w:rFonts w:ascii="Times New Roman" w:hAnsi="Times New Roman" w:eastAsia="宋体"/>
        </w:rPr>
        <w:t>a) 功能描述：系统应支持通过WebSocket实时推送目标位置更新</w:t>
      </w:r>
    </w:p>
    <w:p w14:paraId="0C3851AE">
      <w:r>
        <w:rPr>
          <w:rFonts w:ascii="Times New Roman" w:hAnsi="Times New Roman" w:eastAsia="宋体"/>
        </w:rPr>
        <w:t>b) 输入要求：</w:t>
      </w:r>
    </w:p>
    <w:p w14:paraId="67A23FB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WebSocket连接建立后，客户端可订阅特定目标或区域</w:t>
      </w:r>
    </w:p>
    <w:p w14:paraId="567483C9">
      <w:r>
        <w:rPr>
          <w:rFonts w:ascii="Times New Roman" w:hAnsi="Times New Roman" w:eastAsia="宋体"/>
        </w:rPr>
        <w:t>c) 输出要求：当目标位置更新时，推送包含targetId、timestamp、lat、lng、speed、heading的消息</w:t>
      </w:r>
    </w:p>
    <w:p w14:paraId="4EF0AA7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性能要求：位置更新延迟应不超过2秒</w:t>
      </w:r>
    </w:p>
    <w:p w14:paraId="01C82EB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77B3C3CA">
      <w:pPr>
        <w:pStyle w:val="7"/>
      </w:pPr>
      <w:r>
        <w:rPr>
          <w:rFonts w:ascii="Times New Roman" w:hAnsi="Times New Roman" w:eastAsia="宋体"/>
        </w:rPr>
        <w:t>REQ-TRACK-006 历史回放数据加载</w:t>
      </w:r>
    </w:p>
    <w:p w14:paraId="466B22E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功能描述：系统应支持加载目标的历史轨迹回放数据</w:t>
      </w:r>
    </w:p>
    <w:p w14:paraId="1726044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287FF3C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targetId：长整型，目标ID，必填</w:t>
      </w:r>
    </w:p>
    <w:p w14:paraId="4FB747F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start：日期时间，起始时间，必填</w:t>
      </w:r>
    </w:p>
    <w:p w14:paraId="4551D86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end：日期时间，结束时间，必填</w:t>
      </w:r>
    </w:p>
    <w:p w14:paraId="6FE7CE4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4) resolution：整数，数据分辨率（秒），默认60，范围10至3600</w:t>
      </w:r>
    </w:p>
    <w:p w14:paraId="2AE1FC2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输出要求：返回回放数据，包含轨迹点数组和关键事件标记</w:t>
      </w:r>
    </w:p>
    <w:p w14:paraId="3A92FCA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性能要求：响应时间应不超过5秒</w:t>
      </w:r>
    </w:p>
    <w:p w14:paraId="33F4152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35DD05C9">
      <w:pPr>
        <w:pStyle w:val="7"/>
      </w:pPr>
      <w:r>
        <w:rPr>
          <w:rFonts w:ascii="Times New Roman" w:hAnsi="Times New Roman" w:eastAsia="宋体"/>
        </w:rPr>
        <w:t>REQ-TRACK-007 多目标轨迹叠加</w:t>
      </w:r>
    </w:p>
    <w:p w14:paraId="7B33D0D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功能描述：系统应支持多个目标的轨迹叠加展示</w:t>
      </w:r>
    </w:p>
    <w:p w14:paraId="0DDF229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443DEE8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targets：长整型数组，目标ID列表，必填</w:t>
      </w:r>
    </w:p>
    <w:p w14:paraId="16F40FA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start：日期时间，起始时间，必填</w:t>
      </w:r>
    </w:p>
    <w:p w14:paraId="2C08468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end：日期时间，结束时间，必填</w:t>
      </w:r>
    </w:p>
    <w:p w14:paraId="5486042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输出要求：返回多目标轨迹数据，按目标分组</w:t>
      </w:r>
    </w:p>
    <w:p w14:paraId="345B247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性能要求：最多支持10个目标同时叠加，响应时间应不超过5秒</w:t>
      </w:r>
    </w:p>
    <w:p w14:paraId="2792B53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23E9323">
      <w:pPr>
        <w:pStyle w:val="7"/>
      </w:pPr>
      <w:r>
        <w:rPr>
          <w:rFonts w:ascii="Times New Roman" w:hAnsi="Times New Roman" w:eastAsia="宋体"/>
        </w:rPr>
        <w:t>REQ-TRACK-008 行军统计分析</w:t>
      </w:r>
    </w:p>
    <w:p w14:paraId="759F7A3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功能描述：系统应支持目标行军统计分析，计算总里程、平均速度、停留时间等指标</w:t>
      </w:r>
    </w:p>
    <w:p w14:paraId="0221257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4CA62B3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targetId：长整型，目标ID，必填</w:t>
      </w:r>
    </w:p>
    <w:p w14:paraId="1DD44AD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start：日期时间，起始时间，必填</w:t>
      </w:r>
    </w:p>
    <w:p w14:paraId="7448595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end：日期时间，结束时间，必填</w:t>
      </w:r>
    </w:p>
    <w:p w14:paraId="16978D9C">
      <w:r>
        <w:rPr>
          <w:rFonts w:ascii="Times New Roman" w:hAnsi="Times New Roman" w:eastAsia="宋体"/>
        </w:rPr>
        <w:t>c) 输出要求：返回统计数据，包含totalDistance（总里程）、avgSpeed（平均速度）、maxSpeed（最大速度）、stayDuration（停留时长）、stayLocations（停留地点列表）</w:t>
      </w:r>
    </w:p>
    <w:p w14:paraId="4F20660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性能要求：响应时间应不超过3秒</w:t>
      </w:r>
    </w:p>
    <w:p w14:paraId="28F6D18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1FD1816A">
      <w:pPr>
        <w:pStyle w:val="7"/>
      </w:pPr>
      <w:r>
        <w:rPr>
          <w:rFonts w:ascii="Times New Roman" w:hAnsi="Times New Roman" w:eastAsia="宋体"/>
        </w:rPr>
        <w:t>REQ-TRACK-009 集结区域分析</w:t>
      </w:r>
    </w:p>
    <w:p w14:paraId="435E70A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功能描述：系统应支持识别目标的集结和驻留区域，通过算法服务进行聚类分析</w:t>
      </w:r>
    </w:p>
    <w:p w14:paraId="1914E33B">
      <w:r>
        <w:rPr>
          <w:rFonts w:ascii="Times New Roman" w:hAnsi="Times New Roman" w:eastAsia="宋体"/>
        </w:rPr>
        <w:t>b) 输入要求：</w:t>
      </w:r>
    </w:p>
    <w:p w14:paraId="515E0E1F">
      <w:r>
        <w:rPr>
          <w:rFonts w:ascii="Times New Roman" w:hAnsi="Times New Roman" w:eastAsia="宋体"/>
        </w:rPr>
        <w:t>1) targetId：长整型，目标ID，必填</w:t>
      </w:r>
    </w:p>
    <w:p w14:paraId="2050A43D">
      <w:r>
        <w:rPr>
          <w:rFonts w:ascii="Times New Roman" w:hAnsi="Times New Roman" w:eastAsia="宋体"/>
        </w:rPr>
        <w:t>2) period：整数，分析周期（天），默认30，范围7至180</w:t>
      </w:r>
    </w:p>
    <w:p w14:paraId="50B97DFE">
      <w:r>
        <w:rPr>
          <w:rFonts w:ascii="Times New Roman" w:hAnsi="Times New Roman" w:eastAsia="宋体"/>
        </w:rPr>
        <w:t>c) 输出要求：返回集结区域列表，每个区域包含centerLat、centerLng、radius（半径）、stayCount（停留次数）、totalDuration（总停留时长）</w:t>
      </w:r>
    </w:p>
    <w:p w14:paraId="77235E3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性能要求：分析时间应不超过10秒</w:t>
      </w:r>
    </w:p>
    <w:p w14:paraId="22E1BE1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9456F9C">
      <w:pPr>
        <w:pStyle w:val="7"/>
      </w:pPr>
      <w:r>
        <w:rPr>
          <w:rFonts w:ascii="Times New Roman" w:hAnsi="Times New Roman" w:eastAsia="宋体"/>
        </w:rPr>
        <w:t>REQ-TRACK-010 时间规律分析</w:t>
      </w:r>
    </w:p>
    <w:p w14:paraId="07D7A0E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功能描述：系统应支持分析目标的活动时间规律，生成时间热力矩阵</w:t>
      </w:r>
    </w:p>
    <w:p w14:paraId="76452AC3">
      <w:r>
        <w:rPr>
          <w:rFonts w:ascii="Times New Roman" w:hAnsi="Times New Roman" w:eastAsia="宋体"/>
        </w:rPr>
        <w:t>b) 输入要求：</w:t>
      </w:r>
    </w:p>
    <w:p w14:paraId="56868169">
      <w:r>
        <w:rPr>
          <w:rFonts w:ascii="Times New Roman" w:hAnsi="Times New Roman" w:eastAsia="宋体"/>
        </w:rPr>
        <w:t>1) targetId：长整型，目标ID，必填</w:t>
      </w:r>
    </w:p>
    <w:p w14:paraId="011F7BAE">
      <w:r>
        <w:rPr>
          <w:rFonts w:ascii="Times New Roman" w:hAnsi="Times New Roman" w:eastAsia="宋体"/>
        </w:rPr>
        <w:t>2) period：整数，分析周期（天），默认30</w:t>
      </w:r>
    </w:p>
    <w:p w14:paraId="2FD8703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输出要求：返回时间热力矩阵，包含24小时×7天的活跃度数据</w:t>
      </w:r>
    </w:p>
    <w:p w14:paraId="1D55DC0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性能要求：分析时间应不超过10秒</w:t>
      </w:r>
    </w:p>
    <w:p w14:paraId="01E7BD8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325F6563">
      <w:pPr>
        <w:pStyle w:val="7"/>
      </w:pPr>
      <w:r>
        <w:rPr>
          <w:rFonts w:ascii="Times New Roman" w:hAnsi="Times New Roman" w:eastAsia="宋体"/>
        </w:rPr>
        <w:t>REQ-TRACK-011 行军路线分析</w:t>
      </w:r>
    </w:p>
    <w:p w14:paraId="10C147A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功能描述：系统应支持分析目标的常用行军路线，通过算法服务进行路线聚类</w:t>
      </w:r>
    </w:p>
    <w:p w14:paraId="61E742E6">
      <w:r>
        <w:rPr>
          <w:rFonts w:ascii="Times New Roman" w:hAnsi="Times New Roman" w:eastAsia="宋体"/>
        </w:rPr>
        <w:t>b) 输入要求：</w:t>
      </w:r>
    </w:p>
    <w:p w14:paraId="7FFE5698">
      <w:r>
        <w:rPr>
          <w:rFonts w:ascii="Times New Roman" w:hAnsi="Times New Roman" w:eastAsia="宋体"/>
        </w:rPr>
        <w:t>1) targetId：长整型，目标ID，必填</w:t>
      </w:r>
    </w:p>
    <w:p w14:paraId="5B4CF011">
      <w:r>
        <w:rPr>
          <w:rFonts w:ascii="Times New Roman" w:hAnsi="Times New Roman" w:eastAsia="宋体"/>
        </w:rPr>
        <w:t>2) period：整数，分析周期（天），默认30</w:t>
      </w:r>
    </w:p>
    <w:p w14:paraId="31A296EA">
      <w:r>
        <w:rPr>
          <w:rFonts w:ascii="Times New Roman" w:hAnsi="Times New Roman" w:eastAsia="宋体"/>
        </w:rPr>
        <w:t>c) 输出要求：返回常用路线列表，每个路线包含routeId、path（路径点数组）、frequency（使用频次）、avgDuration（平均耗时）</w:t>
      </w:r>
    </w:p>
    <w:p w14:paraId="45846793">
      <w:r>
        <w:rPr>
          <w:rFonts w:ascii="Times New Roman" w:hAnsi="Times New Roman" w:eastAsia="宋体"/>
        </w:rPr>
        <w:t>d) 性能要求：分析时间应不超过10秒</w:t>
      </w:r>
    </w:p>
    <w:p w14:paraId="038640B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06D0C1C">
      <w:pPr>
        <w:pStyle w:val="7"/>
      </w:pPr>
      <w:r>
        <w:rPr>
          <w:rFonts w:ascii="Times New Roman" w:hAnsi="Times New Roman" w:eastAsia="宋体"/>
        </w:rPr>
        <w:t>REQ-TRACK-012 异常行为检测</w:t>
      </w:r>
    </w:p>
    <w:p w14:paraId="02767C6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功能描述：系统应支持检测目标的异常行为，通过算法服务对比历史基线识别异常</w:t>
      </w:r>
    </w:p>
    <w:p w14:paraId="168EE997">
      <w:r>
        <w:rPr>
          <w:rFonts w:ascii="Times New Roman" w:hAnsi="Times New Roman" w:eastAsia="宋体"/>
        </w:rPr>
        <w:t>b) 输入要求：</w:t>
      </w:r>
    </w:p>
    <w:p w14:paraId="03A3F07F">
      <w:r>
        <w:rPr>
          <w:rFonts w:ascii="Times New Roman" w:hAnsi="Times New Roman" w:eastAsia="宋体"/>
        </w:rPr>
        <w:t>1) targetId：长整型，目标ID，必填</w:t>
      </w:r>
    </w:p>
    <w:p w14:paraId="434DE9D0">
      <w:r>
        <w:rPr>
          <w:rFonts w:ascii="Times New Roman" w:hAnsi="Times New Roman" w:eastAsia="宋体"/>
        </w:rPr>
        <w:t>2) period：整数，检测周期（天），默认7，范围1至30</w:t>
      </w:r>
    </w:p>
    <w:p w14:paraId="1F0FBAD0">
      <w:r>
        <w:rPr>
          <w:rFonts w:ascii="Times New Roman" w:hAnsi="Times New Roman" w:eastAsia="宋体"/>
        </w:rPr>
        <w:t>c) 输出要求：返回异常事件列表，每个事件包含timestamp、anomalyType（异常类型）、description（描述）、severity（严重程度）</w:t>
      </w:r>
    </w:p>
    <w:p w14:paraId="397E86C5">
      <w:r>
        <w:rPr>
          <w:rFonts w:ascii="Times New Roman" w:hAnsi="Times New Roman" w:eastAsia="宋体"/>
        </w:rPr>
        <w:t>d) 性能要求：检测时间应不超过10秒</w:t>
      </w:r>
    </w:p>
    <w:p w14:paraId="4604F8CD">
      <w:r>
        <w:rPr>
          <w:rFonts w:ascii="Times New Roman" w:hAnsi="Times New Roman" w:eastAsia="宋体"/>
        </w:rPr>
        <w:t>e) 合格性方法：测试</w:t>
      </w:r>
    </w:p>
    <w:p w14:paraId="47C9A404">
      <w:pPr>
        <w:pStyle w:val="7"/>
      </w:pPr>
      <w:r>
        <w:rPr>
          <w:rFonts w:ascii="Times New Roman" w:hAnsi="Times New Roman" w:eastAsia="宋体"/>
        </w:rPr>
        <w:t>REQ-TRACK-013 相似目标匹配</w:t>
      </w:r>
    </w:p>
    <w:p w14:paraId="1DA61B9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功能描述：系统应支持查找与指定目标行为模式相似的其他目标</w:t>
      </w:r>
    </w:p>
    <w:p w14:paraId="087D96E0">
      <w:r>
        <w:rPr>
          <w:rFonts w:ascii="Times New Roman" w:hAnsi="Times New Roman" w:eastAsia="宋体"/>
        </w:rPr>
        <w:t>b) 输入要求：</w:t>
      </w:r>
    </w:p>
    <w:p w14:paraId="5511BE21">
      <w:r>
        <w:rPr>
          <w:rFonts w:ascii="Times New Roman" w:hAnsi="Times New Roman" w:eastAsia="宋体"/>
        </w:rPr>
        <w:t>1) targetId：长整型，目标ID，必填</w:t>
      </w:r>
    </w:p>
    <w:p w14:paraId="24B7DF04">
      <w:r>
        <w:rPr>
          <w:rFonts w:ascii="Times New Roman" w:hAnsi="Times New Roman" w:eastAsia="宋体"/>
        </w:rPr>
        <w:t>2) minSimilarity：浮点数，最小相似度阈值，默认0.7，范围0至1</w:t>
      </w:r>
    </w:p>
    <w:p w14:paraId="3CF36CED">
      <w:r>
        <w:rPr>
          <w:rFonts w:ascii="Times New Roman" w:hAnsi="Times New Roman" w:eastAsia="宋体"/>
        </w:rPr>
        <w:t>c) 输出要求：返回相似目标列表，每个目标包含targetId、name、similarity（相似度）、commonPatterns（共同模式描述）</w:t>
      </w:r>
    </w:p>
    <w:p w14:paraId="61A69D1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性能要求：匹配时间应不超过10秒</w:t>
      </w:r>
    </w:p>
    <w:p w14:paraId="4FE5186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22E6F9B9">
      <w:pPr>
        <w:pStyle w:val="6"/>
        <w:ind w:left="648" w:hanging="648"/>
      </w:pPr>
      <w:bookmarkStart w:id="15" w:name="_Toc230853290"/>
      <w:r>
        <w:rPr>
          <w:rFonts w:ascii="Times New Roman" w:hAnsi="Times New Roman" w:eastAsia="宋体"/>
        </w:rPr>
        <w:t>告警管理能力（REQ-ALERT）</w:t>
      </w:r>
      <w:bookmarkEnd w:id="15"/>
    </w:p>
    <w:p w14:paraId="1206E5C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系统应提供告警规则管理和实时告警推送功能，支持基于轨迹分析的智能告警。</w:t>
      </w:r>
    </w:p>
    <w:p w14:paraId="2DAAE122">
      <w:pPr>
        <w:pStyle w:val="7"/>
      </w:pPr>
      <w:r>
        <w:rPr>
          <w:rFonts w:ascii="Times New Roman" w:hAnsi="Times New Roman" w:eastAsia="宋体"/>
        </w:rPr>
        <w:t>REQ-ALERT-001 告警规则列表查询</w:t>
      </w:r>
    </w:p>
    <w:p w14:paraId="0F8BB24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功能描述：系统应支持查询已配置的告警规则列表</w:t>
      </w:r>
    </w:p>
    <w:p w14:paraId="7D42972B">
      <w:pPr>
        <w:rPr>
          <w:lang w:eastAsia="zh-CN"/>
        </w:rPr>
      </w:pPr>
      <w:r>
        <w:rPr>
          <w:rFonts w:ascii="Times New Roman" w:hAnsi="Times New Roman" w:eastAsia="宋体"/>
        </w:rPr>
        <w:t>b) 输入要求：无</w:t>
      </w:r>
    </w:p>
    <w:p w14:paraId="7EAE3CDC">
      <w:r>
        <w:rPr>
          <w:rFonts w:ascii="Times New Roman" w:hAnsi="Times New Roman" w:eastAsia="宋体"/>
        </w:rPr>
        <w:t>c) 输出要求：返回规则列表，每个规则包含ruleId、name、type（规则类型）、conditions（触发条件）、enabled（是否启用）、createTime</w:t>
      </w:r>
    </w:p>
    <w:p w14:paraId="7D61C80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2B434AA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F938C42">
      <w:pPr>
        <w:pStyle w:val="7"/>
      </w:pPr>
      <w:r>
        <w:rPr>
          <w:rFonts w:ascii="Times New Roman" w:hAnsi="Times New Roman" w:eastAsia="宋体"/>
        </w:rPr>
        <w:t>REQ-ALERT-002 创建告警规则</w:t>
      </w:r>
    </w:p>
    <w:p w14:paraId="6A78A48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功能描述：系统应支持创建新的告警规则</w:t>
      </w:r>
    </w:p>
    <w:p w14:paraId="314CC61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958C55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name：字符串，规则名称，必填</w:t>
      </w:r>
    </w:p>
    <w:p w14:paraId="0D9751A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type：字符串，规则类型（区域入侵/速度异常/路线偏离/集结告警），必填</w:t>
      </w:r>
    </w:p>
    <w:p w14:paraId="01254719">
      <w:r>
        <w:rPr>
          <w:rFonts w:ascii="Times New Roman" w:hAnsi="Times New Roman" w:eastAsia="宋体"/>
        </w:rPr>
        <w:t>3) conditions：JSON对象，触发条件配置，必填</w:t>
      </w:r>
    </w:p>
    <w:p w14:paraId="0E25371E">
      <w:r>
        <w:rPr>
          <w:rFonts w:ascii="Times New Roman" w:hAnsi="Times New Roman" w:eastAsia="宋体"/>
        </w:rPr>
        <w:t>4) targets：字符串数组，监控目标，可选</w:t>
      </w:r>
    </w:p>
    <w:p w14:paraId="44C033BF">
      <w:r>
        <w:rPr>
          <w:rFonts w:ascii="Times New Roman" w:hAnsi="Times New Roman" w:eastAsia="宋体"/>
        </w:rPr>
        <w:t>5) notifyChannels：字符串数组，通知渠道（WebSocket/邮件/短信），必填</w:t>
      </w:r>
    </w:p>
    <w:p w14:paraId="1C8DEE0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输出要求：返回创建成功的规则ID</w:t>
      </w:r>
    </w:p>
    <w:p w14:paraId="0BF2722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6F11ADD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1447C883">
      <w:pPr>
        <w:pStyle w:val="7"/>
      </w:pPr>
      <w:r>
        <w:rPr>
          <w:rFonts w:ascii="Times New Roman" w:hAnsi="Times New Roman" w:eastAsia="宋体"/>
        </w:rPr>
        <w:t>REQ-ALERT-003 更新告警规则</w:t>
      </w:r>
    </w:p>
    <w:p w14:paraId="20E3F92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功能描述：系统应支持更新已有的告警规则</w:t>
      </w:r>
    </w:p>
    <w:p w14:paraId="64DACD9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90D49E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id：长整型，规则ID，必填</w:t>
      </w:r>
    </w:p>
    <w:p w14:paraId="4DD92A6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其他字段同创建接口</w:t>
      </w:r>
    </w:p>
    <w:p w14:paraId="1F3C016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输出要求：返回更新结果</w:t>
      </w:r>
    </w:p>
    <w:p w14:paraId="5C0E229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255286E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6A0D0ECC">
      <w:pPr>
        <w:pStyle w:val="7"/>
      </w:pPr>
      <w:r>
        <w:rPr>
          <w:rFonts w:ascii="Times New Roman" w:hAnsi="Times New Roman" w:eastAsia="宋体"/>
        </w:rPr>
        <w:t>REQ-ALERT-004 删除告警规则</w:t>
      </w:r>
    </w:p>
    <w:p w14:paraId="11FD96A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功能描述：系统应支持删除告警规则</w:t>
      </w:r>
    </w:p>
    <w:p w14:paraId="4888754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607257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id：长整型，规则ID，必填</w:t>
      </w:r>
    </w:p>
    <w:p w14:paraId="4B36154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输出要求：返回删除结果</w:t>
      </w:r>
    </w:p>
    <w:p w14:paraId="74DC5CE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44E5D92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0C853C2">
      <w:pPr>
        <w:pStyle w:val="7"/>
      </w:pPr>
      <w:r>
        <w:rPr>
          <w:rFonts w:ascii="Times New Roman" w:hAnsi="Times New Roman" w:eastAsia="宋体"/>
        </w:rPr>
        <w:t>REQ-ALERT-005 启用/禁用告警规则</w:t>
      </w:r>
    </w:p>
    <w:p w14:paraId="604201D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功能描述：系统应支持快速启用或禁用告警规则</w:t>
      </w:r>
    </w:p>
    <w:p w14:paraId="5F4E1A3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525123F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id：长整型，规则ID，必填</w:t>
      </w:r>
    </w:p>
    <w:p w14:paraId="0DDCE4F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enabled：布尔型，是否启用，必填</w:t>
      </w:r>
    </w:p>
    <w:p w14:paraId="6E47A5D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输出要求：返回操作结果</w:t>
      </w:r>
    </w:p>
    <w:p w14:paraId="4DB26DC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512AD73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73903ED6">
      <w:pPr>
        <w:pStyle w:val="7"/>
      </w:pPr>
      <w:r>
        <w:rPr>
          <w:rFonts w:ascii="Times New Roman" w:hAnsi="Times New Roman" w:eastAsia="宋体"/>
        </w:rPr>
        <w:t>REQ-ALERT-006 实时告警列表查询</w:t>
      </w:r>
    </w:p>
    <w:p w14:paraId="7FC7855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功能描述：系统应支持查询当前未处理的实时告警列表</w:t>
      </w:r>
    </w:p>
    <w:p w14:paraId="245410BC">
      <w:r>
        <w:rPr>
          <w:rFonts w:ascii="Times New Roman" w:hAnsi="Times New Roman" w:eastAsia="宋体"/>
        </w:rPr>
        <w:t>b) 输入要求：无</w:t>
      </w:r>
    </w:p>
    <w:p w14:paraId="4812CEF1">
      <w:r>
        <w:rPr>
          <w:rFonts w:ascii="Times New Roman" w:hAnsi="Times New Roman" w:eastAsia="宋体"/>
        </w:rPr>
        <w:t>c) 输出要求：返回告警列表，每个告警包含alertId、ruleId、targetId、level（级别）、message（消息）、triggerTime、status（状态）</w:t>
      </w:r>
    </w:p>
    <w:p w14:paraId="1499DAC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6D6BCFD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C11AED1">
      <w:pPr>
        <w:pStyle w:val="7"/>
      </w:pPr>
      <w:r>
        <w:rPr>
          <w:rFonts w:ascii="Times New Roman" w:hAnsi="Times New Roman" w:eastAsia="宋体"/>
        </w:rPr>
        <w:t>REQ-ALERT-007 处理告警</w:t>
      </w:r>
    </w:p>
    <w:p w14:paraId="2D6C72D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功能描述：系统应支持对告警进行处理操作（确认/忽略/升级）</w:t>
      </w:r>
    </w:p>
    <w:p w14:paraId="347ED06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000D52D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id：长整型，告警ID，必填</w:t>
      </w:r>
    </w:p>
    <w:p w14:paraId="1A2FB2A9">
      <w:r>
        <w:rPr>
          <w:rFonts w:ascii="Times New Roman" w:hAnsi="Times New Roman" w:eastAsia="宋体"/>
        </w:rPr>
        <w:t>2) action：字符串，处理动作（confirm/ignore/escalate），必填</w:t>
      </w:r>
    </w:p>
    <w:p w14:paraId="32E5CBD9">
      <w:r>
        <w:rPr>
          <w:rFonts w:ascii="Times New Roman" w:hAnsi="Times New Roman" w:eastAsia="宋体"/>
        </w:rPr>
        <w:t>3) comment：字符串，处理备注，可选</w:t>
      </w:r>
    </w:p>
    <w:p w14:paraId="34CA0BC8">
      <w:r>
        <w:rPr>
          <w:rFonts w:ascii="Times New Roman" w:hAnsi="Times New Roman" w:eastAsia="宋体"/>
        </w:rPr>
        <w:t>c) 输出要求：返回处理结果</w:t>
      </w:r>
    </w:p>
    <w:p w14:paraId="4632D80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2795DB8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3B14C914">
      <w:pPr>
        <w:pStyle w:val="7"/>
      </w:pPr>
      <w:r>
        <w:rPr>
          <w:rFonts w:ascii="Times New Roman" w:hAnsi="Times New Roman" w:eastAsia="宋体"/>
        </w:rPr>
        <w:t>REQ-ALERT-008 告警历史查询</w:t>
      </w:r>
    </w:p>
    <w:p w14:paraId="2772CCB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功能描述：系统应支持查询历史告警记录</w:t>
      </w:r>
    </w:p>
    <w:p w14:paraId="7A24A17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A53E87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timeRange：时间范围对象，必填</w:t>
      </w:r>
    </w:p>
    <w:p w14:paraId="3008FB2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level：字符串，告警级别筛选（高/中/低），可选</w:t>
      </w:r>
    </w:p>
    <w:p w14:paraId="6398320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status：字符串，状态筛选（未处理/已确认/已忽略/已升级），可选</w:t>
      </w:r>
    </w:p>
    <w:p w14:paraId="60C32F9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输出要求：返回告警历史列表</w:t>
      </w:r>
    </w:p>
    <w:p w14:paraId="3B05D54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性能要求：响应时间应不超过3秒</w:t>
      </w:r>
    </w:p>
    <w:p w14:paraId="69D2DBD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9483D37">
      <w:pPr>
        <w:pStyle w:val="7"/>
      </w:pPr>
      <w:r>
        <w:rPr>
          <w:rFonts w:ascii="Times New Roman" w:hAnsi="Times New Roman" w:eastAsia="宋体"/>
        </w:rPr>
        <w:t>REQ-ALERT-009 告警统计分析</w:t>
      </w:r>
    </w:p>
    <w:p w14:paraId="436141B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功能描述：系统应支持告警统计分析，展示告警趋势和分布</w:t>
      </w:r>
    </w:p>
    <w:p w14:paraId="0523086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2C06727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days：整数，统计天数，默认7，范围1至90</w:t>
      </w:r>
    </w:p>
    <w:p w14:paraId="0E61522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输出要求：返回统计数据，包含totalAlerts（总告警数）、byLevel（按级别分组）、byType（按类型分组）、trend（趋势数组）</w:t>
      </w:r>
    </w:p>
    <w:p w14:paraId="4698D09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6F86524B">
      <w:r>
        <w:rPr>
          <w:rFonts w:ascii="Times New Roman" w:hAnsi="Times New Roman" w:eastAsia="宋体"/>
        </w:rPr>
        <w:t>e) 合格性方法：测试</w:t>
      </w:r>
    </w:p>
    <w:p w14:paraId="0F0FFE9C">
      <w:pPr>
        <w:pStyle w:val="7"/>
      </w:pPr>
      <w:r>
        <w:rPr>
          <w:rFonts w:ascii="Times New Roman" w:hAnsi="Times New Roman" w:eastAsia="宋体"/>
        </w:rPr>
        <w:t>REQ-ALERT-010 实时告警推送</w:t>
      </w:r>
    </w:p>
    <w:p w14:paraId="73A767C8">
      <w:r>
        <w:rPr>
          <w:rFonts w:ascii="Times New Roman" w:hAnsi="Times New Roman" w:eastAsia="宋体"/>
        </w:rPr>
        <w:t>a) 功能描述：系统应支持通过WebSocket实时推送新产生的告警</w:t>
      </w:r>
    </w:p>
    <w:p w14:paraId="78455DF0">
      <w:r>
        <w:rPr>
          <w:rFonts w:ascii="Times New Roman" w:hAnsi="Times New Roman" w:eastAsia="宋体"/>
        </w:rPr>
        <w:t>b) 输入要求：</w:t>
      </w:r>
    </w:p>
    <w:p w14:paraId="1831AAD0">
      <w:r>
        <w:rPr>
          <w:rFonts w:ascii="Times New Roman" w:hAnsi="Times New Roman" w:eastAsia="宋体"/>
        </w:rPr>
        <w:t>1) WebSocket连接建立后自动接收告警推送</w:t>
      </w:r>
    </w:p>
    <w:p w14:paraId="4472B35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输出要求：当新告警产生时，推送包含完整告警信息的消息</w:t>
      </w:r>
    </w:p>
    <w:p w14:paraId="7F562EB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性能要求：告警推送延迟应不超过1秒</w:t>
      </w:r>
    </w:p>
    <w:p w14:paraId="284C4D0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1234A259">
      <w:pPr>
        <w:pStyle w:val="6"/>
        <w:ind w:left="648" w:hanging="648"/>
      </w:pPr>
      <w:bookmarkStart w:id="16" w:name="_Toc230853291"/>
      <w:r>
        <w:rPr>
          <w:rFonts w:ascii="Times New Roman" w:hAnsi="Times New Roman" w:eastAsia="宋体"/>
        </w:rPr>
        <w:t>侦察筹划能力（REQ-RECON）</w:t>
      </w:r>
      <w:bookmarkEnd w:id="16"/>
    </w:p>
    <w:p w14:paraId="0844F3C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系统应提供侦察筹划功能，包括态势总览、方案编制、资源调度和方案评估。</w:t>
      </w:r>
    </w:p>
    <w:p w14:paraId="58489253">
      <w:pPr>
        <w:pStyle w:val="7"/>
      </w:pPr>
      <w:r>
        <w:rPr>
          <w:rFonts w:ascii="Times New Roman" w:hAnsi="Times New Roman" w:eastAsia="宋体"/>
        </w:rPr>
        <w:t>REQ-RECON-001 态势数据查询</w:t>
      </w:r>
    </w:p>
    <w:p w14:paraId="7322581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功能描述：系统应支持查询指定战区的态势数据，包括敌我态势、情报覆盖、威胁评估</w:t>
      </w:r>
    </w:p>
    <w:p w14:paraId="079B21D6">
      <w:r>
        <w:rPr>
          <w:rFonts w:ascii="Times New Roman" w:hAnsi="Times New Roman" w:eastAsia="宋体"/>
        </w:rPr>
        <w:t>b) 输入要求：</w:t>
      </w:r>
    </w:p>
    <w:p w14:paraId="656DC55D">
      <w:r>
        <w:rPr>
          <w:rFonts w:ascii="Times New Roman" w:hAnsi="Times New Roman" w:eastAsia="宋体"/>
        </w:rPr>
        <w:t>1) theater：字符串，战区标识，必填</w:t>
      </w:r>
    </w:p>
    <w:p w14:paraId="3F396A96">
      <w:r>
        <w:rPr>
          <w:rFonts w:ascii="Times New Roman" w:hAnsi="Times New Roman" w:eastAsia="宋体"/>
        </w:rPr>
        <w:t>c) 输出要求：返回态势数据，包含friendlyForces（我方兵力）、enemyForces（敌方兵力）、intelCoverage（情报覆盖率）、threatLevel（威胁等级）、keyAreas（关键区域列表）</w:t>
      </w:r>
    </w:p>
    <w:p w14:paraId="18BAC24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性能要求：响应时间应不超过3秒</w:t>
      </w:r>
    </w:p>
    <w:p w14:paraId="4FBAEF3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177BBEA">
      <w:pPr>
        <w:pStyle w:val="7"/>
      </w:pPr>
      <w:r>
        <w:rPr>
          <w:rFonts w:ascii="Times New Roman" w:hAnsi="Times New Roman" w:eastAsia="宋体"/>
        </w:rPr>
        <w:t>REQ-RECON-002 情报空白列表查询</w:t>
      </w:r>
    </w:p>
    <w:p w14:paraId="7970DCE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功能描述：系统应支持查询指定战区的情报空白区域列表</w:t>
      </w:r>
    </w:p>
    <w:p w14:paraId="79D80633">
      <w:r>
        <w:rPr>
          <w:rFonts w:ascii="Times New Roman" w:hAnsi="Times New Roman" w:eastAsia="宋体"/>
        </w:rPr>
        <w:t>b) 输入要求：</w:t>
      </w:r>
    </w:p>
    <w:p w14:paraId="6F72C2D8">
      <w:r>
        <w:rPr>
          <w:rFonts w:ascii="Times New Roman" w:hAnsi="Times New Roman" w:eastAsia="宋体"/>
        </w:rPr>
        <w:t>1) theater：字符串，战区标识，必填</w:t>
      </w:r>
    </w:p>
    <w:p w14:paraId="20A9BD1A">
      <w:r>
        <w:rPr>
          <w:rFonts w:ascii="Times New Roman" w:hAnsi="Times New Roman" w:eastAsia="宋体"/>
        </w:rPr>
        <w:t>c) 输出要求：返回情报空白列表，每个空白包含gapId、area（区域）、priority（优先级）、reason（原因）、suggestedAssets（建议侦察手段）</w:t>
      </w:r>
    </w:p>
    <w:p w14:paraId="2AC83FD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5F45500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011BF63C">
      <w:pPr>
        <w:pStyle w:val="7"/>
      </w:pPr>
      <w:r>
        <w:rPr>
          <w:rFonts w:ascii="Times New Roman" w:hAnsi="Times New Roman" w:eastAsia="宋体"/>
        </w:rPr>
        <w:t>REQ-RECON-003 AI识别情报空白</w:t>
      </w:r>
    </w:p>
    <w:p w14:paraId="28C21F8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功能描述：系统应支持通过算法服务AI识别情报空白区域</w:t>
      </w:r>
    </w:p>
    <w:p w14:paraId="3A40860A">
      <w:r>
        <w:rPr>
          <w:rFonts w:ascii="Times New Roman" w:hAnsi="Times New Roman" w:eastAsia="宋体"/>
        </w:rPr>
        <w:t>b) 输入要求：</w:t>
      </w:r>
    </w:p>
    <w:p w14:paraId="5863069C">
      <w:r>
        <w:rPr>
          <w:rFonts w:ascii="Times New Roman" w:hAnsi="Times New Roman" w:eastAsia="宋体"/>
        </w:rPr>
        <w:t>1) theater：字符串，战区标识，必填</w:t>
      </w:r>
    </w:p>
    <w:p w14:paraId="6A017014">
      <w:r>
        <w:rPr>
          <w:rFonts w:ascii="Times New Roman" w:hAnsi="Times New Roman" w:eastAsia="宋体"/>
        </w:rPr>
        <w:t>2) existingIntel：JSON对象，已有情报数据，必填</w:t>
      </w:r>
    </w:p>
    <w:p w14:paraId="54358E33">
      <w:r>
        <w:rPr>
          <w:rFonts w:ascii="Times New Roman" w:hAnsi="Times New Roman" w:eastAsia="宋体"/>
        </w:rPr>
        <w:t>c) 输出要求：返回识别结果，包含情报空白列表和优先级排序</w:t>
      </w:r>
    </w:p>
    <w:p w14:paraId="259D19B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性能要求：识别时间应不超过30秒</w:t>
      </w:r>
    </w:p>
    <w:p w14:paraId="16EF42A4">
      <w:r>
        <w:rPr>
          <w:rFonts w:ascii="Times New Roman" w:hAnsi="Times New Roman" w:eastAsia="宋体"/>
        </w:rPr>
        <w:t>e) 合格性方法：测试</w:t>
      </w:r>
    </w:p>
    <w:p w14:paraId="73DC4EEA">
      <w:pPr>
        <w:pStyle w:val="7"/>
      </w:pPr>
      <w:r>
        <w:rPr>
          <w:rFonts w:ascii="Times New Roman" w:hAnsi="Times New Roman" w:eastAsia="宋体"/>
        </w:rPr>
        <w:t>REQ-RECON-004 创建侦察方案</w:t>
      </w:r>
    </w:p>
    <w:p w14:paraId="65CC4FD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功能描述：系统应支持创建新的侦察方案</w:t>
      </w:r>
    </w:p>
    <w:p w14:paraId="6A1F7CB6">
      <w:r>
        <w:rPr>
          <w:rFonts w:ascii="Times New Roman" w:hAnsi="Times New Roman" w:eastAsia="宋体"/>
        </w:rPr>
        <w:t>b) 输入要求：</w:t>
      </w:r>
    </w:p>
    <w:p w14:paraId="55004641">
      <w:r>
        <w:rPr>
          <w:rFonts w:ascii="Times New Roman" w:hAnsi="Times New Roman" w:eastAsia="宋体"/>
        </w:rPr>
        <w:t>1) planName：字符串，方案名称，必填</w:t>
      </w:r>
    </w:p>
    <w:p w14:paraId="06941A49">
      <w:r>
        <w:rPr>
          <w:rFonts w:ascii="Times New Roman" w:hAnsi="Times New Roman" w:eastAsia="宋体"/>
        </w:rPr>
        <w:t>2) theater：字符串，战区标识，必填</w:t>
      </w:r>
    </w:p>
    <w:p w14:paraId="7AC120DB">
      <w:r>
        <w:rPr>
          <w:rFonts w:ascii="Times New Roman" w:hAnsi="Times New Roman" w:eastAsia="宋体"/>
        </w:rPr>
        <w:t>3) objectives：字符串数组，侦察目标，必填</w:t>
      </w:r>
    </w:p>
    <w:p w14:paraId="5E16768E">
      <w:r>
        <w:rPr>
          <w:rFonts w:ascii="Times New Roman" w:hAnsi="Times New Roman" w:eastAsia="宋体"/>
        </w:rPr>
        <w:t>4) timeWindow：时间窗口对象，包含start和end，必填</w:t>
      </w:r>
    </w:p>
    <w:p w14:paraId="1ECF0F5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5) assets：JSON数组，分配资源列表，可选</w:t>
      </w:r>
    </w:p>
    <w:p w14:paraId="088B2ED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输出要求：返回创建成功的方案ID</w:t>
      </w:r>
    </w:p>
    <w:p w14:paraId="5E91434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05CECBB8">
      <w:r>
        <w:rPr>
          <w:rFonts w:ascii="Times New Roman" w:hAnsi="Times New Roman" w:eastAsia="宋体"/>
        </w:rPr>
        <w:t>e) 合格性方法：测试</w:t>
      </w:r>
    </w:p>
    <w:p w14:paraId="696A0BE9">
      <w:pPr>
        <w:pStyle w:val="7"/>
      </w:pPr>
      <w:r>
        <w:rPr>
          <w:rFonts w:ascii="Times New Roman" w:hAnsi="Times New Roman" w:eastAsia="宋体"/>
        </w:rPr>
        <w:t>REQ-RECON-005 更新侦察方案</w:t>
      </w:r>
    </w:p>
    <w:p w14:paraId="2457E115">
      <w:r>
        <w:rPr>
          <w:rFonts w:ascii="Times New Roman" w:hAnsi="Times New Roman" w:eastAsia="宋体"/>
        </w:rPr>
        <w:t>a) 功能描述：系统应支持更新已有的侦察方案</w:t>
      </w:r>
    </w:p>
    <w:p w14:paraId="5A62AAA2">
      <w:r>
        <w:rPr>
          <w:rFonts w:ascii="Times New Roman" w:hAnsi="Times New Roman" w:eastAsia="宋体"/>
        </w:rPr>
        <w:t>b) 输入要求：</w:t>
      </w:r>
    </w:p>
    <w:p w14:paraId="1638F80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2290AD1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其他字段同创建接口</w:t>
      </w:r>
    </w:p>
    <w:p w14:paraId="234E19B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输出要求：返回更新结果</w:t>
      </w:r>
    </w:p>
    <w:p w14:paraId="063C3AD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4FAA5C5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5A64B34">
      <w:pPr>
        <w:pStyle w:val="7"/>
      </w:pPr>
      <w:r>
        <w:rPr>
          <w:rFonts w:ascii="Times New Roman" w:hAnsi="Times New Roman" w:eastAsia="宋体"/>
        </w:rPr>
        <w:t xml:space="preserve">REQ-RECON-006 </w:t>
      </w:r>
      <w:r>
        <w:rPr>
          <w:rFonts w:hint="eastAsia" w:ascii="Times New Roman" w:hAnsi="Times New Roman" w:eastAsia="宋体"/>
        </w:rPr>
        <w:t>侦察方案详情查询</w:t>
      </w:r>
    </w:p>
    <w:p w14:paraId="679FE78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功能描述：系统应支持查询侦察方案的详细信息</w:t>
      </w:r>
    </w:p>
    <w:p w14:paraId="7C82E80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450B821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658BC09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输出要求：返回方案详情，包含完整的方案信息、执行进度、评估结果</w:t>
      </w:r>
    </w:p>
    <w:p w14:paraId="3D685F2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6818715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0CC17D63">
      <w:pPr>
        <w:pStyle w:val="7"/>
      </w:pPr>
      <w:r>
        <w:rPr>
          <w:rFonts w:ascii="Times New Roman" w:hAnsi="Times New Roman" w:eastAsia="宋体"/>
        </w:rPr>
        <w:t>REQ-RECON-007 侦察方案列表查询</w:t>
      </w:r>
    </w:p>
    <w:p w14:paraId="75F403D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功能描述：系统应支持查询侦察方案列表，支持按状态和战区筛选</w:t>
      </w:r>
    </w:p>
    <w:p w14:paraId="2D438CB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137A4B6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status：字符串，状态筛选（草稿/待审批/已批准/执行中/已完成/已取消），可选</w:t>
      </w:r>
    </w:p>
    <w:p w14:paraId="55AAAE9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theater：字符串，战区筛选，可选</w:t>
      </w:r>
    </w:p>
    <w:p w14:paraId="0FF8B55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输出要求：返回方案列表，每个方案包含基本信息和状态</w:t>
      </w:r>
    </w:p>
    <w:p w14:paraId="5351A65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7E6657D9">
      <w:r>
        <w:rPr>
          <w:rFonts w:ascii="Times New Roman" w:hAnsi="Times New Roman" w:eastAsia="宋体"/>
        </w:rPr>
        <w:t>e) 合格性方法：测试</w:t>
      </w:r>
    </w:p>
    <w:p w14:paraId="37452BA6">
      <w:pPr>
        <w:pStyle w:val="7"/>
      </w:pPr>
      <w:r>
        <w:rPr>
          <w:rFonts w:ascii="Times New Roman" w:hAnsi="Times New Roman" w:eastAsia="宋体"/>
        </w:rPr>
        <w:t>REQ-RECON-008 AI辅助生成方案</w:t>
      </w:r>
    </w:p>
    <w:p w14:paraId="73A8570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功能描述：系统应支持通过算法服务AI辅助生成侦察方案内容</w:t>
      </w:r>
    </w:p>
    <w:p w14:paraId="1C2035B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1ABA472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7747DB6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step：字符串，生成步骤（任务分解/路线规划/时间安排/风险评估），必填</w:t>
      </w:r>
    </w:p>
    <w:p w14:paraId="1AB83E5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输出要求：返回生成的方案内容文本</w:t>
      </w:r>
    </w:p>
    <w:p w14:paraId="293CF75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性能要求：生成时间应不超过30秒</w:t>
      </w:r>
    </w:p>
    <w:p w14:paraId="22EA572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131DEE4D">
      <w:pPr>
        <w:pStyle w:val="7"/>
      </w:pPr>
      <w:r>
        <w:rPr>
          <w:rFonts w:ascii="Times New Roman" w:hAnsi="Times New Roman" w:eastAsia="宋体"/>
        </w:rPr>
        <w:t>REQ-RECON-009 约束条件分析</w:t>
      </w:r>
    </w:p>
    <w:p w14:paraId="7E4BBAD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功能描述：系统应支持通过算法服务分析侦察方案的约束条件（天气、防空、时间窗口）</w:t>
      </w:r>
    </w:p>
    <w:p w14:paraId="3A4CA7A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29C84C6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042878CB">
      <w:r>
        <w:rPr>
          <w:rFonts w:ascii="Times New Roman" w:hAnsi="Times New Roman" w:eastAsia="宋体"/>
        </w:rPr>
        <w:t>2) constraints：JSON对象，约束条件配置，必填</w:t>
      </w:r>
    </w:p>
    <w:p w14:paraId="1FAEC802">
      <w:r>
        <w:rPr>
          <w:rFonts w:ascii="Times New Roman" w:hAnsi="Times New Roman" w:eastAsia="宋体"/>
        </w:rPr>
        <w:t>c) 输出要求：返回分析结果，包含riskFactors（风险因素列表）、timeWindows（可行时间窗口）、recommendations（建议）</w:t>
      </w:r>
    </w:p>
    <w:p w14:paraId="0F3BBA6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性能要求：分析时间应不超过20秒</w:t>
      </w:r>
    </w:p>
    <w:p w14:paraId="016B252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067C8523">
      <w:pPr>
        <w:pStyle w:val="7"/>
      </w:pPr>
      <w:r>
        <w:rPr>
          <w:rFonts w:ascii="Times New Roman" w:hAnsi="Times New Roman" w:eastAsia="宋体"/>
        </w:rPr>
        <w:t>REQ-RECON-010 侦察资源列表查询</w:t>
      </w:r>
    </w:p>
    <w:p w14:paraId="720C45E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功能描述：系统应支持查询可用的侦察资源列表，支持按类型筛选</w:t>
      </w:r>
    </w:p>
    <w:p w14:paraId="5BE20750">
      <w:r>
        <w:rPr>
          <w:rFonts w:ascii="Times New Roman" w:hAnsi="Times New Roman" w:eastAsia="宋体"/>
        </w:rPr>
        <w:t>b) 输入要求：</w:t>
      </w:r>
    </w:p>
    <w:p w14:paraId="093F6D98">
      <w:r>
        <w:rPr>
          <w:rFonts w:ascii="Times New Roman" w:hAnsi="Times New Roman" w:eastAsia="宋体"/>
        </w:rPr>
        <w:t>1) type：字符串，资源类型（uav/scout/sigint/satellite），可选</w:t>
      </w:r>
    </w:p>
    <w:p w14:paraId="615C186A">
      <w:r>
        <w:rPr>
          <w:rFonts w:ascii="Times New Roman" w:hAnsi="Times New Roman" w:eastAsia="宋体"/>
        </w:rPr>
        <w:t>c) 输出要求：返回资源列表，每个资源包含assetId、name、type、status（可用/使用中/维护中）、capabilities（能力描述）、currentLocation</w:t>
      </w:r>
    </w:p>
    <w:p w14:paraId="25217D3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10CC7CB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0FDA6ADB">
      <w:pPr>
        <w:pStyle w:val="7"/>
      </w:pPr>
      <w:r>
        <w:rPr>
          <w:rFonts w:ascii="Times New Roman" w:hAnsi="Times New Roman" w:eastAsia="宋体"/>
        </w:rPr>
        <w:t>REQ-RECON-011 更新资源状态</w:t>
      </w:r>
    </w:p>
    <w:p w14:paraId="4942014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功能描述：系统应支持更新侦察资源的状态</w:t>
      </w:r>
    </w:p>
    <w:p w14:paraId="04375FE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5B66DE5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id：长整型，资源ID，必填</w:t>
      </w:r>
    </w:p>
    <w:p w14:paraId="146D472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status：字符串，新状态，必填</w:t>
      </w:r>
    </w:p>
    <w:p w14:paraId="3F4FE4A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3) location：位置对象，可选</w:t>
      </w:r>
    </w:p>
    <w:p w14:paraId="7702F48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输出要求：返回更新结果</w:t>
      </w:r>
    </w:p>
    <w:p w14:paraId="476C3C3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1E4F851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6BB0AAA6">
      <w:pPr>
        <w:pStyle w:val="7"/>
      </w:pPr>
      <w:r>
        <w:rPr>
          <w:rFonts w:ascii="Times New Roman" w:hAnsi="Times New Roman" w:eastAsia="宋体"/>
        </w:rPr>
        <w:t>REQ-RECON-012 调度日历查询</w:t>
      </w:r>
    </w:p>
    <w:p w14:paraId="738F9B7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功能描述：系统应支持查询资源调度日历</w:t>
      </w:r>
    </w:p>
    <w:p w14:paraId="674BF32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7BB1D2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start：日期，起始日期，必填</w:t>
      </w:r>
    </w:p>
    <w:p w14:paraId="105ACED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end：日期，结束日期，必填</w:t>
      </w:r>
    </w:p>
    <w:p w14:paraId="06BDEE3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输出要求：返回调度日历数据，包含各资源的任务安排</w:t>
      </w:r>
    </w:p>
    <w:p w14:paraId="3F6975B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4BD612B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6E98245B">
      <w:pPr>
        <w:pStyle w:val="7"/>
      </w:pPr>
      <w:r>
        <w:rPr>
          <w:rFonts w:ascii="Times New Roman" w:hAnsi="Times New Roman" w:eastAsia="宋体"/>
        </w:rPr>
        <w:t>REQ-RECON-013 创建调度任务</w:t>
      </w:r>
    </w:p>
    <w:p w14:paraId="5DB7B44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功能描述：系统应支持创建资源调度任务</w:t>
      </w:r>
    </w:p>
    <w:p w14:paraId="6B8B5C42">
      <w:r>
        <w:rPr>
          <w:rFonts w:ascii="Times New Roman" w:hAnsi="Times New Roman" w:eastAsia="宋体"/>
        </w:rPr>
        <w:t>b) 输入要求：</w:t>
      </w:r>
    </w:p>
    <w:p w14:paraId="5C5F3BB9">
      <w:r>
        <w:rPr>
          <w:rFonts w:ascii="Times New Roman" w:hAnsi="Times New Roman" w:eastAsia="宋体"/>
        </w:rPr>
        <w:t>1) planId：长整型，关联方案ID，必填</w:t>
      </w:r>
    </w:p>
    <w:p w14:paraId="4C8309D7">
      <w:r>
        <w:rPr>
          <w:rFonts w:ascii="Times New Roman" w:hAnsi="Times New Roman" w:eastAsia="宋体"/>
        </w:rPr>
        <w:t>2) assetId：长整型，资源ID，必填</w:t>
      </w:r>
    </w:p>
    <w:p w14:paraId="5A1D4A94">
      <w:r>
        <w:rPr>
          <w:rFonts w:ascii="Times New Roman" w:hAnsi="Times New Roman" w:eastAsia="宋体"/>
        </w:rPr>
        <w:t>3) startTime：日期时间，开始时间，必填</w:t>
      </w:r>
    </w:p>
    <w:p w14:paraId="30C308E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4) endTime：日期时间，结束时间，必填</w:t>
      </w:r>
    </w:p>
    <w:p w14:paraId="453A3AE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5) taskDescription：字符串，任务描述，必填</w:t>
      </w:r>
    </w:p>
    <w:p w14:paraId="65F34CD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输出要求：返回创建成功的任务ID</w:t>
      </w:r>
    </w:p>
    <w:p w14:paraId="41D8D86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36F20B7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7EAF4C64">
      <w:pPr>
        <w:pStyle w:val="7"/>
      </w:pPr>
      <w:r>
        <w:rPr>
          <w:rFonts w:ascii="Times New Roman" w:hAnsi="Times New Roman" w:eastAsia="宋体"/>
        </w:rPr>
        <w:t>REQ-RECON-014 更新调度任务</w:t>
      </w:r>
    </w:p>
    <w:p w14:paraId="261288F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功能描述：系统应支持更新调度任务</w:t>
      </w:r>
    </w:p>
    <w:p w14:paraId="301C860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514F8E4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id：长整型，任务ID，必填</w:t>
      </w:r>
    </w:p>
    <w:p w14:paraId="7411B5F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2) 其他字段同创建接口</w:t>
      </w:r>
    </w:p>
    <w:p w14:paraId="667EE12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输出要求：返回更新结果</w:t>
      </w:r>
    </w:p>
    <w:p w14:paraId="2C9185B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65C4904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0E0E8B6">
      <w:pPr>
        <w:pStyle w:val="7"/>
      </w:pPr>
      <w:r>
        <w:rPr>
          <w:rFonts w:ascii="Times New Roman" w:hAnsi="Times New Roman" w:eastAsia="宋体"/>
        </w:rPr>
        <w:t>REQ-RECON-015 任务实时监控推送</w:t>
      </w:r>
    </w:p>
    <w:p w14:paraId="0F4C68E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功能描述：系统应支持通过WebSocket实时推送任务执行状态</w:t>
      </w:r>
    </w:p>
    <w:p w14:paraId="0162520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3F06DD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WebSocket连接建立后自动接收任务状态推送</w:t>
      </w:r>
    </w:p>
    <w:p w14:paraId="29B1BE06">
      <w:r>
        <w:rPr>
          <w:rFonts w:ascii="Times New Roman" w:hAnsi="Times New Roman" w:eastAsia="宋体"/>
        </w:rPr>
        <w:t>c) 输出要求：当任务状态变化时，推送包含taskId、status、progress、location的消息</w:t>
      </w:r>
    </w:p>
    <w:p w14:paraId="22D3BC05">
      <w:r>
        <w:rPr>
          <w:rFonts w:ascii="Times New Roman" w:hAnsi="Times New Roman" w:eastAsia="宋体"/>
        </w:rPr>
        <w:t>d) 性能要求：状态推送延迟应不超过2秒</w:t>
      </w:r>
    </w:p>
    <w:p w14:paraId="2FE0C0C1">
      <w:r>
        <w:rPr>
          <w:rFonts w:ascii="Times New Roman" w:hAnsi="Times New Roman" w:eastAsia="宋体"/>
        </w:rPr>
        <w:t>e) 合格性方法：测试</w:t>
      </w:r>
    </w:p>
    <w:p w14:paraId="5C4F7F65">
      <w:pPr>
        <w:pStyle w:val="7"/>
      </w:pPr>
      <w:r>
        <w:rPr>
          <w:rFonts w:ascii="Times New Roman" w:hAnsi="Times New Roman" w:eastAsia="宋体"/>
        </w:rPr>
        <w:t>REQ-RECON-016 方案评估结果查询</w:t>
      </w:r>
    </w:p>
    <w:p w14:paraId="70D72EA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功能描述：系统应支持查询侦察方案的评估结果</w:t>
      </w:r>
    </w:p>
    <w:p w14:paraId="0A24AC0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3BE97FB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07D52ECE">
      <w:r>
        <w:rPr>
          <w:rFonts w:ascii="Times New Roman" w:hAnsi="Times New Roman" w:eastAsia="宋体"/>
        </w:rPr>
        <w:t>c) 输出要求：返回评估结果，包含feasibilityScore（可行性评分）、riskScore（风险评分）、efficiencyScore（效</w:t>
      </w:r>
      <w:bookmarkStart w:id="17" w:name="_MON_1840800679"/>
      <w:bookmarkEnd w:id="17"/>
      <w:r>
        <w:rPr>
          <w:rFonts w:hint="eastAsia" w:ascii="Times New Roman" w:hAnsi="Times New Roman" w:eastAsia="宋体"/>
        </w:rPr>
        <w:object>
          <v:shape id="_x0000_i1025" o:spt="75" type="#_x0000_t75" style="height:696.6pt;width:415.8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宋体"/>
        </w:rPr>
        <w:t>率评分）、timelinessScore（时效性评分）、overallScore（综合评分）、suggestions（改进建议）</w:t>
      </w:r>
    </w:p>
    <w:p w14:paraId="1871457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4C82BBA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4E65ABD7">
      <w:pPr>
        <w:pStyle w:val="7"/>
      </w:pPr>
      <w:r>
        <w:rPr>
          <w:rFonts w:ascii="Times New Roman" w:hAnsi="Times New Roman" w:eastAsia="宋体"/>
        </w:rPr>
        <w:t>REQ-RECON-017 触发AI方案评估</w:t>
      </w:r>
    </w:p>
    <w:p w14:paraId="2D7E3D7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功能描述：系统应支持通过算法服务触发AI方案评估</w:t>
      </w:r>
    </w:p>
    <w:p w14:paraId="5F088FF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688B89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261F923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输出要求：返回评估任务ID</w:t>
      </w:r>
    </w:p>
    <w:p w14:paraId="243820E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性能要求：评估时间应不超过30秒</w:t>
      </w:r>
    </w:p>
    <w:p w14:paraId="1852A26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352DC9AC">
      <w:pPr>
        <w:pStyle w:val="7"/>
      </w:pPr>
      <w:r>
        <w:rPr>
          <w:rFonts w:ascii="Times New Roman" w:hAnsi="Times New Roman" w:eastAsia="宋体"/>
        </w:rPr>
        <w:t>REQ-RECON-018 审批流转状态查询</w:t>
      </w:r>
    </w:p>
    <w:p w14:paraId="389EAD6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功能描述：系统应支持查询方案的审批流转状态</w:t>
      </w:r>
    </w:p>
    <w:p w14:paraId="3A6FA4D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68144E3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6E0A241E">
      <w:r>
        <w:rPr>
          <w:rFonts w:ascii="Times New Roman" w:hAnsi="Times New Roman" w:eastAsia="宋体"/>
        </w:rPr>
        <w:t>c) 输出要求：返回审批流转信息，包含currentStep（当前步骤）、approvers（审批人列表）、history（审批历史）</w:t>
      </w:r>
    </w:p>
    <w:p w14:paraId="16188850">
      <w:r>
        <w:rPr>
          <w:rFonts w:ascii="Times New Roman" w:hAnsi="Times New Roman" w:eastAsia="宋体"/>
        </w:rPr>
        <w:t>d) 性能要求：响应时间应不超过1秒</w:t>
      </w:r>
    </w:p>
    <w:p w14:paraId="463230D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0E878DE8">
      <w:pPr>
        <w:pStyle w:val="7"/>
      </w:pPr>
      <w:r>
        <w:rPr>
          <w:rFonts w:ascii="Times New Roman" w:hAnsi="Times New Roman" w:eastAsia="宋体"/>
        </w:rPr>
        <w:t>REQ-RECON-019 方案审批操作</w:t>
      </w:r>
    </w:p>
    <w:p w14:paraId="015BB7C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功能描述：系统应支持对方案进行审批操作（批准/驳回/退回）</w:t>
      </w:r>
    </w:p>
    <w:p w14:paraId="36A707F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40EA70E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7CFABDE9">
      <w:r>
        <w:rPr>
          <w:rFonts w:ascii="Times New Roman" w:hAnsi="Times New Roman" w:eastAsia="宋体"/>
        </w:rPr>
        <w:t>2) action：字符串，审批动作（approve/reject/return），必填</w:t>
      </w:r>
    </w:p>
    <w:p w14:paraId="3A548BFB">
      <w:r>
        <w:rPr>
          <w:rFonts w:ascii="Times New Roman" w:hAnsi="Times New Roman" w:eastAsia="宋体"/>
        </w:rPr>
        <w:t>3) comment：字符串，审批意见，必填</w:t>
      </w:r>
    </w:p>
    <w:p w14:paraId="588AEB3B">
      <w:r>
        <w:rPr>
          <w:rFonts w:ascii="Times New Roman" w:hAnsi="Times New Roman" w:eastAsia="宋体"/>
        </w:rPr>
        <w:t>c) 输出要求：返回审批结果</w:t>
      </w:r>
    </w:p>
    <w:p w14:paraId="646F287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性能要求：响应时间应不超过1秒</w:t>
      </w:r>
    </w:p>
    <w:p w14:paraId="1770955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551D9C85">
      <w:pPr>
        <w:pStyle w:val="7"/>
      </w:pPr>
      <w:r>
        <w:rPr>
          <w:rFonts w:ascii="Times New Roman" w:hAnsi="Times New Roman" w:eastAsia="宋体"/>
        </w:rPr>
        <w:t>REQ-RECON-020 侦察成果汇总查询</w:t>
      </w:r>
    </w:p>
    <w:p w14:paraId="6C0A6E7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功能描述：系统应支持查询侦察方案的成果汇总</w:t>
      </w:r>
    </w:p>
    <w:p w14:paraId="673C7E0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16BBD8B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3F76B0B6">
      <w:r>
        <w:rPr>
          <w:rFonts w:ascii="Times New Roman" w:hAnsi="Times New Roman" w:eastAsia="宋体"/>
        </w:rPr>
        <w:t>c) 输出要求：返回成果汇总，包含completedTasks（已完成任务数）、collectedIntel（收集情报数量）、keyFindings（关键发现列表）、attachments（附件列表）</w:t>
      </w:r>
    </w:p>
    <w:p w14:paraId="47661F1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性能要求：响应时间应不超过2秒</w:t>
      </w:r>
    </w:p>
    <w:p w14:paraId="33C3A18E">
      <w:r>
        <w:rPr>
          <w:rFonts w:ascii="Times New Roman" w:hAnsi="Times New Roman" w:eastAsia="宋体"/>
        </w:rPr>
        <w:t>e) 合格性方法：测试</w:t>
      </w:r>
    </w:p>
    <w:p w14:paraId="73198326">
      <w:pPr>
        <w:pStyle w:val="7"/>
      </w:pPr>
      <w:r>
        <w:rPr>
          <w:rFonts w:ascii="Times New Roman" w:hAnsi="Times New Roman" w:eastAsia="宋体"/>
        </w:rPr>
        <w:t>REQ-RECON-021 提交侦察成果</w:t>
      </w:r>
    </w:p>
    <w:p w14:paraId="34C93C5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功能描述：系统应支持提交侦察方案的执行成果</w:t>
      </w:r>
    </w:p>
    <w:p w14:paraId="271CD96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输入要求：</w:t>
      </w:r>
    </w:p>
    <w:p w14:paraId="18CD31A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1) id：长整型，方案ID，必填</w:t>
      </w:r>
    </w:p>
    <w:p w14:paraId="12F71A28">
      <w:r>
        <w:rPr>
          <w:rFonts w:ascii="Times New Roman" w:hAnsi="Times New Roman" w:eastAsia="宋体"/>
        </w:rPr>
        <w:t>2) results：JSON对象，成果数据，必填</w:t>
      </w:r>
    </w:p>
    <w:p w14:paraId="2CB32A61">
      <w:r>
        <w:rPr>
          <w:rFonts w:ascii="Times New Roman" w:hAnsi="Times New Roman" w:eastAsia="宋体"/>
        </w:rPr>
        <w:t>3) attachments：文件数组，附件，可选</w:t>
      </w:r>
    </w:p>
    <w:p w14:paraId="706D8767">
      <w:r>
        <w:rPr>
          <w:rFonts w:ascii="Times New Roman" w:hAnsi="Times New Roman" w:eastAsia="宋体"/>
        </w:rPr>
        <w:t>c) 输出要求：返回提交结果</w:t>
      </w:r>
    </w:p>
    <w:p w14:paraId="34F07527">
      <w:r>
        <w:rPr>
          <w:rFonts w:ascii="Times New Roman" w:hAnsi="Times New Roman" w:eastAsia="宋体"/>
        </w:rPr>
        <w:t>d) 性能要求：响应时间应不超过5秒</w:t>
      </w:r>
    </w:p>
    <w:p w14:paraId="07CB2107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合格性方法：测试</w:t>
      </w:r>
    </w:p>
    <w:p w14:paraId="16BEC471">
      <w:pPr>
        <w:pStyle w:val="5"/>
        <w:ind w:left="648" w:hanging="648"/>
      </w:pPr>
      <w:bookmarkStart w:id="18" w:name="_Toc230853292"/>
      <w:r>
        <w:rPr>
          <w:rFonts w:ascii="Times New Roman" w:hAnsi="Times New Roman" w:eastAsia="宋体"/>
        </w:rPr>
        <w:t>CSCI外部接口需求</w:t>
      </w:r>
      <w:bookmarkEnd w:id="18"/>
    </w:p>
    <w:p w14:paraId="2F82CDB0">
      <w:pPr>
        <w:pStyle w:val="6"/>
        <w:ind w:left="648" w:hanging="648"/>
      </w:pPr>
      <w:bookmarkStart w:id="19" w:name="_Toc230853293"/>
      <w:r>
        <w:rPr>
          <w:rFonts w:ascii="Times New Roman" w:hAnsi="Times New Roman" w:eastAsia="宋体"/>
        </w:rPr>
        <w:t>接口标识和接口图</w:t>
      </w:r>
      <w:bookmarkEnd w:id="19"/>
    </w:p>
    <w:p w14:paraId="481999FA">
      <w:r>
        <w:rPr>
          <w:rFonts w:ascii="Times New Roman" w:hAnsi="Times New Roman" w:eastAsia="宋体"/>
        </w:rPr>
        <w:t>本CSCI包含以下外部接口：</w:t>
      </w:r>
    </w:p>
    <w:p w14:paraId="1934D8C6">
      <w:r>
        <w:rPr>
          <w:rFonts w:ascii="Times New Roman" w:hAnsi="Times New Roman" w:eastAsia="宋体"/>
        </w:rPr>
        <w:t>a) INT-001：前端-后端HTTP接口</w:t>
      </w:r>
    </w:p>
    <w:p w14:paraId="1B6CEC50">
      <w:r>
        <w:rPr>
          <w:rFonts w:ascii="Times New Roman" w:hAnsi="Times New Roman" w:eastAsia="宋体"/>
        </w:rPr>
        <w:t>b) INT-005：算法服务-LLM API接口</w:t>
      </w:r>
    </w:p>
    <w:p w14:paraId="3CB27E5F">
      <w:r>
        <w:rPr>
          <w:rFonts w:ascii="Times New Roman" w:hAnsi="Times New Roman" w:eastAsia="宋体"/>
        </w:rPr>
        <w:t>c) INT-006：算法服务-RexUniNlu分类服务接口</w:t>
      </w:r>
    </w:p>
    <w:p w14:paraId="26A6DD07">
      <w:pPr>
        <w:rPr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2298700"/>
            <wp:effectExtent l="0" t="0" r="6350" b="2540"/>
            <wp:docPr id="4" name="图片 4" descr="图3-1 CSCI外部接口拓扑图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1 CSCI外部接口拓扑图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193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图3-1 CSCI外部接口拓扑图</w:t>
      </w:r>
    </w:p>
    <w:p w14:paraId="6925BA8D">
      <w:pPr>
        <w:pStyle w:val="6"/>
        <w:ind w:left="648" w:hanging="648"/>
      </w:pPr>
      <w:bookmarkStart w:id="20" w:name="_Toc230853294"/>
      <w:r>
        <w:rPr>
          <w:rFonts w:ascii="Times New Roman" w:hAnsi="Times New Roman" w:eastAsia="宋体"/>
        </w:rPr>
        <w:t>INT-001 前端-后端HTTP接口</w:t>
      </w:r>
      <w:bookmarkEnd w:id="20"/>
    </w:p>
    <w:p w14:paraId="6772AB2E">
      <w:r>
        <w:rPr>
          <w:rFonts w:ascii="Times New Roman" w:hAnsi="Times New Roman" w:eastAsia="宋体"/>
        </w:rPr>
        <w:t>a) 接口实体：Vue 3前端应用、Spring Boot后端应用</w:t>
      </w:r>
    </w:p>
    <w:p w14:paraId="351DFC7F">
      <w:r>
        <w:rPr>
          <w:rFonts w:ascii="Times New Roman" w:hAnsi="Times New Roman" w:eastAsia="宋体"/>
        </w:rPr>
        <w:t>b) 通信协议：HTTP/1.1，REST风格，JSON数据格式</w:t>
      </w:r>
    </w:p>
    <w:p w14:paraId="5A6C667B">
      <w:r>
        <w:rPr>
          <w:rFonts w:ascii="Times New Roman" w:hAnsi="Times New Roman" w:eastAsia="宋体"/>
        </w:rPr>
        <w:t>c) 认证方式：请求头携带token字段</w:t>
      </w:r>
    </w:p>
    <w:p w14:paraId="0BA46E6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超时设置：20分钟（1200000ms），适配LLM处理耗时</w:t>
      </w:r>
    </w:p>
    <w:p w14:paraId="3E2D1B19">
      <w:r>
        <w:rPr>
          <w:rFonts w:ascii="Times New Roman" w:hAnsi="Times New Roman" w:eastAsia="宋体"/>
        </w:rPr>
        <w:t>e) 跨域配置：允许来源http://localhost:8080，允许方法GET/POST/PUT/DELETE</w:t>
      </w:r>
    </w:p>
    <w:p w14:paraId="63755D34">
      <w:r>
        <w:rPr>
          <w:rFonts w:ascii="Times New Roman" w:hAnsi="Times New Roman" w:eastAsia="宋体"/>
        </w:rPr>
        <w:t>表3-1 INT-001接口端点清单表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846"/>
        <w:gridCol w:w="1896"/>
      </w:tblGrid>
      <w:tr w14:paraId="6FA5CC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8858C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端点路径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67B3A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08BD63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功能说明</w:t>
            </w:r>
          </w:p>
        </w:tc>
      </w:tr>
      <w:tr w14:paraId="11FE4C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6A71A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/uygur/config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3BE98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1E4CF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获取MinIO配置</w:t>
            </w:r>
          </w:p>
        </w:tc>
      </w:tr>
      <w:tr w14:paraId="1C33C4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CF4B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20E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64B2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获取分类目录树</w:t>
            </w:r>
          </w:p>
        </w:tc>
      </w:tr>
      <w:tr w14:paraId="6E53AD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06DA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/uygur/getTextList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255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95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分页查询报文列表</w:t>
            </w:r>
          </w:p>
        </w:tc>
      </w:tr>
      <w:tr w14:paraId="644A5A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450C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/uygur/detail/{sid}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835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0643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获取报文详情</w:t>
            </w:r>
          </w:p>
        </w:tc>
      </w:tr>
      <w:tr w14:paraId="575351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8D0F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/uygur/addCategory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9CF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BE1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新增分类</w:t>
            </w:r>
          </w:p>
        </w:tc>
      </w:tr>
      <w:tr w14:paraId="087D4C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561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/uygur/importFromJsonl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502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8212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JSONL批量导入</w:t>
            </w:r>
          </w:p>
        </w:tc>
      </w:tr>
      <w:tr w14:paraId="4A53E5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F581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/uygur/resetExtracted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923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BB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重置全部抽取状态</w:t>
            </w:r>
          </w:p>
        </w:tc>
      </w:tr>
      <w:tr w14:paraId="61AE11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8797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/uygur/category/{id}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BC4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109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删除分类</w:t>
            </w:r>
          </w:p>
        </w:tc>
      </w:tr>
      <w:tr w14:paraId="226BA78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D34D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/uygur/category/batchDelete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CD6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109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批量删除分类</w:t>
            </w:r>
          </w:p>
        </w:tc>
      </w:tr>
      <w:tr w14:paraId="58D008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07B7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/uygur/text/{sid}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FA7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2E2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删除报文</w:t>
            </w:r>
          </w:p>
        </w:tc>
      </w:tr>
      <w:tr w14:paraId="21E519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E4D0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/uygur/text/batchDelete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48E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3E3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批量删除报文</w:t>
            </w:r>
          </w:p>
        </w:tc>
      </w:tr>
      <w:tr w14:paraId="30B892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FE29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/uygur/category/{id}/withTexts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D9F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98E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删除分类及其报文</w:t>
            </w:r>
          </w:p>
        </w:tc>
      </w:tr>
      <w:tr w14:paraId="751007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E11F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/uygur/text/updateByOldType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2A0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165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按旧分类批量更新</w:t>
            </w:r>
          </w:p>
        </w:tc>
      </w:tr>
      <w:tr w14:paraId="3C8D18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0F26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/uygur/savetext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CB3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8A4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批量导入文本数据</w:t>
            </w:r>
          </w:p>
        </w:tc>
      </w:tr>
      <w:tr w14:paraId="16524E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E36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/extraction/extract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2D8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90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执行属性抽取</w:t>
            </w:r>
          </w:p>
        </w:tc>
      </w:tr>
      <w:tr w14:paraId="3EC66D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A193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/extraction/result/{originTextId}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0CF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7B13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查询抽取结果</w:t>
            </w:r>
          </w:p>
        </w:tc>
      </w:tr>
      <w:tr w14:paraId="605DDB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12F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/api/fusion/create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8512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F4B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创建融合报告</w:t>
            </w:r>
          </w:p>
        </w:tc>
      </w:tr>
      <w:tr w14:paraId="448BBE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C0719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/api/fusion/save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31C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0A8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保存融合报告</w:t>
            </w:r>
          </w:p>
        </w:tc>
      </w:tr>
      <w:tr w14:paraId="05C682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2714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/api/fusion/list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43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4A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融合报告列表</w:t>
            </w:r>
          </w:p>
        </w:tc>
      </w:tr>
      <w:tr w14:paraId="53A5EE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88D1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/api/fusion/detail/{id}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5578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B96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融合报告详情</w:t>
            </w:r>
          </w:p>
        </w:tc>
      </w:tr>
      <w:tr w14:paraId="7C32E5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C4DC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/api/fusion/export/pdf/{id}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BB6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4CAC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导出PDF</w:t>
            </w:r>
          </w:p>
        </w:tc>
      </w:tr>
      <w:tr w14:paraId="42E23E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89A0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/api/fusion/export/word/{id}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AAF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EBE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导出Word</w:t>
            </w:r>
          </w:p>
        </w:tc>
      </w:tr>
    </w:tbl>
    <w:p w14:paraId="7C7C0EA5">
      <w:pPr>
        <w:pStyle w:val="6"/>
        <w:ind w:left="648" w:hanging="648"/>
      </w:pPr>
      <w:bookmarkStart w:id="21" w:name="_Toc230853295"/>
      <w:r>
        <w:rPr>
          <w:rFonts w:ascii="Times New Roman" w:hAnsi="Times New Roman" w:eastAsia="宋体"/>
        </w:rPr>
        <w:t>INT-005 算法服务-LLM API接口</w:t>
      </w:r>
      <w:bookmarkEnd w:id="21"/>
    </w:p>
    <w:p w14:paraId="3E4ABC83">
      <w:r>
        <w:rPr>
          <w:rFonts w:ascii="Times New Roman" w:hAnsi="Times New Roman" w:eastAsia="宋体"/>
        </w:rPr>
        <w:t>a) 接口实体：Flask算法服务、Paratera大模型平台</w:t>
      </w:r>
    </w:p>
    <w:p w14:paraId="542ECF12">
      <w:r>
        <w:rPr>
          <w:rFonts w:ascii="Times New Roman" w:hAnsi="Times New Roman" w:eastAsia="宋体"/>
        </w:rPr>
        <w:t>b) 通信协议：HTTPS（OpenAI SDK兼容接口）</w:t>
      </w:r>
    </w:p>
    <w:p w14:paraId="22CACB72">
      <w:r>
        <w:rPr>
          <w:rFonts w:ascii="Times New Roman" w:hAnsi="Times New Roman" w:eastAsia="宋体"/>
        </w:rPr>
        <w:t>c) 连接配置：</w:t>
      </w:r>
    </w:p>
    <w:p w14:paraId="58EB8916">
      <w:r>
        <w:rPr>
          <w:rFonts w:ascii="Times New Roman" w:hAnsi="Times New Roman" w:eastAsia="宋体"/>
        </w:rPr>
        <w:t>1) 地址：https://llmapi.paratera.com</w:t>
      </w:r>
    </w:p>
    <w:p w14:paraId="5EF7056E">
      <w:r>
        <w:rPr>
          <w:rFonts w:ascii="Times New Roman" w:hAnsi="Times New Roman" w:eastAsia="宋体"/>
        </w:rPr>
        <w:t>2) 模型：Qwen3.5-122B-A10B（主模型）、GLM-5（兜底模型）</w:t>
      </w:r>
    </w:p>
    <w:p w14:paraId="45983124">
      <w:r>
        <w:rPr>
          <w:rFonts w:ascii="Times New Roman" w:hAnsi="Times New Roman" w:eastAsia="宋体"/>
        </w:rPr>
        <w:t>3) API密钥：通过config.json配置</w:t>
      </w:r>
    </w:p>
    <w:p w14:paraId="7AA2064B">
      <w:r>
        <w:rPr>
          <w:rFonts w:ascii="Times New Roman" w:hAnsi="Times New Roman" w:eastAsia="宋体"/>
        </w:rPr>
        <w:t>4) 参数：temperature 0.1至0.3，max_tokens 16000</w:t>
      </w:r>
    </w:p>
    <w:p w14:paraId="34D871BE">
      <w:r>
        <w:rPr>
          <w:rFonts w:ascii="Times New Roman" w:hAnsi="Times New Roman" w:eastAsia="宋体"/>
        </w:rPr>
        <w:t>d) 可用性要求：LLM API不可用时，系统应返回明确的错误提示，不应导致系统崩溃</w:t>
      </w:r>
    </w:p>
    <w:p w14:paraId="6E9061A9">
      <w:pPr>
        <w:pStyle w:val="6"/>
        <w:ind w:left="648" w:hanging="648"/>
      </w:pPr>
      <w:bookmarkStart w:id="22" w:name="_Toc230853296"/>
      <w:r>
        <w:rPr>
          <w:rFonts w:ascii="Times New Roman" w:hAnsi="Times New Roman" w:eastAsia="宋体"/>
        </w:rPr>
        <w:t>INT-006 算法服务-RexUniNlu分类服务接口</w:t>
      </w:r>
      <w:bookmarkEnd w:id="22"/>
    </w:p>
    <w:p w14:paraId="33FF6FDB">
      <w:r>
        <w:rPr>
          <w:rFonts w:ascii="Times New Roman" w:hAnsi="Times New Roman" w:eastAsia="宋体"/>
        </w:rPr>
        <w:t>a) 接口实体：Flask算法服务、RexUniNlu多标签分类服务</w:t>
      </w:r>
    </w:p>
    <w:p w14:paraId="6972E7EB">
      <w:r>
        <w:rPr>
          <w:rFonts w:ascii="Times New Roman" w:hAnsi="Times New Roman" w:eastAsia="宋体"/>
        </w:rPr>
        <w:t>b) 通信协议：HTTP POST</w:t>
      </w:r>
    </w:p>
    <w:p w14:paraId="78380785">
      <w:r>
        <w:rPr>
          <w:rFonts w:ascii="Times New Roman" w:hAnsi="Times New Roman" w:eastAsia="宋体"/>
        </w:rPr>
        <w:t>c) 连接配置：</w:t>
      </w:r>
    </w:p>
    <w:p w14:paraId="188581C3">
      <w:r>
        <w:rPr>
          <w:rFonts w:ascii="Times New Roman" w:hAnsi="Times New Roman" w:eastAsia="宋体"/>
        </w:rPr>
        <w:t>1) 地址：http://36.103.234.242:8514</w:t>
      </w:r>
    </w:p>
    <w:p w14:paraId="54CFE6D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输入：texts（主体名称列表）、labels（候选标签列表：人物/组织/部队/军舰/火炮/战机/武器/装备）</w:t>
      </w:r>
    </w:p>
    <w:p w14:paraId="46D7872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输出：每个主体对应的分类标签</w:t>
      </w:r>
    </w:p>
    <w:p w14:paraId="5568636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f) 可用性要求：分类服务不可用时，事件抽取结果中的labels字段应为空数组，不应影响抽取主流程</w:t>
      </w:r>
    </w:p>
    <w:p w14:paraId="20B9E213">
      <w:pPr>
        <w:pStyle w:val="5"/>
        <w:ind w:left="648" w:hanging="648"/>
      </w:pPr>
      <w:bookmarkStart w:id="23" w:name="_Toc230853297"/>
      <w:r>
        <w:rPr>
          <w:rFonts w:ascii="Times New Roman" w:hAnsi="Times New Roman" w:eastAsia="宋体"/>
        </w:rPr>
        <w:t>CSCI内部接口需求</w:t>
      </w:r>
      <w:bookmarkEnd w:id="23"/>
    </w:p>
    <w:p w14:paraId="1622B837">
      <w:pPr>
        <w:pStyle w:val="6"/>
        <w:ind w:left="648" w:hanging="648"/>
      </w:pPr>
      <w:bookmarkStart w:id="24" w:name="_Toc230853298"/>
      <w:r>
        <w:rPr>
          <w:rFonts w:ascii="Times New Roman" w:hAnsi="Times New Roman" w:eastAsia="宋体"/>
        </w:rPr>
        <w:t>INT-002 后端-算法服务HTTP接口</w:t>
      </w:r>
      <w:bookmarkEnd w:id="24"/>
    </w:p>
    <w:p w14:paraId="4D01CA21">
      <w:r>
        <w:rPr>
          <w:rFonts w:ascii="Times New Roman" w:hAnsi="Times New Roman" w:eastAsia="宋体"/>
        </w:rPr>
        <w:t>a) 接口实体：Spring Boot后端、Flask算法服务</w:t>
      </w:r>
    </w:p>
    <w:p w14:paraId="58B43E0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通信协议：HTTP/1.1，JSON数据格式</w:t>
      </w:r>
    </w:p>
    <w:p w14:paraId="15BBD3C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超时设置：连接超时和读取超时均为20分钟</w:t>
      </w:r>
    </w:p>
    <w:p w14:paraId="61B764B5">
      <w:r>
        <w:rPr>
          <w:rFonts w:ascii="Times New Roman" w:hAnsi="Times New Roman" w:eastAsia="宋体"/>
        </w:rPr>
        <w:t>表3-2 INT-002接口端点清单表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730"/>
        <w:gridCol w:w="1411"/>
        <w:gridCol w:w="1565"/>
        <w:gridCol w:w="3358"/>
      </w:tblGrid>
      <w:tr w14:paraId="671C5B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39F6C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端点路径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613BC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方法</w:t>
            </w:r>
          </w:p>
        </w:tc>
        <w:tc>
          <w:tcPr>
            <w:tcW w:w="141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E3286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功能说明</w:t>
            </w:r>
          </w:p>
        </w:tc>
        <w:tc>
          <w:tcPr>
            <w:tcW w:w="156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34DE3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输入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E1643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输出</w:t>
            </w:r>
          </w:p>
        </w:tc>
      </w:tr>
      <w:tr w14:paraId="10F385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5DF1B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/health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1B404B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GET</w:t>
            </w:r>
          </w:p>
        </w:tc>
        <w:tc>
          <w:tcPr>
            <w:tcW w:w="1411" w:type="dxa"/>
            <w:tcBorders>
              <w:top w:val="single" w:color="000000" w:sz="6" w:space="0"/>
            </w:tcBorders>
            <w:vAlign w:val="center"/>
          </w:tcPr>
          <w:p w14:paraId="0CAFF5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健康检查</w:t>
            </w:r>
          </w:p>
        </w:tc>
        <w:tc>
          <w:tcPr>
            <w:tcW w:w="1565" w:type="dxa"/>
            <w:tcBorders>
              <w:top w:val="single" w:color="000000" w:sz="6" w:space="0"/>
            </w:tcBorders>
            <w:vAlign w:val="center"/>
          </w:tcPr>
          <w:p w14:paraId="5566A8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无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E58D5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status, service, time</w:t>
            </w:r>
          </w:p>
        </w:tc>
      </w:tr>
      <w:tr w14:paraId="611D7F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94C0DC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/extract</w:t>
            </w:r>
          </w:p>
        </w:tc>
        <w:tc>
          <w:tcPr>
            <w:tcW w:w="0" w:type="auto"/>
            <w:vAlign w:val="center"/>
          </w:tcPr>
          <w:p w14:paraId="25B8FB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1411" w:type="dxa"/>
            <w:vAlign w:val="center"/>
          </w:tcPr>
          <w:p w14:paraId="4491B1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层次化事件抽取</w:t>
            </w:r>
          </w:p>
        </w:tc>
        <w:tc>
          <w:tcPr>
            <w:tcW w:w="1565" w:type="dxa"/>
            <w:vAlign w:val="center"/>
          </w:tcPr>
          <w:p w14:paraId="24536A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text, origin_text_id</w:t>
            </w:r>
          </w:p>
        </w:tc>
        <w:tc>
          <w:tcPr>
            <w:tcW w:w="0" w:type="auto"/>
            <w:vAlign w:val="center"/>
          </w:tcPr>
          <w:p w14:paraId="2F36B7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events[], labels[]</w:t>
            </w:r>
          </w:p>
        </w:tc>
      </w:tr>
      <w:tr w14:paraId="1AD9781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3BCC87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/extract/simple</w:t>
            </w:r>
          </w:p>
        </w:tc>
        <w:tc>
          <w:tcPr>
            <w:tcW w:w="0" w:type="auto"/>
            <w:vAlign w:val="center"/>
          </w:tcPr>
          <w:p w14:paraId="3C646E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1411" w:type="dxa"/>
            <w:vAlign w:val="center"/>
          </w:tcPr>
          <w:p w14:paraId="73F4DC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简单抽取</w:t>
            </w:r>
          </w:p>
        </w:tc>
        <w:tc>
          <w:tcPr>
            <w:tcW w:w="1565" w:type="dxa"/>
            <w:vAlign w:val="center"/>
          </w:tcPr>
          <w:p w14:paraId="13C37A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0" w:type="auto"/>
            <w:vAlign w:val="center"/>
          </w:tcPr>
          <w:p w14:paraId="4D2EE3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events[], total</w:t>
            </w:r>
          </w:p>
        </w:tc>
      </w:tr>
      <w:tr w14:paraId="4F1249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3E1E4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/fusion/create</w:t>
            </w:r>
          </w:p>
        </w:tc>
        <w:tc>
          <w:tcPr>
            <w:tcW w:w="0" w:type="auto"/>
            <w:vAlign w:val="center"/>
          </w:tcPr>
          <w:p w14:paraId="2C0BA9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POST</w:t>
            </w:r>
          </w:p>
        </w:tc>
        <w:tc>
          <w:tcPr>
            <w:tcW w:w="1411" w:type="dxa"/>
            <w:vAlign w:val="center"/>
          </w:tcPr>
          <w:p w14:paraId="566A17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报文融合</w:t>
            </w:r>
          </w:p>
        </w:tc>
        <w:tc>
          <w:tcPr>
            <w:tcW w:w="1565" w:type="dxa"/>
            <w:vAlign w:val="center"/>
          </w:tcPr>
          <w:p w14:paraId="3F26D6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reports[], fusionType</w:t>
            </w:r>
          </w:p>
        </w:tc>
        <w:tc>
          <w:tcPr>
            <w:tcW w:w="0" w:type="auto"/>
            <w:vAlign w:val="center"/>
          </w:tcPr>
          <w:p w14:paraId="4FFD9A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title, summary, timeline[], content, entities, labels[]</w:t>
            </w:r>
          </w:p>
        </w:tc>
      </w:tr>
    </w:tbl>
    <w:p w14:paraId="0B8C81AF">
      <w:pPr>
        <w:pStyle w:val="6"/>
        <w:ind w:left="648" w:hanging="648"/>
      </w:pPr>
      <w:bookmarkStart w:id="25" w:name="_Toc230853299"/>
      <w:r>
        <w:rPr>
          <w:rFonts w:ascii="Times New Roman" w:hAnsi="Times New Roman" w:eastAsia="宋体"/>
        </w:rPr>
        <w:t>INT-003 后端-MySQL数据库接口</w:t>
      </w:r>
      <w:bookmarkEnd w:id="25"/>
    </w:p>
    <w:p w14:paraId="2857D25E">
      <w:r>
        <w:rPr>
          <w:rFonts w:ascii="Times New Roman" w:hAnsi="Times New Roman" w:eastAsia="宋体"/>
        </w:rPr>
        <w:t>a) 接口实体：Spring Boot后端、MySQL 8.0数据库</w:t>
      </w:r>
    </w:p>
    <w:p w14:paraId="4C2E380A">
      <w:r>
        <w:rPr>
          <w:rFonts w:ascii="Times New Roman" w:hAnsi="Times New Roman" w:eastAsia="宋体"/>
        </w:rPr>
        <w:t>b) 通信协议：JDBC（MySQL Connector/J）</w:t>
      </w:r>
    </w:p>
    <w:p w14:paraId="2428B3F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连接池：Druid（初始5连接，最大20连接，最大等待60秒）</w:t>
      </w:r>
    </w:p>
    <w:p w14:paraId="488C1C5C">
      <w:r>
        <w:rPr>
          <w:rFonts w:ascii="Times New Roman" w:hAnsi="Times New Roman" w:eastAsia="宋体"/>
        </w:rPr>
        <w:t>d) 数据库：uygur_project</w:t>
      </w:r>
    </w:p>
    <w:p w14:paraId="4228E045">
      <w:pPr>
        <w:pStyle w:val="6"/>
        <w:ind w:left="648" w:hanging="648"/>
      </w:pPr>
      <w:bookmarkStart w:id="26" w:name="_Toc230853300"/>
      <w:r>
        <w:rPr>
          <w:rFonts w:ascii="Times New Roman" w:hAnsi="Times New Roman" w:eastAsia="宋体"/>
        </w:rPr>
        <w:t>INT-004 后端-MinIO对象存储接口</w:t>
      </w:r>
      <w:bookmarkEnd w:id="26"/>
    </w:p>
    <w:p w14:paraId="353091A8">
      <w:r>
        <w:rPr>
          <w:rFonts w:ascii="Times New Roman" w:hAnsi="Times New Roman" w:eastAsia="宋体"/>
        </w:rPr>
        <w:t>a) 接口实体：Spring Boot后端、MinIO对象存储服务</w:t>
      </w:r>
    </w:p>
    <w:p w14:paraId="2350A4A9">
      <w:r>
        <w:rPr>
          <w:rFonts w:ascii="Times New Roman" w:hAnsi="Times New Roman" w:eastAsia="宋体"/>
        </w:rPr>
        <w:t>b) 通信协议：HTTP（MinIO Java SDK 8.5.7）</w:t>
      </w:r>
    </w:p>
    <w:p w14:paraId="67C9BDEF">
      <w:r>
        <w:rPr>
          <w:rFonts w:ascii="Times New Roman" w:hAnsi="Times New Roman" w:eastAsia="宋体"/>
        </w:rPr>
        <w:t>c) Bucket：xianwei-images</w:t>
      </w:r>
    </w:p>
    <w:p w14:paraId="4188722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主要操作：图片上传、图片URL生成</w:t>
      </w:r>
    </w:p>
    <w:p w14:paraId="2A905DCC">
      <w:pPr>
        <w:pStyle w:val="5"/>
        <w:ind w:left="648" w:hanging="648"/>
      </w:pPr>
      <w:bookmarkStart w:id="27" w:name="_Toc230853301"/>
      <w:r>
        <w:rPr>
          <w:rFonts w:ascii="Times New Roman" w:hAnsi="Times New Roman" w:eastAsia="宋体"/>
        </w:rPr>
        <w:t>CSCI内部数据需求</w:t>
      </w:r>
      <w:bookmarkEnd w:id="27"/>
    </w:p>
    <w:p w14:paraId="7F6B18D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系统使用MySQL 8.0关系型数据库存储数据，共4张核心数据表：</w:t>
      </w:r>
    </w:p>
    <w:p w14:paraId="4AA53072">
      <w:pPr>
        <w:pStyle w:val="6"/>
        <w:ind w:left="648" w:hanging="648"/>
      </w:pPr>
      <w:bookmarkStart w:id="28" w:name="_Toc230853302"/>
      <w:r>
        <w:rPr>
          <w:rFonts w:ascii="Times New Roman" w:hAnsi="Times New Roman" w:eastAsia="宋体"/>
        </w:rPr>
        <w:t>origin_text 原始报文表</w:t>
      </w:r>
      <w:bookmarkEnd w:id="28"/>
    </w:p>
    <w:p w14:paraId="3E4069BE">
      <w:r>
        <w:rPr>
          <w:rFonts w:ascii="Times New Roman" w:hAnsi="Times New Roman" w:eastAsia="宋体"/>
        </w:rPr>
        <w:t>表3-3 origin_text表结构表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698"/>
        <w:gridCol w:w="2515"/>
        <w:gridCol w:w="3060"/>
      </w:tblGrid>
      <w:tr w14:paraId="1C0277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825802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字段名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1B33C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数据类型</w:t>
            </w:r>
          </w:p>
        </w:tc>
        <w:tc>
          <w:tcPr>
            <w:tcW w:w="183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428BC4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约束</w:t>
            </w:r>
          </w:p>
        </w:tc>
        <w:tc>
          <w:tcPr>
            <w:tcW w:w="374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9CB01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说明</w:t>
            </w:r>
          </w:p>
        </w:tc>
      </w:tr>
      <w:tr w14:paraId="7521BC5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59F3B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AF9D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BIGINT</w:t>
            </w:r>
          </w:p>
        </w:tc>
        <w:tc>
          <w:tcPr>
            <w:tcW w:w="183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44C30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PRIMARY KEY, AUTO_INCREMENT</w:t>
            </w:r>
          </w:p>
        </w:tc>
        <w:tc>
          <w:tcPr>
            <w:tcW w:w="374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A41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报文唯一标识</w:t>
            </w:r>
          </w:p>
        </w:tc>
      </w:tr>
      <w:tr w14:paraId="13531E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43D3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8BF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VARCHAR(500)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75A7C2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FDCC3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报文标题</w:t>
            </w:r>
          </w:p>
        </w:tc>
      </w:tr>
      <w:tr w14:paraId="7C2F1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6B687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content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C5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342E7D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767EDE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报文内容</w:t>
            </w:r>
          </w:p>
        </w:tc>
      </w:tr>
      <w:tr w14:paraId="799AE7E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8EB5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times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3B7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VARCHAR(100)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B2BB3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683CEA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报文时间</w:t>
            </w:r>
          </w:p>
        </w:tc>
      </w:tr>
      <w:tr w14:paraId="28E5268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C06F7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06E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5D1A7C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5C399A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分类ID，关联text_type.id</w:t>
            </w:r>
          </w:p>
        </w:tc>
      </w:tr>
      <w:tr w14:paraId="434DE4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02E8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modal_type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D39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VARCHAR(50)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16C62BB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INDEX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B8834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报文模态类型：文字报/图文报</w:t>
            </w:r>
          </w:p>
        </w:tc>
      </w:tr>
      <w:tr w14:paraId="2C8EAF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3186E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images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14C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BA212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23BD34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图片文件名列表（JSON数组格式）</w:t>
            </w:r>
          </w:p>
        </w:tc>
      </w:tr>
      <w:tr w14:paraId="4C164C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00C0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is_extracted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0D2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TINYINT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2DB9560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INDEX, DEFAULT 0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3A2582C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是否已抽取：0未抽取，1已抽取</w:t>
            </w:r>
          </w:p>
        </w:tc>
      </w:tr>
      <w:tr w14:paraId="482F28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7741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create_time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EBC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0624C9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DEFAULT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C5DDE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创建时间</w:t>
            </w:r>
          </w:p>
        </w:tc>
      </w:tr>
      <w:tr w14:paraId="3AB0B2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764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update_time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01C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TIMESTAMP</w:t>
            </w:r>
          </w:p>
        </w:tc>
        <w:tc>
          <w:tcPr>
            <w:tcW w:w="1834" w:type="dxa"/>
            <w:shd w:val="clear" w:color="auto" w:fill="auto"/>
            <w:vAlign w:val="center"/>
          </w:tcPr>
          <w:p w14:paraId="41146B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ON UPDATE CURRENT_TIMESTAMP</w:t>
            </w:r>
          </w:p>
        </w:tc>
        <w:tc>
          <w:tcPr>
            <w:tcW w:w="3742" w:type="dxa"/>
            <w:shd w:val="clear" w:color="auto" w:fill="auto"/>
            <w:vAlign w:val="center"/>
          </w:tcPr>
          <w:p w14:paraId="475C4A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更新时间</w:t>
            </w:r>
          </w:p>
        </w:tc>
      </w:tr>
    </w:tbl>
    <w:p w14:paraId="27AAF47D">
      <w:pPr>
        <w:pStyle w:val="6"/>
        <w:ind w:left="648" w:hanging="648"/>
      </w:pPr>
      <w:bookmarkStart w:id="29" w:name="_Toc230853303"/>
      <w:r>
        <w:rPr>
          <w:rFonts w:ascii="Times New Roman" w:hAnsi="Times New Roman" w:eastAsia="宋体"/>
        </w:rPr>
        <w:t>text_type 分类目录表</w:t>
      </w:r>
      <w:bookmarkEnd w:id="29"/>
    </w:p>
    <w:p w14:paraId="6472247E">
      <w:r>
        <w:rPr>
          <w:rFonts w:ascii="Times New Roman" w:hAnsi="Times New Roman" w:eastAsia="宋体"/>
        </w:rPr>
        <w:t>表3-4 text_type表结构表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698"/>
        <w:gridCol w:w="3458"/>
        <w:gridCol w:w="2176"/>
      </w:tblGrid>
      <w:tr w14:paraId="0FFF90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9EEE1C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字段名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C572C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74F91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约束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294C2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说明</w:t>
            </w:r>
          </w:p>
        </w:tc>
      </w:tr>
      <w:tr w14:paraId="4F4AF7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A4AB4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7F0383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4EA1F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4CE09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分类ID</w:t>
            </w:r>
          </w:p>
        </w:tc>
      </w:tr>
      <w:tr w14:paraId="47F0D9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9F770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type_name</w:t>
            </w:r>
          </w:p>
        </w:tc>
        <w:tc>
          <w:tcPr>
            <w:tcW w:w="0" w:type="auto"/>
            <w:vAlign w:val="center"/>
          </w:tcPr>
          <w:p w14:paraId="74A3AB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VARCHAR(100)</w:t>
            </w:r>
          </w:p>
        </w:tc>
        <w:tc>
          <w:tcPr>
            <w:tcW w:w="0" w:type="auto"/>
            <w:vAlign w:val="center"/>
          </w:tcPr>
          <w:p w14:paraId="45ECA9E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0" w:type="auto"/>
            <w:vAlign w:val="center"/>
          </w:tcPr>
          <w:p w14:paraId="233F21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分类名称</w:t>
            </w:r>
          </w:p>
        </w:tc>
      </w:tr>
      <w:tr w14:paraId="5F60A4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DDBFF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parent_id</w:t>
            </w:r>
          </w:p>
        </w:tc>
        <w:tc>
          <w:tcPr>
            <w:tcW w:w="0" w:type="auto"/>
            <w:vAlign w:val="center"/>
          </w:tcPr>
          <w:p w14:paraId="7BD415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</w:t>
            </w:r>
          </w:p>
        </w:tc>
        <w:tc>
          <w:tcPr>
            <w:tcW w:w="0" w:type="auto"/>
            <w:vAlign w:val="center"/>
          </w:tcPr>
          <w:p w14:paraId="123B35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INDEX, DEFAULT 0</w:t>
            </w:r>
          </w:p>
        </w:tc>
        <w:tc>
          <w:tcPr>
            <w:tcW w:w="0" w:type="auto"/>
            <w:vAlign w:val="center"/>
          </w:tcPr>
          <w:p w14:paraId="047032F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父分类ID，0为一级分类</w:t>
            </w:r>
          </w:p>
        </w:tc>
      </w:tr>
      <w:tr w14:paraId="62EBB8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9954E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create_time</w:t>
            </w:r>
          </w:p>
        </w:tc>
        <w:tc>
          <w:tcPr>
            <w:tcW w:w="0" w:type="auto"/>
            <w:vAlign w:val="center"/>
          </w:tcPr>
          <w:p w14:paraId="0FFBD97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TIMESTAMP</w:t>
            </w:r>
          </w:p>
        </w:tc>
        <w:tc>
          <w:tcPr>
            <w:tcW w:w="0" w:type="auto"/>
            <w:vAlign w:val="center"/>
          </w:tcPr>
          <w:p w14:paraId="4BD1CA3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4A48B8F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创建时间</w:t>
            </w:r>
          </w:p>
        </w:tc>
      </w:tr>
    </w:tbl>
    <w:p w14:paraId="0804E918">
      <w:pPr>
        <w:pStyle w:val="6"/>
        <w:ind w:left="648" w:hanging="648"/>
      </w:pPr>
      <w:bookmarkStart w:id="30" w:name="_Toc230853304"/>
      <w:r>
        <w:rPr>
          <w:rFonts w:ascii="Times New Roman" w:hAnsi="Times New Roman" w:eastAsia="宋体"/>
        </w:rPr>
        <w:t>extraction_result 抽取结果表</w:t>
      </w:r>
      <w:bookmarkEnd w:id="30"/>
    </w:p>
    <w:p w14:paraId="3F6EFC49">
      <w:r>
        <w:rPr>
          <w:rFonts w:ascii="Times New Roman" w:hAnsi="Times New Roman" w:eastAsia="宋体"/>
        </w:rPr>
        <w:t>表3-5 extraction_result表结构表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1430"/>
        <w:gridCol w:w="3380"/>
        <w:gridCol w:w="2184"/>
      </w:tblGrid>
      <w:tr w14:paraId="0D4CA6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FD149B3">
            <w:pPr>
              <w:pStyle w:val="179"/>
            </w:pPr>
            <w:r>
              <w:rPr>
                <w:rFonts w:ascii="Times New Roman" w:hAnsi="Times New Roman" w:eastAsia="宋体"/>
              </w:rPr>
              <w:t>字段名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B050EF3">
            <w:pPr>
              <w:pStyle w:val="179"/>
            </w:pPr>
            <w:r>
              <w:rPr>
                <w:rFonts w:ascii="Times New Roman" w:hAnsi="Times New Roman" w:eastAsia="宋体"/>
              </w:rPr>
              <w:t>数据类型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C1B5F96">
            <w:pPr>
              <w:pStyle w:val="179"/>
            </w:pPr>
            <w:r>
              <w:rPr>
                <w:rFonts w:ascii="Times New Roman" w:hAnsi="Times New Roman" w:eastAsia="宋体"/>
              </w:rPr>
              <w:t>约束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12ED921">
            <w:pPr>
              <w:pStyle w:val="179"/>
            </w:pPr>
            <w:r>
              <w:rPr>
                <w:rFonts w:ascii="Times New Roman" w:hAnsi="Times New Roman" w:eastAsia="宋体"/>
              </w:rPr>
              <w:t>说明</w:t>
            </w:r>
          </w:p>
        </w:tc>
      </w:tr>
      <w:tr w14:paraId="4D7623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509A4CFD">
            <w:pPr>
              <w:pStyle w:val="179"/>
            </w:pPr>
            <w:r>
              <w:rPr>
                <w:rFonts w:ascii="Times New Roman" w:hAnsi="Times New Roman" w:eastAsia="宋体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4A885D20">
            <w:pPr>
              <w:pStyle w:val="179"/>
            </w:pPr>
            <w:r>
              <w:rPr>
                <w:rFonts w:ascii="Times New Roman" w:hAnsi="Times New Roman" w:eastAsia="宋体"/>
              </w:rPr>
              <w:t>BIGINT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C697EF2">
            <w:pPr>
              <w:pStyle w:val="179"/>
            </w:pPr>
            <w:r>
              <w:rPr>
                <w:rFonts w:ascii="Times New Roman" w:hAnsi="Times New Roman" w:eastAsia="宋体"/>
              </w:rPr>
              <w:t>PRIMARY KEY, AUTO_INCREMENT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6380074">
            <w:pPr>
              <w:pStyle w:val="179"/>
            </w:pPr>
            <w:r>
              <w:rPr>
                <w:rFonts w:ascii="Times New Roman" w:hAnsi="Times New Roman" w:eastAsia="宋体"/>
              </w:rPr>
              <w:t>记录ID</w:t>
            </w:r>
          </w:p>
        </w:tc>
      </w:tr>
      <w:tr w14:paraId="247217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8390846">
            <w:pPr>
              <w:pStyle w:val="179"/>
            </w:pPr>
            <w:r>
              <w:rPr>
                <w:rFonts w:ascii="Times New Roman" w:hAnsi="Times New Roman" w:eastAsia="宋体"/>
              </w:rPr>
              <w:t>origin_text_id</w:t>
            </w:r>
          </w:p>
        </w:tc>
        <w:tc>
          <w:tcPr>
            <w:tcW w:w="0" w:type="auto"/>
            <w:vAlign w:val="center"/>
          </w:tcPr>
          <w:p w14:paraId="4EFF47CF">
            <w:pPr>
              <w:pStyle w:val="179"/>
            </w:pPr>
            <w:r>
              <w:rPr>
                <w:rFonts w:ascii="Times New Roman" w:hAnsi="Times New Roman" w:eastAsia="宋体"/>
              </w:rPr>
              <w:t>BIGINT</w:t>
            </w:r>
          </w:p>
        </w:tc>
        <w:tc>
          <w:tcPr>
            <w:tcW w:w="0" w:type="auto"/>
            <w:vAlign w:val="center"/>
          </w:tcPr>
          <w:p w14:paraId="3272BCFF">
            <w:pPr>
              <w:pStyle w:val="179"/>
            </w:pPr>
            <w:r>
              <w:rPr>
                <w:rFonts w:ascii="Times New Roman" w:hAnsi="Times New Roman" w:eastAsia="宋体"/>
              </w:rPr>
              <w:t>UNIQUE, FOREIGN KEY</w:t>
            </w:r>
          </w:p>
        </w:tc>
        <w:tc>
          <w:tcPr>
            <w:tcW w:w="0" w:type="auto"/>
            <w:vAlign w:val="center"/>
          </w:tcPr>
          <w:p w14:paraId="76C95295">
            <w:pPr>
              <w:pStyle w:val="179"/>
            </w:pPr>
            <w:r>
              <w:rPr>
                <w:rFonts w:ascii="Times New Roman" w:hAnsi="Times New Roman" w:eastAsia="宋体"/>
              </w:rPr>
              <w:t>关联origin_text.sid</w:t>
            </w:r>
          </w:p>
        </w:tc>
      </w:tr>
      <w:tr w14:paraId="3A90CA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7EBA13F">
            <w:pPr>
              <w:pStyle w:val="179"/>
            </w:pPr>
            <w:r>
              <w:rPr>
                <w:rFonts w:ascii="Times New Roman" w:hAnsi="Times New Roman" w:eastAsia="宋体"/>
              </w:rPr>
              <w:t>events_json</w:t>
            </w:r>
          </w:p>
        </w:tc>
        <w:tc>
          <w:tcPr>
            <w:tcW w:w="0" w:type="auto"/>
            <w:vAlign w:val="center"/>
          </w:tcPr>
          <w:p w14:paraId="3595BEF6">
            <w:pPr>
              <w:pStyle w:val="179"/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0" w:type="auto"/>
            <w:vAlign w:val="center"/>
          </w:tcPr>
          <w:p w14:paraId="4CCBAB5F">
            <w:pPr>
              <w:pStyle w:val="179"/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0" w:type="auto"/>
            <w:vAlign w:val="center"/>
          </w:tcPr>
          <w:p w14:paraId="3C7A4AB5">
            <w:pPr>
              <w:pStyle w:val="179"/>
            </w:pPr>
            <w:r>
              <w:rPr>
                <w:rFonts w:ascii="Times New Roman" w:hAnsi="Times New Roman" w:eastAsia="宋体"/>
              </w:rPr>
              <w:t>事件列表（JSON格式）</w:t>
            </w:r>
          </w:p>
        </w:tc>
      </w:tr>
      <w:tr w14:paraId="54F74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B5C560">
            <w:pPr>
              <w:pStyle w:val="179"/>
            </w:pPr>
            <w:r>
              <w:rPr>
                <w:rFonts w:ascii="Times New Roman" w:hAnsi="Times New Roman" w:eastAsia="宋体"/>
              </w:rPr>
              <w:t>labels_json</w:t>
            </w:r>
          </w:p>
        </w:tc>
        <w:tc>
          <w:tcPr>
            <w:tcW w:w="0" w:type="auto"/>
            <w:vAlign w:val="center"/>
          </w:tcPr>
          <w:p w14:paraId="5B61E025">
            <w:pPr>
              <w:pStyle w:val="179"/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0" w:type="auto"/>
            <w:vAlign w:val="center"/>
          </w:tcPr>
          <w:p w14:paraId="54E0D756">
            <w:pPr>
              <w:pStyle w:val="179"/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0" w:type="auto"/>
            <w:vAlign w:val="center"/>
          </w:tcPr>
          <w:p w14:paraId="50B1EDA9">
            <w:pPr>
              <w:pStyle w:val="179"/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标签列表（JSON格式）</w:t>
            </w:r>
          </w:p>
        </w:tc>
      </w:tr>
      <w:tr w14:paraId="03035E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DE0D6E0">
            <w:pPr>
              <w:pStyle w:val="179"/>
            </w:pPr>
            <w:r>
              <w:rPr>
                <w:rFonts w:ascii="Times New Roman" w:hAnsi="Times New Roman" w:eastAsia="宋体"/>
              </w:rPr>
              <w:t>extraction_time</w:t>
            </w:r>
          </w:p>
        </w:tc>
        <w:tc>
          <w:tcPr>
            <w:tcW w:w="0" w:type="auto"/>
            <w:vAlign w:val="center"/>
          </w:tcPr>
          <w:p w14:paraId="25A01669">
            <w:pPr>
              <w:pStyle w:val="179"/>
            </w:pPr>
            <w:r>
              <w:rPr>
                <w:rFonts w:ascii="Times New Roman" w:hAnsi="Times New Roman" w:eastAsia="宋体"/>
              </w:rPr>
              <w:t>TIMESTAMP</w:t>
            </w:r>
          </w:p>
        </w:tc>
        <w:tc>
          <w:tcPr>
            <w:tcW w:w="0" w:type="auto"/>
            <w:vAlign w:val="center"/>
          </w:tcPr>
          <w:p w14:paraId="0988751E">
            <w:pPr>
              <w:pStyle w:val="179"/>
            </w:pPr>
            <w:r>
              <w:rPr>
                <w:rFonts w:ascii="Times New Roman" w:hAnsi="Times New Roman" w:eastAsia="宋体"/>
              </w:rPr>
              <w:t>DEFAULT CURRENT_TIMESTAMP</w:t>
            </w:r>
          </w:p>
        </w:tc>
        <w:tc>
          <w:tcPr>
            <w:tcW w:w="0" w:type="auto"/>
            <w:vAlign w:val="center"/>
          </w:tcPr>
          <w:p w14:paraId="5301B180">
            <w:pPr>
              <w:pStyle w:val="179"/>
            </w:pPr>
            <w:r>
              <w:rPr>
                <w:rFonts w:ascii="Times New Roman" w:hAnsi="Times New Roman" w:eastAsia="宋体"/>
              </w:rPr>
              <w:t>抽取完成时间</w:t>
            </w:r>
          </w:p>
        </w:tc>
      </w:tr>
    </w:tbl>
    <w:p w14:paraId="3357EBFC">
      <w:pPr>
        <w:pStyle w:val="6"/>
        <w:ind w:left="648" w:hanging="648"/>
      </w:pPr>
      <w:bookmarkStart w:id="31" w:name="_Toc230853305"/>
      <w:r>
        <w:rPr>
          <w:rFonts w:ascii="Times New Roman" w:hAnsi="Times New Roman" w:eastAsia="宋体"/>
        </w:rPr>
        <w:t>fusion_report 融合报告表</w:t>
      </w:r>
      <w:bookmarkEnd w:id="31"/>
    </w:p>
    <w:p w14:paraId="4F04E768">
      <w:r>
        <w:rPr>
          <w:rFonts w:ascii="Times New Roman" w:hAnsi="Times New Roman" w:eastAsia="宋体"/>
        </w:rPr>
        <w:t>表3-6 fusion_report表结构表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698"/>
        <w:gridCol w:w="2515"/>
        <w:gridCol w:w="2955"/>
      </w:tblGrid>
      <w:tr w14:paraId="1FA569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A2E6ED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字段名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25F74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数据类型</w:t>
            </w:r>
          </w:p>
        </w:tc>
        <w:tc>
          <w:tcPr>
            <w:tcW w:w="142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305C5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约束</w:t>
            </w:r>
          </w:p>
        </w:tc>
        <w:tc>
          <w:tcPr>
            <w:tcW w:w="317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F6ACF7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说明</w:t>
            </w:r>
          </w:p>
        </w:tc>
      </w:tr>
      <w:tr w14:paraId="417B64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27BF2E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id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vAlign w:val="center"/>
          </w:tcPr>
          <w:p w14:paraId="6C78BB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BIGINT</w:t>
            </w:r>
          </w:p>
        </w:tc>
        <w:tc>
          <w:tcPr>
            <w:tcW w:w="1421" w:type="dxa"/>
            <w:tcBorders>
              <w:top w:val="single" w:color="000000" w:sz="6" w:space="0"/>
            </w:tcBorders>
            <w:vAlign w:val="center"/>
          </w:tcPr>
          <w:p w14:paraId="6EBD0EA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PRIMARY KEY, AUTO_INCREMENT</w:t>
            </w:r>
          </w:p>
        </w:tc>
        <w:tc>
          <w:tcPr>
            <w:tcW w:w="3175" w:type="dxa"/>
            <w:tcBorders>
              <w:top w:val="single" w:color="000000" w:sz="6" w:space="0"/>
            </w:tcBorders>
            <w:vAlign w:val="center"/>
          </w:tcPr>
          <w:p w14:paraId="65E947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记录ID</w:t>
            </w:r>
          </w:p>
        </w:tc>
      </w:tr>
      <w:tr w14:paraId="7EC8B5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5CAF6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fusion_id</w:t>
            </w:r>
          </w:p>
        </w:tc>
        <w:tc>
          <w:tcPr>
            <w:tcW w:w="0" w:type="auto"/>
            <w:vAlign w:val="center"/>
          </w:tcPr>
          <w:p w14:paraId="465A17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BIGINT</w:t>
            </w:r>
          </w:p>
        </w:tc>
        <w:tc>
          <w:tcPr>
            <w:tcW w:w="1421" w:type="dxa"/>
            <w:vAlign w:val="center"/>
          </w:tcPr>
          <w:p w14:paraId="093C52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UNIQUE, INDEX</w:t>
            </w:r>
          </w:p>
        </w:tc>
        <w:tc>
          <w:tcPr>
            <w:tcW w:w="3175" w:type="dxa"/>
            <w:vAlign w:val="center"/>
          </w:tcPr>
          <w:p w14:paraId="6A489D55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融合报告唯一ID（时间戳）</w:t>
            </w:r>
          </w:p>
        </w:tc>
      </w:tr>
      <w:tr w14:paraId="1743BA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4E8A1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title</w:t>
            </w:r>
          </w:p>
        </w:tc>
        <w:tc>
          <w:tcPr>
            <w:tcW w:w="0" w:type="auto"/>
            <w:vAlign w:val="center"/>
          </w:tcPr>
          <w:p w14:paraId="1B972A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VARCHAR(500)</w:t>
            </w:r>
          </w:p>
        </w:tc>
        <w:tc>
          <w:tcPr>
            <w:tcW w:w="1421" w:type="dxa"/>
            <w:vAlign w:val="center"/>
          </w:tcPr>
          <w:p w14:paraId="114A25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647FD6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报告标题</w:t>
            </w:r>
          </w:p>
        </w:tc>
      </w:tr>
      <w:tr w14:paraId="1C9334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C4BB5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summary</w:t>
            </w:r>
          </w:p>
        </w:tc>
        <w:tc>
          <w:tcPr>
            <w:tcW w:w="0" w:type="auto"/>
            <w:vAlign w:val="center"/>
          </w:tcPr>
          <w:p w14:paraId="1F87BA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3506B1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5CCF6C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报告摘要</w:t>
            </w:r>
          </w:p>
        </w:tc>
      </w:tr>
      <w:tr w14:paraId="1CF1CF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65DF2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timeline_json</w:t>
            </w:r>
          </w:p>
        </w:tc>
        <w:tc>
          <w:tcPr>
            <w:tcW w:w="0" w:type="auto"/>
            <w:vAlign w:val="center"/>
          </w:tcPr>
          <w:p w14:paraId="6D2E96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2F4950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2A9E7B6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时间线（JSON格式）</w:t>
            </w:r>
          </w:p>
        </w:tc>
      </w:tr>
      <w:tr w14:paraId="320FA6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3B8F9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content</w:t>
            </w:r>
          </w:p>
        </w:tc>
        <w:tc>
          <w:tcPr>
            <w:tcW w:w="0" w:type="auto"/>
            <w:vAlign w:val="center"/>
          </w:tcPr>
          <w:p w14:paraId="6A5566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69445B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7E843C7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详细内容（Markdown格式）</w:t>
            </w:r>
          </w:p>
        </w:tc>
      </w:tr>
      <w:tr w14:paraId="50992F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D64E2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entities_json</w:t>
            </w:r>
          </w:p>
        </w:tc>
        <w:tc>
          <w:tcPr>
            <w:tcW w:w="0" w:type="auto"/>
            <w:vAlign w:val="center"/>
          </w:tcPr>
          <w:p w14:paraId="425ECA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498FBC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2A4267E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实体列表（JSON格式）</w:t>
            </w:r>
          </w:p>
        </w:tc>
      </w:tr>
      <w:tr w14:paraId="6EB98C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D0B8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labels_json</w:t>
            </w:r>
          </w:p>
        </w:tc>
        <w:tc>
          <w:tcPr>
            <w:tcW w:w="0" w:type="auto"/>
            <w:vAlign w:val="center"/>
          </w:tcPr>
          <w:p w14:paraId="2553DC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1D41EA3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04C4032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标签列表（JSON格式）</w:t>
            </w:r>
          </w:p>
        </w:tc>
      </w:tr>
      <w:tr w14:paraId="17AADF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45EC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source_ids</w:t>
            </w:r>
          </w:p>
        </w:tc>
        <w:tc>
          <w:tcPr>
            <w:tcW w:w="0" w:type="auto"/>
            <w:vAlign w:val="center"/>
          </w:tcPr>
          <w:p w14:paraId="188664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</w:t>
            </w:r>
          </w:p>
        </w:tc>
        <w:tc>
          <w:tcPr>
            <w:tcW w:w="1421" w:type="dxa"/>
            <w:vAlign w:val="center"/>
          </w:tcPr>
          <w:p w14:paraId="76BE84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-</w:t>
            </w:r>
          </w:p>
        </w:tc>
        <w:tc>
          <w:tcPr>
            <w:tcW w:w="3175" w:type="dxa"/>
            <w:vAlign w:val="center"/>
          </w:tcPr>
          <w:p w14:paraId="05DD58F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源报文ID列表（JSON格式）</w:t>
            </w:r>
          </w:p>
        </w:tc>
      </w:tr>
      <w:tr w14:paraId="18EBE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13A43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create_time</w:t>
            </w:r>
          </w:p>
        </w:tc>
        <w:tc>
          <w:tcPr>
            <w:tcW w:w="0" w:type="auto"/>
            <w:vAlign w:val="center"/>
          </w:tcPr>
          <w:p w14:paraId="033924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TIMESTAMP</w:t>
            </w:r>
          </w:p>
        </w:tc>
        <w:tc>
          <w:tcPr>
            <w:tcW w:w="1421" w:type="dxa"/>
            <w:vAlign w:val="center"/>
          </w:tcPr>
          <w:p w14:paraId="4242F1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DEFAULT CURRENT_TIMESTAMP</w:t>
            </w:r>
          </w:p>
        </w:tc>
        <w:tc>
          <w:tcPr>
            <w:tcW w:w="3175" w:type="dxa"/>
            <w:vAlign w:val="center"/>
          </w:tcPr>
          <w:p w14:paraId="1D2469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创建时间</w:t>
            </w:r>
          </w:p>
        </w:tc>
      </w:tr>
    </w:tbl>
    <w:p w14:paraId="2D8B8F43">
      <w:pPr>
        <w:pStyle w:val="5"/>
        <w:ind w:left="648" w:hanging="648"/>
      </w:pPr>
      <w:bookmarkStart w:id="32" w:name="_Toc230853306"/>
      <w:r>
        <w:rPr>
          <w:rFonts w:ascii="Times New Roman" w:hAnsi="Times New Roman" w:eastAsia="宋体"/>
        </w:rPr>
        <w:t>适应性需求</w:t>
      </w:r>
      <w:bookmarkEnd w:id="32"/>
    </w:p>
    <w:p w14:paraId="5E03D92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系统应满足以下适应性需求：</w:t>
      </w:r>
    </w:p>
    <w:p w14:paraId="54AD8E05">
      <w:r>
        <w:rPr>
          <w:rFonts w:ascii="Times New Roman" w:hAnsi="Times New Roman" w:eastAsia="宋体"/>
        </w:rPr>
        <w:t>a) REQ-ADP-001：系统应支持在x86_64和ARM64两种CPU架构上部署运行</w:t>
      </w:r>
    </w:p>
    <w:p w14:paraId="212E3727">
      <w:r>
        <w:rPr>
          <w:rFonts w:ascii="Times New Roman" w:hAnsi="Times New Roman" w:eastAsia="宋体"/>
        </w:rPr>
        <w:t>b) REQ-ADP-002：系统应支持通过修改配置文件（config.json）切换不同的LLM模型（如Qwen3.5-122B-A10B与GLM-5之间的切换），无需修改代码</w:t>
      </w:r>
    </w:p>
    <w:p w14:paraId="050684C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REQ-ADP-003：系统应支持通过环境变量（.env文件）配置服务端口号，适应不同的部署环境</w:t>
      </w:r>
    </w:p>
    <w:p w14:paraId="66205CD8">
      <w:r>
        <w:rPr>
          <w:rFonts w:ascii="Times New Roman" w:hAnsi="Times New Roman" w:eastAsia="宋体"/>
        </w:rPr>
        <w:t>d) REQ-ADP-004：前端应通过动态获取MinIO配置（GET /uygur/config）适配不同的存储服务地址，无需重新构建</w:t>
      </w:r>
    </w:p>
    <w:p w14:paraId="0296BE29">
      <w:pPr>
        <w:pStyle w:val="5"/>
        <w:ind w:left="648" w:hanging="648"/>
      </w:pPr>
      <w:bookmarkStart w:id="33" w:name="_Toc230853307"/>
      <w:r>
        <w:rPr>
          <w:rFonts w:ascii="Times New Roman" w:hAnsi="Times New Roman" w:eastAsia="宋体"/>
        </w:rPr>
        <w:t>保密性（Security）需求</w:t>
      </w:r>
      <w:bookmarkEnd w:id="33"/>
    </w:p>
    <w:p w14:paraId="6C09EFC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系统应满足以下保密性需求：</w:t>
      </w:r>
    </w:p>
    <w:p w14:paraId="543F962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REQ-SEC-001：系统应采用token认证机制，未经认证的请求不应访问系统功能接口</w:t>
      </w:r>
    </w:p>
    <w:p w14:paraId="2671562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REQ-SEC-002：前端应实现路由守卫，未持有有效token的用户应被重定向到登录页面</w:t>
      </w:r>
    </w:p>
    <w:p w14:paraId="6503D2A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REQ-SEC-003：后端应配置CORS白名单，仅允许指定来源域名的跨域请求</w:t>
      </w:r>
    </w:p>
    <w:p w14:paraId="5EB5A73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REQ-SEC-004：数据库应使用独立的访问账户（非root），限制操作权限范围</w:t>
      </w:r>
    </w:p>
    <w:p w14:paraId="79DBB7B2">
      <w:pPr>
        <w:pStyle w:val="5"/>
        <w:ind w:left="648" w:hanging="648"/>
      </w:pPr>
      <w:bookmarkStart w:id="34" w:name="_Toc230853308"/>
      <w:r>
        <w:rPr>
          <w:rFonts w:ascii="Times New Roman" w:hAnsi="Times New Roman" w:eastAsia="宋体"/>
        </w:rPr>
        <w:t>安全性（Safety）需求</w:t>
      </w:r>
      <w:bookmarkEnd w:id="34"/>
    </w:p>
    <w:p w14:paraId="7D23310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系统应满足以下安全性需求：</w:t>
      </w:r>
    </w:p>
    <w:p w14:paraId="4A1BF19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REQ-SAF-001：LLM API调用失败时，系统应进行最多3次重试，所有重试均失败后应返回明确的错误提示，不应导致系统异常终止</w:t>
      </w:r>
    </w:p>
    <w:p w14:paraId="2D1116C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REQ-SAF-002：数据库连接池耗尽时，系统应在60秒内返回错误提示，不应无限期阻塞</w:t>
      </w:r>
    </w:p>
    <w:p w14:paraId="03A3F57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REQ-SAF-003：算法服务应实现日志轮转（单文件10MB，保留5份备份），防止日志文件无限增长耗尽磁盘空间</w:t>
      </w:r>
    </w:p>
    <w:p w14:paraId="440B8A0D">
      <w:pPr>
        <w:pStyle w:val="5"/>
        <w:ind w:left="648" w:hanging="648"/>
      </w:pPr>
      <w:bookmarkStart w:id="35" w:name="_Toc230853309"/>
      <w:r>
        <w:rPr>
          <w:rFonts w:ascii="Times New Roman" w:hAnsi="Times New Roman" w:eastAsia="宋体"/>
        </w:rPr>
        <w:t>CSCI环境适应性需求</w:t>
      </w:r>
      <w:bookmarkEnd w:id="35"/>
    </w:p>
    <w:p w14:paraId="09BBEFB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系统应满足以下环境适应性需求：</w:t>
      </w:r>
    </w:p>
    <w:p w14:paraId="09E6FA0C">
      <w:r>
        <w:rPr>
          <w:rFonts w:ascii="Times New Roman" w:hAnsi="Times New Roman" w:eastAsia="宋体"/>
        </w:rPr>
        <w:t>a) REQ-ENV-001：系统应支持Docker容器化部署，通过Docker Compose编排MySQL、MinIO、算法服务和Nginx容器</w:t>
      </w:r>
    </w:p>
    <w:p w14:paraId="7D13604B">
      <w:r>
        <w:rPr>
          <w:rFonts w:ascii="Times New Roman" w:hAnsi="Times New Roman" w:eastAsia="宋体"/>
        </w:rPr>
        <w:t>b) REQ-ENV-002：后端JAR包应支持通过screen进程管理运行，SSH断开后不应终止</w:t>
      </w:r>
    </w:p>
    <w:p w14:paraId="6B62177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REQ-ENV-003：系统应支持在无sudo权限的环境下部署运行</w:t>
      </w:r>
    </w:p>
    <w:p w14:paraId="2D2AA0DF">
      <w:pPr>
        <w:pStyle w:val="5"/>
        <w:ind w:left="648" w:hanging="648"/>
      </w:pPr>
      <w:bookmarkStart w:id="36" w:name="_Toc230853310"/>
      <w:r>
        <w:rPr>
          <w:rFonts w:ascii="Times New Roman" w:hAnsi="Times New Roman" w:eastAsia="宋体"/>
        </w:rPr>
        <w:t>其他质量特性</w:t>
      </w:r>
      <w:bookmarkEnd w:id="36"/>
    </w:p>
    <w:p w14:paraId="576A5BDC">
      <w:pPr>
        <w:pStyle w:val="6"/>
        <w:ind w:left="648" w:hanging="648"/>
      </w:pPr>
      <w:bookmarkStart w:id="37" w:name="_Toc230853311"/>
      <w:r>
        <w:rPr>
          <w:rFonts w:ascii="Times New Roman" w:hAnsi="Times New Roman" w:eastAsia="宋体"/>
        </w:rPr>
        <w:t>可维护性</w:t>
      </w:r>
      <w:bookmarkEnd w:id="37"/>
    </w:p>
    <w:p w14:paraId="2652E063">
      <w:r>
        <w:rPr>
          <w:rFonts w:ascii="Times New Roman" w:hAnsi="Times New Roman" w:eastAsia="宋体"/>
        </w:rPr>
        <w:t>a) REQ-QA-001：系统应采用分层架构（Controller → Service → Mapper），各层职责明确，支持独立修改和测试</w:t>
      </w:r>
    </w:p>
    <w:p w14:paraId="54770B28">
      <w:r>
        <w:rPr>
          <w:rFonts w:ascii="Times New Roman" w:hAnsi="Times New Roman" w:eastAsia="宋体"/>
        </w:rPr>
        <w:t>b) REQ-QA-002：后端应提供健康检查端点（/actuator/health），便于运维监控</w:t>
      </w:r>
    </w:p>
    <w:p w14:paraId="75F3EB8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REQ-QA-003：后端应集成Druid监控面板（/druid），提供SQL执行统计和慢查询分析</w:t>
      </w:r>
    </w:p>
    <w:p w14:paraId="299F6666">
      <w:pPr>
        <w:pStyle w:val="6"/>
        <w:ind w:left="648" w:hanging="648"/>
      </w:pPr>
      <w:bookmarkStart w:id="38" w:name="_Toc230853312"/>
      <w:r>
        <w:rPr>
          <w:rFonts w:ascii="Times New Roman" w:hAnsi="Times New Roman" w:eastAsia="宋体"/>
        </w:rPr>
        <w:t>可用性</w:t>
      </w:r>
      <w:bookmarkEnd w:id="38"/>
    </w:p>
    <w:p w14:paraId="63280E2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REQ-QA-004：前端报文列表页应实现keepAlive缓存，切换页面后返回时保持查询状态和滚动位置</w:t>
      </w:r>
    </w:p>
    <w:p w14:paraId="12B2CEE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REQ-QA-005：属性抽取和报文融合等长时间操作期间，前端应展示加载动画（含军事名言轮播），提供明确的操作进度指示</w:t>
      </w:r>
    </w:p>
    <w:p w14:paraId="70B71467">
      <w:pPr>
        <w:pStyle w:val="6"/>
        <w:ind w:left="648" w:hanging="648"/>
      </w:pPr>
      <w:bookmarkStart w:id="39" w:name="_Toc230853313"/>
      <w:r>
        <w:rPr>
          <w:rFonts w:ascii="Times New Roman" w:hAnsi="Times New Roman" w:eastAsia="宋体"/>
        </w:rPr>
        <w:t>可靠性</w:t>
      </w:r>
      <w:bookmarkEnd w:id="39"/>
    </w:p>
    <w:p w14:paraId="3A96B9F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REQ-QA-006：已完成的属性抽取结果应缓存于数据库，相同报文再次请求（force=false）时应直接返回缓存结果，避免重复调用LLM</w:t>
      </w:r>
    </w:p>
    <w:p w14:paraId="436A017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REQ-QA-007：算法服务对LLM返回内容应采用三重JSON解析策略（直接解析、代码块提取、花括号计数），最大化解析成功率</w:t>
      </w:r>
    </w:p>
    <w:p w14:paraId="54C6206B">
      <w:pPr>
        <w:pStyle w:val="5"/>
        <w:ind w:left="648" w:hanging="648"/>
      </w:pPr>
      <w:bookmarkStart w:id="40" w:name="_Toc230853314"/>
      <w:r>
        <w:rPr>
          <w:rFonts w:ascii="Times New Roman" w:hAnsi="Times New Roman" w:eastAsia="宋体"/>
        </w:rPr>
        <w:t>计算机资源需求</w:t>
      </w:r>
      <w:bookmarkEnd w:id="40"/>
    </w:p>
    <w:p w14:paraId="4FD696F1">
      <w:pPr>
        <w:pStyle w:val="6"/>
        <w:ind w:left="648" w:hanging="648"/>
      </w:pPr>
      <w:bookmarkStart w:id="41" w:name="_Toc230853315"/>
      <w:r>
        <w:rPr>
          <w:rFonts w:ascii="Times New Roman" w:hAnsi="Times New Roman" w:eastAsia="宋体"/>
        </w:rPr>
        <w:t>计算机硬件需求</w:t>
      </w:r>
      <w:bookmarkEnd w:id="41"/>
    </w:p>
    <w:p w14:paraId="76696EDE">
      <w:r>
        <w:rPr>
          <w:rFonts w:ascii="Times New Roman" w:hAnsi="Times New Roman" w:eastAsia="宋体"/>
        </w:rPr>
        <w:t>表3-7 计算机硬件需求表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2283"/>
        <w:gridCol w:w="1985"/>
        <w:gridCol w:w="2839"/>
      </w:tblGrid>
      <w:tr w14:paraId="05B6A5E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5CF3A40">
            <w:r>
              <w:rPr>
                <w:rFonts w:ascii="Times New Roman" w:hAnsi="Times New Roman" w:eastAsia="宋体"/>
              </w:rPr>
              <w:t>资源类型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9FA8FFA">
            <w:r>
              <w:rPr>
                <w:rFonts w:ascii="Times New Roman" w:hAnsi="Times New Roman" w:eastAsia="宋体"/>
              </w:rPr>
              <w:t>最低要求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7244C8">
            <w:r>
              <w:rPr>
                <w:rFonts w:ascii="Times New Roman" w:hAnsi="Times New Roman" w:eastAsia="宋体"/>
              </w:rPr>
              <w:t>推荐配置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6C59A21">
            <w:r>
              <w:rPr>
                <w:rFonts w:ascii="Times New Roman" w:hAnsi="Times New Roman" w:eastAsia="宋体"/>
              </w:rPr>
              <w:t>说明</w:t>
            </w:r>
          </w:p>
        </w:tc>
      </w:tr>
      <w:tr w14:paraId="7D9C03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B0848F1">
            <w:r>
              <w:rPr>
                <w:rFonts w:ascii="Times New Roman" w:hAnsi="Times New Roman" w:eastAsia="宋体"/>
              </w:rPr>
              <w:t>操作系统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7E32935">
            <w:r>
              <w:rPr>
                <w:rFonts w:ascii="Times New Roman" w:hAnsi="Times New Roman" w:eastAsia="宋体"/>
              </w:rPr>
              <w:t>Linux（Ubuntu 20.04+）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0B0A010">
            <w:r>
              <w:rPr>
                <w:rFonts w:ascii="Times New Roman" w:hAnsi="Times New Roman" w:eastAsia="宋体"/>
              </w:rPr>
              <w:t>Ubuntu 22.04 LTS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2F93612">
            <w:r>
              <w:rPr>
                <w:rFonts w:ascii="Times New Roman" w:hAnsi="Times New Roman" w:eastAsia="宋体"/>
              </w:rPr>
              <w:t>支持x86_64和ARM64</w:t>
            </w:r>
          </w:p>
        </w:tc>
      </w:tr>
      <w:tr w14:paraId="4EC2C5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306C2D">
            <w:r>
              <w:rPr>
                <w:rFonts w:ascii="Times New Roman" w:hAnsi="Times New Roman" w:eastAsia="宋体"/>
              </w:rPr>
              <w:t>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2ED84">
            <w:r>
              <w:rPr>
                <w:rFonts w:ascii="Times New Roman" w:hAnsi="Times New Roman" w:eastAsia="宋体"/>
              </w:rPr>
              <w:t>2核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E9B66">
            <w:r>
              <w:rPr>
                <w:rFonts w:ascii="Times New Roman" w:hAnsi="Times New Roman" w:eastAsia="宋体"/>
              </w:rPr>
              <w:t>4核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C659A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算法服务LLM调用为IO密集型</w:t>
            </w:r>
          </w:p>
        </w:tc>
      </w:tr>
      <w:tr w14:paraId="3B23CD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0F34C2">
            <w:r>
              <w:rPr>
                <w:rFonts w:ascii="Times New Roman" w:hAnsi="Times New Roman" w:eastAsia="宋体"/>
              </w:rPr>
              <w:t>内存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7BB8F">
            <w:r>
              <w:rPr>
                <w:rFonts w:ascii="Times New Roman" w:hAnsi="Times New Roman" w:eastAsia="宋体"/>
              </w:rPr>
              <w:t>4GB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348EC">
            <w:r>
              <w:rPr>
                <w:rFonts w:ascii="Times New Roman" w:hAnsi="Times New Roman" w:eastAsia="宋体"/>
              </w:rPr>
              <w:t>8GB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155C3">
            <w:r>
              <w:rPr>
                <w:rFonts w:ascii="Times New Roman" w:hAnsi="Times New Roman" w:eastAsia="宋体"/>
              </w:rPr>
              <w:t>MySQL和Java进程各需约2GB</w:t>
            </w:r>
          </w:p>
        </w:tc>
      </w:tr>
      <w:tr w14:paraId="64BD79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7CEE9D">
            <w:r>
              <w:rPr>
                <w:rFonts w:ascii="Times New Roman" w:hAnsi="Times New Roman" w:eastAsia="宋体"/>
              </w:rPr>
              <w:t>磁盘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AE6E9">
            <w:r>
              <w:rPr>
                <w:rFonts w:ascii="Times New Roman" w:hAnsi="Times New Roman" w:eastAsia="宋体"/>
              </w:rPr>
              <w:t>10GB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9455E">
            <w:r>
              <w:rPr>
                <w:rFonts w:ascii="Times New Roman" w:hAnsi="Times New Roman" w:eastAsia="宋体"/>
              </w:rPr>
              <w:t>50GB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7275A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含数据库数据和MinIO图片</w:t>
            </w:r>
          </w:p>
        </w:tc>
      </w:tr>
    </w:tbl>
    <w:p w14:paraId="53E8C468">
      <w:pPr>
        <w:pStyle w:val="6"/>
        <w:ind w:left="648" w:hanging="648"/>
      </w:pPr>
      <w:bookmarkStart w:id="42" w:name="_Toc230853316"/>
      <w:r>
        <w:rPr>
          <w:rFonts w:ascii="Times New Roman" w:hAnsi="Times New Roman" w:eastAsia="宋体"/>
        </w:rPr>
        <w:t>计算机硬件资源使用需求</w:t>
      </w:r>
      <w:bookmarkEnd w:id="42"/>
    </w:p>
    <w:p w14:paraId="23C3BA4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CPU使用率：正常运行时应不超过80%</w:t>
      </w:r>
    </w:p>
    <w:p w14:paraId="26CCF56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内存使用率：正常运行时应不超过80%</w:t>
      </w:r>
    </w:p>
    <w:p w14:paraId="1FEE52B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磁盘I/O：数据库查询响应时间应不超过100ms（排除网络延迟）</w:t>
      </w:r>
    </w:p>
    <w:p w14:paraId="14E742F2">
      <w:pPr>
        <w:pStyle w:val="6"/>
        <w:ind w:left="648" w:hanging="648"/>
      </w:pPr>
      <w:bookmarkStart w:id="43" w:name="_Toc230853317"/>
      <w:r>
        <w:rPr>
          <w:rFonts w:ascii="Times New Roman" w:hAnsi="Times New Roman" w:eastAsia="宋体"/>
        </w:rPr>
        <w:t>计算机软件需求</w:t>
      </w:r>
      <w:bookmarkEnd w:id="43"/>
    </w:p>
    <w:p w14:paraId="06FFEDF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表3-8 计算机软件需求表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165"/>
        <w:gridCol w:w="4131"/>
      </w:tblGrid>
      <w:tr w14:paraId="5F00EA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35820F3">
            <w:r>
              <w:rPr>
                <w:rFonts w:ascii="Times New Roman" w:hAnsi="Times New Roman" w:eastAsia="宋体"/>
              </w:rPr>
              <w:t>软件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6F4E16C">
            <w:r>
              <w:rPr>
                <w:rFonts w:ascii="Times New Roman" w:hAnsi="Times New Roman" w:eastAsia="宋体"/>
              </w:rPr>
              <w:t>版本要求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B78A939">
            <w:r>
              <w:rPr>
                <w:rFonts w:ascii="Times New Roman" w:hAnsi="Times New Roman" w:eastAsia="宋体"/>
              </w:rPr>
              <w:t>用途</w:t>
            </w:r>
          </w:p>
        </w:tc>
      </w:tr>
      <w:tr w14:paraId="730CF9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12BD8F6">
            <w:r>
              <w:rPr>
                <w:rFonts w:ascii="Times New Roman" w:hAnsi="Times New Roman" w:eastAsia="宋体"/>
              </w:rPr>
              <w:t>Docker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A2F33C7">
            <w:r>
              <w:rPr>
                <w:rFonts w:ascii="Times New Roman" w:hAnsi="Times New Roman" w:eastAsia="宋体"/>
              </w:rPr>
              <w:t>20.10+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FE22E0A">
            <w:r>
              <w:rPr>
                <w:rFonts w:ascii="Times New Roman" w:hAnsi="Times New Roman" w:eastAsia="宋体"/>
              </w:rPr>
              <w:t>容器化部署</w:t>
            </w:r>
          </w:p>
        </w:tc>
      </w:tr>
      <w:tr w14:paraId="458AE7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D8AC01">
            <w:r>
              <w:rPr>
                <w:rFonts w:ascii="Times New Roman" w:hAnsi="Times New Roman" w:eastAsia="宋体"/>
              </w:rPr>
              <w:t>docker-compose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7D8D">
            <w:r>
              <w:rPr>
                <w:rFonts w:ascii="Times New Roman" w:hAnsi="Times New Roman" w:eastAsia="宋体"/>
              </w:rPr>
              <w:t>1.29+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C663B">
            <w:r>
              <w:rPr>
                <w:rFonts w:ascii="Times New Roman" w:hAnsi="Times New Roman" w:eastAsia="宋体"/>
              </w:rPr>
              <w:t>服务编排</w:t>
            </w:r>
          </w:p>
        </w:tc>
      </w:tr>
      <w:tr w14:paraId="53E7FC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E8EC56">
            <w:r>
              <w:rPr>
                <w:rFonts w:ascii="Times New Roman" w:hAnsi="Times New Roman" w:eastAsia="宋体"/>
              </w:rPr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FA5AB">
            <w:r>
              <w:rPr>
                <w:rFonts w:ascii="Times New Roman" w:hAnsi="Times New Roman" w:eastAsia="宋体"/>
              </w:rPr>
              <w:t>8（JDK/JRE）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33F80">
            <w:r>
              <w:rPr>
                <w:rFonts w:ascii="Times New Roman" w:hAnsi="Times New Roman" w:eastAsia="宋体"/>
              </w:rPr>
              <w:t>后端运行环境</w:t>
            </w:r>
          </w:p>
        </w:tc>
      </w:tr>
      <w:tr w14:paraId="74D70D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BD3D71">
            <w:r>
              <w:rPr>
                <w:rFonts w:ascii="Times New Roman" w:hAnsi="Times New Roman" w:eastAsia="宋体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ACCCD">
            <w:r>
              <w:rPr>
                <w:rFonts w:ascii="Times New Roman" w:hAnsi="Times New Roman" w:eastAsia="宋体"/>
              </w:rPr>
              <w:t>3.10+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FA985">
            <w:r>
              <w:rPr>
                <w:rFonts w:ascii="Times New Roman" w:hAnsi="Times New Roman" w:eastAsia="宋体"/>
              </w:rPr>
              <w:t>算法服务运行环境</w:t>
            </w:r>
          </w:p>
        </w:tc>
      </w:tr>
      <w:tr w14:paraId="62EBA4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1B00AE">
            <w:r>
              <w:rPr>
                <w:rFonts w:ascii="Times New Roman" w:hAnsi="Times New Roman" w:eastAsia="宋体"/>
              </w:rPr>
              <w:t>Node.js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61643">
            <w:r>
              <w:rPr>
                <w:rFonts w:ascii="Times New Roman" w:hAnsi="Times New Roman" w:eastAsia="宋体"/>
              </w:rPr>
              <w:t>18+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0D657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前端构建（仅开发环境）</w:t>
            </w:r>
          </w:p>
        </w:tc>
      </w:tr>
      <w:tr w14:paraId="722DD6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1EBE45">
            <w:r>
              <w:rPr>
                <w:rFonts w:ascii="Times New Roman" w:hAnsi="Times New Roman" w:eastAsia="宋体"/>
              </w:rPr>
              <w:t>MySQL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61677">
            <w:r>
              <w:rPr>
                <w:rFonts w:ascii="Times New Roman" w:hAnsi="Times New Roman" w:eastAsia="宋体"/>
              </w:rPr>
              <w:t>8.0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88BF3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关系型数据库（Docker容器）</w:t>
            </w:r>
          </w:p>
        </w:tc>
      </w:tr>
      <w:tr w14:paraId="19B04B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85E655">
            <w:r>
              <w:rPr>
                <w:rFonts w:ascii="Times New Roman" w:hAnsi="Times New Roman" w:eastAsia="宋体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23368">
            <w:r>
              <w:rPr>
                <w:rFonts w:ascii="Times New Roman" w:hAnsi="Times New Roman" w:eastAsia="宋体"/>
              </w:rPr>
              <w:t>latest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ADF2B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前端静态文件服务（Docker容器）</w:t>
            </w:r>
          </w:p>
        </w:tc>
      </w:tr>
    </w:tbl>
    <w:p w14:paraId="1B5D1AF0">
      <w:pPr>
        <w:pStyle w:val="6"/>
        <w:ind w:left="648" w:hanging="648"/>
      </w:pPr>
      <w:bookmarkStart w:id="44" w:name="_Toc230853318"/>
      <w:r>
        <w:rPr>
          <w:rFonts w:ascii="Times New Roman" w:hAnsi="Times New Roman" w:eastAsia="宋体"/>
        </w:rPr>
        <w:t>计算机通信需求</w:t>
      </w:r>
      <w:bookmarkEnd w:id="44"/>
    </w:p>
    <w:p w14:paraId="5DDF353D">
      <w:r>
        <w:rPr>
          <w:rFonts w:ascii="Times New Roman" w:hAnsi="Times New Roman" w:eastAsia="宋体"/>
        </w:rPr>
        <w:t>a) 前端-后端通信：HTTP/1.1协议，局域网或互联网</w:t>
      </w:r>
    </w:p>
    <w:p w14:paraId="570A4D02">
      <w:r>
        <w:rPr>
          <w:rFonts w:ascii="Times New Roman" w:hAnsi="Times New Roman" w:eastAsia="宋体"/>
        </w:rPr>
        <w:t>b) 后端-算法服务通信：HTTP/1.1协议，本机环回地址（localhost）</w:t>
      </w:r>
    </w:p>
    <w:p w14:paraId="41393C7D">
      <w:r>
        <w:rPr>
          <w:rFonts w:ascii="Times New Roman" w:hAnsi="Times New Roman" w:eastAsia="宋体"/>
        </w:rPr>
        <w:t>c) 算法服务-LLM API通信：HTTPS协议，互联网访问（https://llmapi.paratera.com）</w:t>
      </w:r>
    </w:p>
    <w:p w14:paraId="4BD25D6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后端-数据库通信：JDBC/TCP协议</w:t>
      </w:r>
    </w:p>
    <w:p w14:paraId="60570C8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e) 网络带宽：建议不低于10Mbps</w:t>
      </w:r>
    </w:p>
    <w:p w14:paraId="06880FB4">
      <w:pPr>
        <w:pStyle w:val="5"/>
        <w:ind w:left="648" w:hanging="648"/>
      </w:pPr>
      <w:bookmarkStart w:id="45" w:name="_Toc230853319"/>
      <w:r>
        <w:rPr>
          <w:rFonts w:ascii="Times New Roman" w:hAnsi="Times New Roman" w:eastAsia="宋体"/>
        </w:rPr>
        <w:t>设计和实现约束</w:t>
      </w:r>
      <w:bookmarkEnd w:id="45"/>
    </w:p>
    <w:p w14:paraId="2CCF2783">
      <w:r>
        <w:rPr>
          <w:rFonts w:ascii="Times New Roman" w:hAnsi="Times New Roman" w:eastAsia="宋体"/>
        </w:rPr>
        <w:t>a) REQ-CON-001：前端应采用Vue 3框架和Element Plus组件库开发</w:t>
      </w:r>
    </w:p>
    <w:p w14:paraId="222B8C22">
      <w:r>
        <w:rPr>
          <w:rFonts w:ascii="Times New Roman" w:hAnsi="Times New Roman" w:eastAsia="宋体"/>
        </w:rPr>
        <w:t>b) REQ-CON-002：后端应采用Spring Boot 2.7.x框架和MyBatis持久化框架开发</w:t>
      </w:r>
    </w:p>
    <w:p w14:paraId="7BABA906">
      <w:r>
        <w:rPr>
          <w:rFonts w:ascii="Times New Roman" w:hAnsi="Times New Roman" w:eastAsia="宋体"/>
        </w:rPr>
        <w:t>c) REQ-CON-003：算法服务应采用Python Flask框架开发，通过OpenAI SDK调用LLM API</w:t>
      </w:r>
    </w:p>
    <w:p w14:paraId="03803F9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REQ-CON-004：数据库应采用MySQL 8.0，复杂结构数据使用JSON字符串存储在TEXT字段中</w:t>
      </w:r>
    </w:p>
    <w:p w14:paraId="6A1574BA">
      <w:r>
        <w:rPr>
          <w:rFonts w:ascii="Times New Roman" w:hAnsi="Times New Roman" w:eastAsia="宋体"/>
        </w:rPr>
        <w:t>e) REQ-CON-005：所有REST接口应采用统一的ResultVO响应格式（code, data, msg）</w:t>
      </w:r>
    </w:p>
    <w:p w14:paraId="542BE5BA">
      <w:r>
        <w:rPr>
          <w:rFonts w:ascii="Times New Roman" w:hAnsi="Times New Roman" w:eastAsia="宋体"/>
        </w:rPr>
        <w:t>f) REQ-CON-006：前端与后端之间的数据传输格式应为JSON</w:t>
      </w:r>
    </w:p>
    <w:p w14:paraId="3318E876">
      <w:pPr>
        <w:pStyle w:val="5"/>
        <w:ind w:left="648" w:hanging="648"/>
      </w:pPr>
      <w:bookmarkStart w:id="46" w:name="_Toc230853320"/>
      <w:r>
        <w:rPr>
          <w:rFonts w:ascii="Times New Roman" w:hAnsi="Times New Roman" w:eastAsia="宋体"/>
        </w:rPr>
        <w:t>人员相关需求</w:t>
      </w:r>
      <w:bookmarkEnd w:id="46"/>
    </w:p>
    <w:p w14:paraId="5D9AD32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REQ-PER-001：系统应提供简洁的登录界面，用户通过用户名和密码登录</w:t>
      </w:r>
    </w:p>
    <w:p w14:paraId="17A45D2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REQ-PER-002：系统操作界面应采用中文，无需多语言支持</w:t>
      </w:r>
    </w:p>
    <w:p w14:paraId="1796B26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REQ-PER-003：报文列表页应采用三栏布局（分类目录树 | 报文列表 | 详情面板），便于用户高效浏览和操作</w:t>
      </w:r>
    </w:p>
    <w:p w14:paraId="0B460DD5">
      <w:pPr>
        <w:pStyle w:val="5"/>
        <w:ind w:left="648" w:hanging="648"/>
      </w:pPr>
      <w:bookmarkStart w:id="47" w:name="_Toc230853321"/>
      <w:r>
        <w:rPr>
          <w:rFonts w:ascii="Times New Roman" w:hAnsi="Times New Roman" w:eastAsia="宋体"/>
        </w:rPr>
        <w:t>训练相关需求</w:t>
      </w:r>
      <w:bookmarkEnd w:id="47"/>
    </w:p>
    <w:p w14:paraId="198D48A6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本CSCI无特定训练需求。系统操作界面直观，用户可通过用户手册自行学习使用。</w:t>
      </w:r>
    </w:p>
    <w:p w14:paraId="5C28B87B">
      <w:pPr>
        <w:pStyle w:val="5"/>
        <w:ind w:left="648" w:hanging="648"/>
      </w:pPr>
      <w:bookmarkStart w:id="48" w:name="_Toc230853322"/>
      <w:r>
        <w:rPr>
          <w:rFonts w:ascii="Times New Roman" w:hAnsi="Times New Roman" w:eastAsia="宋体"/>
        </w:rPr>
        <w:t>软件保障需求</w:t>
      </w:r>
      <w:bookmarkEnd w:id="48"/>
    </w:p>
    <w:p w14:paraId="213A3F0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REQ-SUP-001：系统应提供一键部署脚本（setup.sh），自动完成环境检测、服务分发、容器启动和健康检查</w:t>
      </w:r>
    </w:p>
    <w:p w14:paraId="529071B7">
      <w:r>
        <w:rPr>
          <w:rFonts w:ascii="Times New Roman" w:hAnsi="Times New Roman" w:eastAsia="宋体"/>
        </w:rPr>
        <w:t>b) REQ-SUP-002：系统应提供启动/停止/重启脚本（start.sh、stop.sh、restart.sh），简化日常运维操作</w:t>
      </w:r>
    </w:p>
    <w:p w14:paraId="0A675D97">
      <w:r>
        <w:rPr>
          <w:rFonts w:ascii="Times New Roman" w:hAnsi="Times New Roman" w:eastAsia="宋体"/>
        </w:rPr>
        <w:t>c) REQ-SUP-003：系统应提供交互式日志查看脚本（logs.sh），支持选择查看不同服务的日志</w:t>
      </w:r>
    </w:p>
    <w:p w14:paraId="3A7E10BE">
      <w:pPr>
        <w:pStyle w:val="5"/>
        <w:ind w:left="648" w:hanging="648"/>
      </w:pPr>
      <w:bookmarkStart w:id="49" w:name="_Toc230853323"/>
      <w:r>
        <w:rPr>
          <w:rFonts w:ascii="Times New Roman" w:hAnsi="Times New Roman" w:eastAsia="宋体"/>
        </w:rPr>
        <w:t>包装需求</w:t>
      </w:r>
      <w:bookmarkEnd w:id="49"/>
    </w:p>
    <w:p w14:paraId="11552D4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REQ-PKG-001：系统应以deploy目录为完整部署包，包含配置文件、脚本、构建产物和迁移数据，上传该目录到新机器即可部署</w:t>
      </w:r>
    </w:p>
    <w:p w14:paraId="0BB6D7FC">
      <w:r>
        <w:rPr>
          <w:rFonts w:ascii="Times New Roman" w:hAnsi="Times New Roman" w:eastAsia="宋体"/>
        </w:rPr>
        <w:t>b) REQ-PKG-002：前端构建产物应为dist目录（npm run build输出）</w:t>
      </w:r>
    </w:p>
    <w:p w14:paraId="00889433">
      <w:r>
        <w:rPr>
          <w:rFonts w:ascii="Times New Roman" w:hAnsi="Times New Roman" w:eastAsia="宋体"/>
        </w:rPr>
        <w:t>c) REQ-PKG-003：后端构建产物应为单个JAR文件（mvn package输出）</w:t>
      </w:r>
    </w:p>
    <w:p w14:paraId="12AA1E1B">
      <w:pPr>
        <w:pStyle w:val="5"/>
        <w:ind w:left="648" w:hanging="648"/>
      </w:pPr>
      <w:bookmarkStart w:id="50" w:name="_Toc230853324"/>
      <w:r>
        <w:rPr>
          <w:rFonts w:ascii="Times New Roman" w:hAnsi="Times New Roman" w:eastAsia="宋体"/>
        </w:rPr>
        <w:t>其他需求</w:t>
      </w:r>
      <w:bookmarkEnd w:id="50"/>
    </w:p>
    <w:p w14:paraId="2351A06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REQ-OTH-001：算法服务应支持多编码文件读取（UTF-8、GBK、GB2312、UTF-16依次尝试），兼容不同来源的报文文件</w:t>
      </w:r>
    </w:p>
    <w:p w14:paraId="0D83E71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REQ-OTH-002：系统应支持图文报的图片展示，前端通过MinIO地址前缀拼接图片文件名动态加载图片</w:t>
      </w:r>
    </w:p>
    <w:p w14:paraId="1845917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REQ-OTH-003：融合报告详细内容应以Markdown格式存储，前端通过Marked库渲染展示</w:t>
      </w:r>
    </w:p>
    <w:p w14:paraId="3FE99F10">
      <w:pPr>
        <w:pStyle w:val="5"/>
        <w:ind w:left="648" w:hanging="648"/>
      </w:pPr>
      <w:bookmarkStart w:id="51" w:name="_Toc230853325"/>
      <w:r>
        <w:rPr>
          <w:rFonts w:ascii="Times New Roman" w:hAnsi="Times New Roman" w:eastAsia="宋体"/>
        </w:rPr>
        <w:t>需求的优先顺序和关键性</w:t>
      </w:r>
      <w:bookmarkEnd w:id="51"/>
    </w:p>
    <w:p w14:paraId="0088067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表3-9 需求优先级与关键性表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B38F1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D6BBB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优先级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90F60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DF769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需求描述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7A18A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关键性</w:t>
            </w:r>
          </w:p>
        </w:tc>
      </w:tr>
      <w:tr w14:paraId="7F49C1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29F50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4D990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9658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报文分页查询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C5834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核心功能</w:t>
            </w:r>
          </w:p>
        </w:tc>
      </w:tr>
      <w:tr w14:paraId="56E611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BA3CB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5B61C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7982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报文详情查看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A2CE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核心功能</w:t>
            </w:r>
          </w:p>
        </w:tc>
      </w:tr>
      <w:tr w14:paraId="23EBEF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33599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3E1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REQ-EXT-001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2F137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执行属性抽取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0A44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核心功能</w:t>
            </w:r>
          </w:p>
        </w:tc>
      </w:tr>
      <w:tr w14:paraId="1FB567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D4864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D3C6C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2439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2CAF8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核心功能</w:t>
            </w:r>
          </w:p>
        </w:tc>
      </w:tr>
      <w:tr w14:paraId="78066C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D5017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高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4AD00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BF1E0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Token认证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499C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安全基线</w:t>
            </w:r>
          </w:p>
        </w:tc>
      </w:tr>
      <w:tr w14:paraId="1CAD41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8940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8ABF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CE0C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分类目录管理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C2C9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辅助功能</w:t>
            </w:r>
          </w:p>
        </w:tc>
      </w:tr>
      <w:tr w14:paraId="45A5B4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DAB51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04FDA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27399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报文批量导入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D085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数据管理</w:t>
            </w:r>
          </w:p>
        </w:tc>
      </w:tr>
      <w:tr w14:paraId="4C0262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10ADD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F0D3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9E3EA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报文删除管理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7A550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数据管理</w:t>
            </w:r>
          </w:p>
        </w:tc>
      </w:tr>
      <w:tr w14:paraId="2AE2D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27F69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12191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REQ-EXT-002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58EC0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查询抽取结果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62D7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辅助功能</w:t>
            </w:r>
          </w:p>
        </w:tc>
      </w:tr>
      <w:tr w14:paraId="104BA6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BDCF4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90D5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D4F87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保存融合报告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EFBE3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辅助功能</w:t>
            </w:r>
          </w:p>
        </w:tc>
      </w:tr>
      <w:tr w14:paraId="133A1D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2A9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5689C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44A4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融合报告列表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6142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辅助功能</w:t>
            </w:r>
          </w:p>
        </w:tc>
      </w:tr>
      <w:tr w14:paraId="6D2BE4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7953A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0181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BC138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融合报告导出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E93F5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增值功能</w:t>
            </w:r>
          </w:p>
        </w:tc>
      </w:tr>
      <w:tr w14:paraId="600DC7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7EE11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31144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REQ-ADP-001~004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88E98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适应性需求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18BEC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部署灵活性</w:t>
            </w:r>
          </w:p>
        </w:tc>
      </w:tr>
      <w:tr w14:paraId="2E6840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BA752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低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13AB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REQ-OTH-001~003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69B82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其他需求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6F19ED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用户体验</w:t>
            </w:r>
          </w:p>
        </w:tc>
      </w:tr>
    </w:tbl>
    <w:p w14:paraId="70833653">
      <w:pPr>
        <w:pStyle w:val="3"/>
      </w:pPr>
      <w:bookmarkStart w:id="52" w:name="_Toc230853326"/>
      <w:r>
        <w:rPr>
          <w:rFonts w:ascii="Times New Roman" w:hAnsi="Times New Roman" w:eastAsia="宋体"/>
        </w:rPr>
        <w:t>合格性规定</w:t>
      </w:r>
      <w:bookmarkEnd w:id="52"/>
    </w:p>
    <w:p w14:paraId="74C7FAF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本章规定了验证3章所述各项需求的合格性检验方法。合格性检验方法包括以下四种：</w:t>
      </w:r>
    </w:p>
    <w:p w14:paraId="36F30C3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测试（T）：通过运行软件并检查其输出或行为来验证需求</w:t>
      </w:r>
    </w:p>
    <w:p w14:paraId="2528DFB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演示（D）：通过操作软件展示其功能来验证需求</w:t>
      </w:r>
    </w:p>
    <w:p w14:paraId="2C1B56B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分析（A）：通过对设计文档、源代码或配置进行技术分析来验证需求</w:t>
      </w:r>
    </w:p>
    <w:p w14:paraId="2FDB295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d) 审查（I）：通过检查文档、代码或部署产物来验证需求</w:t>
      </w:r>
    </w:p>
    <w:p w14:paraId="05CCB2B0">
      <w:pPr>
        <w:pStyle w:val="5"/>
        <w:ind w:left="648" w:hanging="648"/>
      </w:pPr>
      <w:bookmarkStart w:id="53" w:name="_Toc230853327"/>
      <w:r>
        <w:rPr>
          <w:rFonts w:ascii="Times New Roman" w:hAnsi="Times New Roman" w:eastAsia="宋体"/>
        </w:rPr>
        <w:t>CSCI能力需求的合格性规定</w:t>
      </w:r>
      <w:bookmarkEnd w:id="53"/>
    </w:p>
    <w:p w14:paraId="18EFCE80">
      <w:pPr>
        <w:pStyle w:val="6"/>
        <w:ind w:left="648" w:hanging="648"/>
      </w:pPr>
      <w:bookmarkStart w:id="54" w:name="_Toc230853328"/>
      <w:r>
        <w:rPr>
          <w:rFonts w:ascii="Times New Roman" w:hAnsi="Times New Roman" w:eastAsia="宋体"/>
        </w:rPr>
        <w:t>报文管理能力合格性规定</w:t>
      </w:r>
      <w:bookmarkEnd w:id="54"/>
    </w:p>
    <w:p w14:paraId="42D1BFB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表4-1 报文管理能力合格性规定表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936"/>
        <w:gridCol w:w="936"/>
        <w:gridCol w:w="5400"/>
      </w:tblGrid>
      <w:tr w14:paraId="63AFCA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3B3D62D"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89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2C2CE7"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85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AC3685F"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587BECF"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0E62D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046F91">
            <w:r>
              <w:rPr>
                <w:rFonts w:ascii="Times New Roman" w:hAnsi="Times New Roman" w:eastAsia="宋体"/>
              </w:rPr>
              <w:t>REQ-TEXT-001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38FDFE">
            <w:r>
              <w:rPr>
                <w:rFonts w:ascii="Times New Roman" w:hAnsi="Times New Roman" w:eastAsia="宋体"/>
              </w:rPr>
              <w:t>报文分页查询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074DDD3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E6EDEB6">
            <w:r>
              <w:rPr>
                <w:rFonts w:ascii="Times New Roman" w:hAnsi="Times New Roman" w:eastAsia="宋体"/>
              </w:rPr>
              <w:t>以不同的pageNum、pageSize、typeId、modalType、keyword组合调用POST /uygur/getTextList接口，验证返回结果的分页正确性和筛选准确性；在1万条数据下验证响应时间不超过2秒</w:t>
            </w:r>
          </w:p>
        </w:tc>
      </w:tr>
      <w:tr w14:paraId="0DC5C4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EEB009">
            <w:r>
              <w:rPr>
                <w:rFonts w:ascii="Times New Roman" w:hAnsi="Times New Roman" w:eastAsia="宋体"/>
              </w:rPr>
              <w:t>REQ-TEXT-002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3CE40C08">
            <w:r>
              <w:rPr>
                <w:rFonts w:ascii="Times New Roman" w:hAnsi="Times New Roman" w:eastAsia="宋体"/>
              </w:rPr>
              <w:t>报文详情查看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3AE62AE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40C7A8A">
            <w:r>
              <w:rPr>
                <w:rFonts w:ascii="Times New Roman" w:hAnsi="Times New Roman" w:eastAsia="宋体"/>
              </w:rPr>
              <w:t>调用GET /uygur/detail/{sid}接口，验证返回的OriginTextDTO包含完整字段；验证图文报的images字段为有效的JSON数组；验证响应时间不超过1秒</w:t>
            </w:r>
          </w:p>
        </w:tc>
      </w:tr>
      <w:tr w14:paraId="0844D8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231B56">
            <w:r>
              <w:rPr>
                <w:rFonts w:ascii="Times New Roman" w:hAnsi="Times New Roman" w:eastAsia="宋体"/>
              </w:rPr>
              <w:t>REQ-TEXT-003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8DCB4FF">
            <w:r>
              <w:rPr>
                <w:rFonts w:ascii="Times New Roman" w:hAnsi="Times New Roman" w:eastAsia="宋体"/>
              </w:rPr>
              <w:t>分类目录管理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184CC3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D45C289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执行分类的新增、查询、删除、批量删除操作，验证树形结构正确性；验证级联删除功能（删除分类同时删除其下报文）</w:t>
            </w:r>
          </w:p>
        </w:tc>
      </w:tr>
      <w:tr w14:paraId="266F60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36C684">
            <w:r>
              <w:rPr>
                <w:rFonts w:ascii="Times New Roman" w:hAnsi="Times New Roman" w:eastAsia="宋体"/>
              </w:rPr>
              <w:t>REQ-TEXT-004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46A9ABB">
            <w:r>
              <w:rPr>
                <w:rFonts w:ascii="Times New Roman" w:hAnsi="Times New Roman" w:eastAsia="宋体"/>
              </w:rPr>
              <w:t>报文批量导入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BEDD8A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D45B64C">
            <w:r>
              <w:rPr>
                <w:rFonts w:ascii="Times New Roman" w:hAnsi="Times New Roman" w:eastAsia="宋体"/>
              </w:rPr>
              <w:t>准备UTF-8、GBK、GB2312编码的JSONL文件，调用POST /uygur/importFromJsonl接口，验证导入成功并返回正确的记录数；验证异常文件的错误提示</w:t>
            </w:r>
          </w:p>
        </w:tc>
      </w:tr>
      <w:tr w14:paraId="733238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C93474">
            <w:r>
              <w:rPr>
                <w:rFonts w:ascii="Times New Roman" w:hAnsi="Times New Roman" w:eastAsia="宋体"/>
              </w:rPr>
              <w:t>REQ-TEXT-005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6EE1005">
            <w:r>
              <w:rPr>
                <w:rFonts w:ascii="Times New Roman" w:hAnsi="Times New Roman" w:eastAsia="宋体"/>
              </w:rPr>
              <w:t>报文删除管理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E96D68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716DD3C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执行单条删除和批量删除操作，验证报文记录删除成功；验证关联的extraction_result记录同步删除</w:t>
            </w:r>
          </w:p>
        </w:tc>
      </w:tr>
    </w:tbl>
    <w:p w14:paraId="68A73604">
      <w:pPr>
        <w:pStyle w:val="6"/>
        <w:ind w:left="648" w:hanging="648"/>
      </w:pPr>
      <w:bookmarkStart w:id="55" w:name="_Toc230853329"/>
      <w:r>
        <w:rPr>
          <w:rFonts w:ascii="Times New Roman" w:hAnsi="Times New Roman" w:eastAsia="宋体"/>
        </w:rPr>
        <w:t>属性抽取能力合格性规定</w:t>
      </w:r>
      <w:bookmarkEnd w:id="55"/>
    </w:p>
    <w:p w14:paraId="71D0397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表4-2 属性抽取能力合格性规定表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963"/>
        <w:gridCol w:w="936"/>
        <w:gridCol w:w="5373"/>
      </w:tblGrid>
      <w:tr w14:paraId="705DC1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38F699"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97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059354F"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85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95ED67D"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86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6575B7E"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34750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7DCAA18">
            <w:r>
              <w:rPr>
                <w:rFonts w:ascii="Times New Roman" w:hAnsi="Times New Roman" w:eastAsia="宋体"/>
              </w:rPr>
              <w:t>REQ-EXT-001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76523B">
            <w:r>
              <w:rPr>
                <w:rFonts w:ascii="Times New Roman" w:hAnsi="Times New Roman" w:eastAsia="宋体"/>
              </w:rPr>
              <w:t>执行属性抽取</w:t>
            </w:r>
          </w:p>
        </w:tc>
        <w:tc>
          <w:tcPr>
            <w:tcW w:w="8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3D7069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86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0E30DA">
            <w:r>
              <w:rPr>
                <w:rFonts w:ascii="Times New Roman" w:hAnsi="Times New Roman" w:eastAsia="宋体"/>
              </w:rPr>
              <w:t>选取不同长度和类型的报文执行抽取，验证返回事件列表中event_id、time、location、subject、action、labels、original_text字段的完整性和合理性；验证labels取值在预定义8类标签范围内；验证force=false时已抽取报文直接返回缓存；验证首次抽取时间不超过5分钟</w:t>
            </w:r>
          </w:p>
        </w:tc>
      </w:tr>
      <w:tr w14:paraId="6224F2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27E692">
            <w:r>
              <w:rPr>
                <w:rFonts w:ascii="Times New Roman" w:hAnsi="Times New Roman" w:eastAsia="宋体"/>
              </w:rPr>
              <w:t>REQ-EXT-002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AC52057">
            <w:r>
              <w:rPr>
                <w:rFonts w:ascii="Times New Roman" w:hAnsi="Times New Roman" w:eastAsia="宋体"/>
              </w:rPr>
              <w:t>查询抽取结果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769760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868" w:type="dxa"/>
            <w:shd w:val="clear" w:color="auto" w:fill="auto"/>
            <w:vAlign w:val="center"/>
          </w:tcPr>
          <w:p w14:paraId="7B9A1BAF">
            <w:r>
              <w:rPr>
                <w:rFonts w:ascii="Times New Roman" w:hAnsi="Times New Roman" w:eastAsia="宋体"/>
              </w:rPr>
              <w:t>调用GET /extraction/result/{originTextId}接口，验证已抽取报文返回ExtractionResultDTO；验证未抽取报文返回空数据；验证响应时间不超过1秒</w:t>
            </w:r>
          </w:p>
        </w:tc>
      </w:tr>
    </w:tbl>
    <w:p w14:paraId="3E7032D7">
      <w:pPr>
        <w:pStyle w:val="6"/>
        <w:ind w:left="648" w:hanging="648"/>
      </w:pPr>
      <w:bookmarkStart w:id="56" w:name="_Toc230853330"/>
      <w:r>
        <w:rPr>
          <w:rFonts w:ascii="Times New Roman" w:hAnsi="Times New Roman" w:eastAsia="宋体"/>
        </w:rPr>
        <w:t>报文融合能力合格性规定</w:t>
      </w:r>
      <w:bookmarkEnd w:id="56"/>
    </w:p>
    <w:p w14:paraId="715B24C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表4-3 报文融合能力合格性规定表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949"/>
        <w:gridCol w:w="985"/>
        <w:gridCol w:w="5338"/>
      </w:tblGrid>
      <w:tr w14:paraId="1F31BA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09F4C8C"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951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A4877BF"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993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926888C"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6511223"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5F49B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1BF6AAB">
            <w:r>
              <w:rPr>
                <w:rFonts w:ascii="Times New Roman" w:hAnsi="Times New Roman" w:eastAsia="宋体"/>
              </w:rPr>
              <w:t>REQ-FUS-001</w:t>
            </w:r>
          </w:p>
        </w:tc>
        <w:tc>
          <w:tcPr>
            <w:tcW w:w="951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76C0FAB">
            <w:r>
              <w:rPr>
                <w:rFonts w:ascii="Times New Roman" w:hAnsi="Times New Roman" w:eastAsia="宋体"/>
              </w:rPr>
              <w:t>创建融合报告</w:t>
            </w:r>
          </w:p>
        </w:tc>
        <w:tc>
          <w:tcPr>
            <w:tcW w:w="993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7A1DC07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782C845">
            <w:r>
              <w:rPr>
                <w:rFonts w:ascii="Times New Roman" w:hAnsi="Times New Roman" w:eastAsia="宋体"/>
              </w:rPr>
              <w:t>选取2至5篇已完成抽取的报文，调用POST /api/fusion/create接口，验证返回的融合报告包含title、summary、timeline、content、entities、labels、sourceIds字段；验证summary约200字；验证timeline按时间排序；验证生成时间不超过5分钟</w:t>
            </w:r>
          </w:p>
        </w:tc>
      </w:tr>
      <w:tr w14:paraId="4F81DE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DA3E95">
            <w:r>
              <w:rPr>
                <w:rFonts w:ascii="Times New Roman" w:hAnsi="Times New Roman" w:eastAsia="宋体"/>
              </w:rPr>
              <w:t>REQ-FUS-002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19F9C25">
            <w:r>
              <w:rPr>
                <w:rFonts w:ascii="Times New Roman" w:hAnsi="Times New Roman" w:eastAsia="宋体"/>
              </w:rPr>
              <w:t>保存融合报告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3335EBE4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6A7695D">
            <w:r>
              <w:rPr>
                <w:rFonts w:ascii="Times New Roman" w:hAnsi="Times New Roman" w:eastAsia="宋体"/>
              </w:rPr>
              <w:t>调用POST /api/fusion/save接口保存融合报告，验证数据库中fusion_report表生成对应记录；验证返回的fusionId正确；验证响应时间不超过1秒</w:t>
            </w:r>
          </w:p>
        </w:tc>
      </w:tr>
      <w:tr w14:paraId="1926BF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537CD3">
            <w:r>
              <w:rPr>
                <w:rFonts w:ascii="Times New Roman" w:hAnsi="Times New Roman" w:eastAsia="宋体"/>
              </w:rPr>
              <w:t>REQ-FUS-003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51E89559">
            <w:r>
              <w:rPr>
                <w:rFonts w:ascii="Times New Roman" w:hAnsi="Times New Roman" w:eastAsia="宋体"/>
              </w:rPr>
              <w:t>融合报告列表查询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2B66A58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B1AAB35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调用GET /api/fusion/list接口，验证分页参数和返回结果的正确性；验证响应时间不超过2秒</w:t>
            </w:r>
          </w:p>
        </w:tc>
      </w:tr>
      <w:tr w14:paraId="4ACACA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947596">
            <w:r>
              <w:rPr>
                <w:rFonts w:ascii="Times New Roman" w:hAnsi="Times New Roman" w:eastAsia="宋体"/>
              </w:rPr>
              <w:t>REQ-FUS-004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206FF39B">
            <w:r>
              <w:rPr>
                <w:rFonts w:ascii="Times New Roman" w:hAnsi="Times New Roman" w:eastAsia="宋体"/>
              </w:rPr>
              <w:t>融合报告导出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1E13B62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8AFC950">
            <w:r>
              <w:rPr>
                <w:rFonts w:ascii="Times New Roman" w:hAnsi="Times New Roman" w:eastAsia="宋体"/>
              </w:rPr>
              <w:t>分别调用GET /api/fusion/export/pdf/{id}和GET /api/fusion/export/word/{id}接口，验证返回文件流的格式和内容正确性；验证导出时间不超过10秒</w:t>
            </w:r>
          </w:p>
        </w:tc>
      </w:tr>
    </w:tbl>
    <w:p w14:paraId="60B6F45F">
      <w:pPr>
        <w:pStyle w:val="6"/>
        <w:ind w:left="648" w:hanging="648"/>
      </w:pPr>
      <w:bookmarkStart w:id="57" w:name="_Toc230853331"/>
      <w:r>
        <w:rPr>
          <w:rFonts w:ascii="Times New Roman" w:hAnsi="Times New Roman" w:eastAsia="宋体"/>
        </w:rPr>
        <w:t>数据统计能力合格性规定</w:t>
      </w:r>
      <w:bookmarkEnd w:id="57"/>
    </w:p>
    <w:p w14:paraId="65C9C69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表4-3-1 数据统计能力合格性规定表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970"/>
        <w:gridCol w:w="992"/>
        <w:gridCol w:w="5585"/>
      </w:tblGrid>
      <w:tr w14:paraId="5A402C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8D36B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97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1C7BB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992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67940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58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4A8C9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77AC3D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E7B43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REQ-STAT-001</w:t>
            </w:r>
          </w:p>
        </w:tc>
        <w:tc>
          <w:tcPr>
            <w:tcW w:w="97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F957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核心指标概览</w:t>
            </w:r>
          </w:p>
        </w:tc>
        <w:tc>
          <w:tcPr>
            <w:tcW w:w="992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99538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C97D3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/api/statistics/overview接口，验证返回totalTexts、extractedTexts、fusionReports、totalEntities、extractionRate字段的准确性；验证响应时间不超过2秒</w:t>
            </w:r>
          </w:p>
        </w:tc>
      </w:tr>
      <w:tr w14:paraId="546673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C5A7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AAF1B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BCB7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54D041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/api/statistics/categoryDistribution接口，验证返回数据与数据库实际分类分布一致；验证percentage总和为100%</w:t>
            </w:r>
          </w:p>
        </w:tc>
      </w:tr>
      <w:tr w14:paraId="6B7FB9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5998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298B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模态分布统计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D785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0175E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/api/statistics/modalDistribution接口，验证文字报和图文报的统计数量正确；验证响应时间不超过1秒</w:t>
            </w:r>
          </w:p>
        </w:tc>
      </w:tr>
      <w:tr w14:paraId="1220B0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FDD2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7D89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时间分布统计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05ED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328778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以不同granularity参数（day/week/month/year）调用接口，验证时间聚合正确性；验证startDate和endDate筛选有效；验证响应时间不超过3秒</w:t>
            </w:r>
          </w:p>
        </w:tc>
      </w:tr>
      <w:tr w14:paraId="6D95C8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5A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616BB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抽取进度统计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2974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3E7A1C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/api/statistics/extractionProgress接口，验证各分类的抽取率计算正确；验证响应时间不超过2秒</w:t>
            </w:r>
          </w:p>
        </w:tc>
      </w:tr>
      <w:tr w14:paraId="4A6F55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764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3BC0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高频标签统计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44D1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2E21315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以不同topN参数调用接口，验证返回标签按出现次数降序排列；验证topN范围限制（1至50）有效；验证响应时间不超过2秒</w:t>
            </w:r>
          </w:p>
        </w:tc>
      </w:tr>
      <w:tr w14:paraId="294F3A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4199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6F8D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实体分布统计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A5CDB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6D29F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/api/statistics/entityDistribution接口，验证返回8类实体的数量统计正确；验证响应时间不超过2秒</w:t>
            </w:r>
          </w:p>
        </w:tc>
      </w:tr>
      <w:tr w14:paraId="3CC3E9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9042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C4DB1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近期融合报告统计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B1FB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45FAACC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以不同days参数调用接口，验证返回趋势数据的日期连续性和数量准确性；验证响应时间不超过2秒</w:t>
            </w:r>
          </w:p>
        </w:tc>
      </w:tr>
    </w:tbl>
    <w:p w14:paraId="42D704C0">
      <w:pPr>
        <w:pStyle w:val="6"/>
        <w:ind w:left="648" w:hanging="648"/>
      </w:pPr>
      <w:bookmarkStart w:id="58" w:name="_Toc230853332"/>
      <w:r>
        <w:rPr>
          <w:rFonts w:ascii="Times New Roman" w:hAnsi="Times New Roman" w:eastAsia="宋体"/>
        </w:rPr>
        <w:t>情报分析能力合格性规定</w:t>
      </w:r>
      <w:bookmarkEnd w:id="58"/>
    </w:p>
    <w:p w14:paraId="4DDE19CF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表4-3-2 情报分析能力合格性规定表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0"/>
        <w:gridCol w:w="1611"/>
        <w:gridCol w:w="1611"/>
        <w:gridCol w:w="3576"/>
      </w:tblGrid>
      <w:tr w14:paraId="2B20AD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90EE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F25BE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604966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909E1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619F84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F9AEE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5C872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知识图谱构建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5D9FF9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72FD8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选取100篇已抽取报文调用POST /api/intelligence/graph/build接口，验证返回任务ID；验证构建完成后intelligence_entity和intelligence_relation表有数据写入；验证构建时间符合性能要求</w:t>
            </w:r>
          </w:p>
        </w:tc>
      </w:tr>
      <w:tr w14:paraId="3D8290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FA28A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A87A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知识图谱查询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F73B2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49E07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以不同entityTypes、relationTypes、timeRange组合调用GET /api/intelligence/graph接口，验证返回nodes和edges数据结构正确；验证筛选逻辑准确；验证响应时间不超过3秒</w:t>
            </w:r>
          </w:p>
        </w:tc>
      </w:tr>
      <w:tr w14:paraId="626B2E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4ECE4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6F4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实体详情查询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A8C0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E0F0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/api/intelligence/entity/{id}接口，验证返回实体详情包含entityId、label、type、count、firstSeen、lastSeen、properties、relations字段；验证响应时间不超过1秒</w:t>
            </w:r>
          </w:p>
        </w:tc>
      </w:tr>
      <w:tr w14:paraId="3FE9CE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4E81A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7469B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事件时间轴构建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AB8E9B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EB17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/api/intelligence/timeline/build接口，验证返回任务ID；验证构建完成后intelligence_event表有数据写入；验证构建时间符合性能要求</w:t>
            </w:r>
          </w:p>
        </w:tc>
      </w:tr>
      <w:tr w14:paraId="1CC8F5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7A5A8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930AB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事件时间轴查询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B20AA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2BC2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以不同eventTypes、regions、importance、sources、timeRange组合调用GET /api/intelligence/timeline接口，验证返回事件列表按时间排序；验证筛选逻辑准确；验证响应时间不超过3秒</w:t>
            </w:r>
          </w:p>
        </w:tc>
      </w:tr>
      <w:tr w14:paraId="3631A5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71F7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3BEEA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事件详情查询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D404B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8CE4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/api/intelligence/event/{id}接口，验证返回事件详情包含完整信息、关联实体、因果关系链；验证响应时间不超过1秒</w:t>
            </w:r>
          </w:p>
        </w:tc>
      </w:tr>
      <w:tr w14:paraId="095365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9968A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432D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地理热力图查询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3BC0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24A59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以不同eventTypes、heatMetric、timeRange组合调用GET /api/intelligence/heatmap接口，验证返回热力图数据包含regionName、lat、lng、heatValue、eventCount；验证热力值计算逻辑正确；验证响应时间不超过3秒</w:t>
            </w:r>
          </w:p>
        </w:tc>
      </w:tr>
      <w:tr w14:paraId="73A386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F6437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2BA31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区域详情查询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0194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39CDB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/api/intelligence/region接口，验证返回区域详情包含regionName、coordinates、eventCount、recentEvents、relatedEntities；验证响应时间不超过2秒</w:t>
            </w:r>
          </w:p>
        </w:tc>
      </w:tr>
    </w:tbl>
    <w:p w14:paraId="637797AD">
      <w:pPr>
        <w:pStyle w:val="6"/>
        <w:ind w:left="648" w:hanging="648"/>
      </w:pPr>
      <w:r>
        <w:rPr>
          <w:rFonts w:ascii="Times New Roman" w:hAnsi="Times New Roman" w:eastAsia="宋体"/>
        </w:rPr>
        <w:t xml:space="preserve"> </w:t>
      </w:r>
      <w:bookmarkStart w:id="59" w:name="_Toc230853333"/>
      <w:r>
        <w:rPr>
          <w:rFonts w:ascii="Times New Roman" w:hAnsi="Times New Roman" w:eastAsia="宋体"/>
        </w:rPr>
        <w:t>轨迹分析能力合格性规定</w:t>
      </w:r>
      <w:bookmarkEnd w:id="59"/>
    </w:p>
    <w:p w14:paraId="7E02B80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表4-3-3 轨迹分析能力合格性规定表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840"/>
        <w:gridCol w:w="886"/>
        <w:gridCol w:w="5726"/>
      </w:tblGrid>
      <w:tr w14:paraId="5132C7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95A48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840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78BB3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88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57140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4C2D35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7D7747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40B80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REQ-TRACK-001</w:t>
            </w:r>
          </w:p>
        </w:tc>
        <w:tc>
          <w:tcPr>
            <w:tcW w:w="840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4C0B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目标列表查询</w:t>
            </w:r>
          </w:p>
        </w:tc>
        <w:tc>
          <w:tcPr>
            <w:tcW w:w="88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87273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D3CD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以不同types、area、side组合调用GET /api/track/targets接口，验证返回目标列表包含targetId、name、type、side、currentPosition、status、lastUpdate字段；验证筛选逻辑准确；验证响应时间不超过2秒</w:t>
            </w:r>
          </w:p>
        </w:tc>
      </w:tr>
      <w:tr w14:paraId="3D552F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C6A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4B582D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目标详情查询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0DDF8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E8B9EB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调用GET /api/track/target/{id}接口，验证返回目标详情包含完整信息、当前状态、历史轨迹摘要、关联事件；验证响应时间不超过1秒</w:t>
            </w:r>
          </w:p>
        </w:tc>
      </w:tr>
      <w:tr w14:paraId="2AE0E7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1E143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FB25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目标历史轨迹查询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1CD1D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4F01E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/api/track/history/{targetId}接口，验证返回轨迹点数组包含timestamp、lat、lng、speed、heading字段；验证时间范围筛选有效；验证30天数据响应时间不超过3秒</w:t>
            </w:r>
          </w:p>
        </w:tc>
      </w:tr>
      <w:tr w14:paraId="5E09AE5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1F4B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REQ-TRACK-004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78A570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目标轨迹预测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DC77E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95788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/api/track/predict/{targetId}接口，验证返回预测路线包含predictedPath、confidence、predictTime；验证duration参数范围限制（10至1440分钟）有效；验证预测时间不超过5秒</w:t>
            </w:r>
          </w:p>
        </w:tc>
      </w:tr>
      <w:tr w14:paraId="11D43D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71EB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REQ-TRACK-005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164EB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实时位置推送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7A622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B82BE8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建立WebSocket连接ws://api/track/realtime，订阅目标后验证位置更新消息包含targetId、timestamp、lat、lng、speed、heading；验证推送延迟不超过2秒</w:t>
            </w:r>
          </w:p>
        </w:tc>
      </w:tr>
      <w:tr w14:paraId="484780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4B06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REQ-TRACK-006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5733C5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历史回放数据加载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82A33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60D53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/api/track/playback/{targetId}接口，验证返回回放数据包含轨迹点数组和关键事件标记；验证resolution参数有效；验证响应时间不超过5秒</w:t>
            </w:r>
          </w:p>
        </w:tc>
      </w:tr>
      <w:tr w14:paraId="2232D4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1F55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REQ-TRACK-007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F255F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多目标轨迹叠加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77D352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11F20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/api/track/playback/overlay接口，验证最多支持10个目标同时叠加；验证返回数据按目标分组；验证响应时间不超过5秒</w:t>
            </w:r>
          </w:p>
        </w:tc>
      </w:tr>
      <w:tr w14:paraId="1FA697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0430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REQ-TRACK-008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2B72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行军统计分析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6689C3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E153B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/api/track/playback/{targetId}/stats接口，验证返回统计数据包含totalDistance、avgSpeed、maxSpeed、stayDuration、stayLocations；验证计算准确性；验证响应时间不超过3秒</w:t>
            </w:r>
          </w:p>
        </w:tc>
      </w:tr>
      <w:tr w14:paraId="6EBEFA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0755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REQ-TRACK-009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55A1C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集结区域分析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3D0BB1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4A952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/api/track/pattern/areas/{targetId}接口，验证返回集结区域列表包含centerLat、centerLng、radius、stayCount、totalDuration；验证period参数范围（7至180天）有效；验证分析时间不超过10秒</w:t>
            </w:r>
          </w:p>
        </w:tc>
      </w:tr>
      <w:tr w14:paraId="5CBF85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9BBD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REQ-TRACK-010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4C8D8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时间规律分析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829CF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70C44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/api/track/pattern/time/{targetId}接口，验证返回24小时×7天的时间热力矩阵；验证分析时间不超过10秒</w:t>
            </w:r>
          </w:p>
        </w:tc>
      </w:tr>
      <w:tr w14:paraId="6E8E37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A8119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REQ-TRACK-011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05CE7F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行军路线分析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5E0FC8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E9253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/api/track/pattern/routes/{targetId}接口，验证返回常用路线列表包含routeId、path、frequency、avgDuration；验证路线按频次降序排列；验证分析时间不超过10秒</w:t>
            </w:r>
          </w:p>
        </w:tc>
      </w:tr>
      <w:tr w14:paraId="7757FF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E397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REQ-TRACK-012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162BEA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异常行为检测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2DDA7B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1C897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/api/track/pattern/anomalies/{targetId}接口，验证返回异常事件列表包含timestamp、anomalyType、description、severity；验证period参数范围（1至30天）有效；验证检测时间不超过10秒</w:t>
            </w:r>
          </w:p>
        </w:tc>
      </w:tr>
      <w:tr w14:paraId="4AB3AB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E459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REQ-TRACK-013</w:t>
            </w:r>
          </w:p>
        </w:tc>
        <w:tc>
          <w:tcPr>
            <w:tcW w:w="840" w:type="dxa"/>
            <w:shd w:val="clear" w:color="auto" w:fill="auto"/>
            <w:vAlign w:val="center"/>
          </w:tcPr>
          <w:p w14:paraId="2455F7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相似目标匹配</w:t>
            </w:r>
          </w:p>
        </w:tc>
        <w:tc>
          <w:tcPr>
            <w:tcW w:w="886" w:type="dxa"/>
            <w:shd w:val="clear" w:color="auto" w:fill="auto"/>
            <w:vAlign w:val="center"/>
          </w:tcPr>
          <w:p w14:paraId="10F91E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00CEB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/api/track/pattern/similar/{targetId}接口，验证返回相似目标列表包含targetId、name、similarity、commonPatterns；验证minSimilarity参数范围（0至1）有效；验证匹配时间不超过10秒</w:t>
            </w:r>
          </w:p>
        </w:tc>
      </w:tr>
    </w:tbl>
    <w:p w14:paraId="69B9B13C">
      <w:pPr>
        <w:pStyle w:val="6"/>
        <w:ind w:left="648" w:hanging="648"/>
      </w:pPr>
      <w:r>
        <w:rPr>
          <w:rFonts w:ascii="Times New Roman" w:hAnsi="Times New Roman" w:eastAsia="宋体"/>
        </w:rPr>
        <w:t xml:space="preserve"> </w:t>
      </w:r>
      <w:bookmarkStart w:id="60" w:name="_Toc230853334"/>
      <w:r>
        <w:rPr>
          <w:rFonts w:ascii="Times New Roman" w:hAnsi="Times New Roman" w:eastAsia="宋体"/>
        </w:rPr>
        <w:t>告警管理能力合格性规定</w:t>
      </w:r>
      <w:bookmarkEnd w:id="60"/>
    </w:p>
    <w:p w14:paraId="13D1423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表4-3-4 告警管理能力合格性规定表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787"/>
        <w:gridCol w:w="851"/>
        <w:gridCol w:w="5726"/>
      </w:tblGrid>
      <w:tr w14:paraId="4C78AF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E6BF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8590A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FB0A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BDD1B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404920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FDF3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REQ-ALERT-001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45629C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告警规则列表查询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1EC0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DC9C2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/api/alert/rules接口，验证返回规则列表包含ruleId、name、type、conditions、enabled、createTime字段；验证响应时间不超过1秒</w:t>
            </w:r>
          </w:p>
        </w:tc>
      </w:tr>
      <w:tr w14:paraId="356DBB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6DAC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REQ-ALERT-002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A9188D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3BD61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E91AB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/api/alert/rules接口，验证规则创建成功并返回ruleId；验证数据库alert_rule表有记录写入；验证响应时间不超过1秒</w:t>
            </w:r>
          </w:p>
        </w:tc>
      </w:tr>
      <w:tr w14:paraId="2C648B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BB06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REQ-ALERT-003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B00E3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C1172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4701F1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调用PUT /api/alert/rules/{id}接口，验证规则更新成功；验证数据库记录同步更新；验证响应时间不超过1秒</w:t>
            </w:r>
          </w:p>
        </w:tc>
      </w:tr>
      <w:tr w14:paraId="279AD3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3703D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REQ-ALERT-004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19BC0B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删除告警规则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E57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5B2635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调用DELETE /api/alert/rules/{id}接口，验证规则删除成功；验证数据库记录被删除；验证响应时间不超过1秒</w:t>
            </w:r>
          </w:p>
        </w:tc>
      </w:tr>
      <w:tr w14:paraId="148336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A28BD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REQ-ALERT-005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6BDC157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启用/禁用告警规则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3160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25BBD8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调用PUT /api/alert/rules/{id}/toggle接口，验证规则状态切换成功；验证禁用后不再触发告警；验证响应时间不超过1秒</w:t>
            </w:r>
          </w:p>
        </w:tc>
      </w:tr>
      <w:tr w14:paraId="497E3E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E087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REQ-ALERT-006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C603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实时告警列表查询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F8640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C77C2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/api/alert/realtime接口，验证返回未处理告警列表包含alertId、ruleId、targetId、level、message、triggerTime、status；验证响应时间不超过2秒</w:t>
            </w:r>
          </w:p>
        </w:tc>
      </w:tr>
      <w:tr w14:paraId="5EDAF7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873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REQ-ALERT-007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9DB2E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处理告警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A052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197CAB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调用PUT /api/alert/{id}/handle接口，验证告警处理成功；验证action参数（confirm/ignore/escalate）有效；验证数据库status字段更新；验证响应时间不超过1秒</w:t>
            </w:r>
          </w:p>
        </w:tc>
      </w:tr>
      <w:tr w14:paraId="0B9267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FB4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REQ-ALERT-008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1F9F693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告警历史查询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93EF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3493C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以不同timeRange、level、status组合调用GET /api/alert/history接口，验证返回告警历史列表；验证筛选逻辑准确；验证响应时间不超过3秒</w:t>
            </w:r>
          </w:p>
        </w:tc>
      </w:tr>
      <w:tr w14:paraId="765E7F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B99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REQ-ALERT-009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288A0A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告警统计分析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C175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62C338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/api/alert/statistics接口，验证返回统计数据包含totalAlerts、byLevel、byType、trend；验证days参数范围（1至90）有效；验证响应时间不超过2秒</w:t>
            </w:r>
          </w:p>
        </w:tc>
      </w:tr>
      <w:tr w14:paraId="07477B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958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REQ-ALERT-010</w:t>
            </w:r>
          </w:p>
        </w:tc>
        <w:tc>
          <w:tcPr>
            <w:tcW w:w="787" w:type="dxa"/>
            <w:shd w:val="clear" w:color="auto" w:fill="auto"/>
            <w:vAlign w:val="center"/>
          </w:tcPr>
          <w:p w14:paraId="72C76E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实时告警推送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E1C7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BA941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建立WebSocket连接ws://api/alert/push，验证新告警产生时推送消息包含完整告警信息；验证推送延迟不超过1秒</w:t>
            </w:r>
          </w:p>
        </w:tc>
      </w:tr>
    </w:tbl>
    <w:p w14:paraId="5C6C1264">
      <w:pPr>
        <w:pStyle w:val="6"/>
        <w:ind w:left="648" w:hanging="648"/>
      </w:pPr>
      <w:bookmarkStart w:id="61" w:name="_Toc230853335"/>
      <w:r>
        <w:rPr>
          <w:rFonts w:ascii="Times New Roman" w:hAnsi="Times New Roman" w:eastAsia="宋体"/>
        </w:rPr>
        <w:t>侦察筹划能力合格性规定</w:t>
      </w:r>
      <w:bookmarkEnd w:id="61"/>
    </w:p>
    <w:p w14:paraId="390A67B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表4-3-5 侦察筹划能力合格性规定表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573"/>
        <w:gridCol w:w="1573"/>
        <w:gridCol w:w="3681"/>
      </w:tblGrid>
      <w:tr w14:paraId="2328F6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F3A76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0D694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30F58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ED317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573E14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5802C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1268F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态势数据查询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F4F31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C1C5D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/api/recon/overview接口，验证返回态势数据包含friendlyForces、enemyForces、intelCoverage、threatLevel、keyAreas；验证响应时间不超过3秒</w:t>
            </w:r>
          </w:p>
        </w:tc>
      </w:tr>
      <w:tr w14:paraId="3FD07A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3B7DFD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1207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情报空白列表查询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EB0EA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43066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/api/recon/gaps接口，验证返回情报空白列表包含gapId、area、priority、reason、suggestedAssets；验证响应时间不超过2秒</w:t>
            </w:r>
          </w:p>
        </w:tc>
      </w:tr>
      <w:tr w14:paraId="003364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C02D4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A3B7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AI识别情报空白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CA08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3A731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/api/recon/gaps/identify接口，验证返回识别结果包含情报空白列表和优先级排序；验证识别时间不超过30秒</w:t>
            </w:r>
          </w:p>
        </w:tc>
      </w:tr>
      <w:tr w14:paraId="749586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E9168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B5BA4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5AF5B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349E2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/api/recon/plans接口，验证方案创建成功并返回方案ID；验证数据库recon_plan表有记录写入；验证响应时间不超过1秒</w:t>
            </w:r>
          </w:p>
        </w:tc>
      </w:tr>
      <w:tr w14:paraId="0FCC67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76556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5AD0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更新侦察方案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91C55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EFDF5D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调用PUT /api/recon/plans/{id}接口，验证方案更新成功；验证数据库记录同步更新；验证响应时间不超过1秒</w:t>
            </w:r>
          </w:p>
        </w:tc>
      </w:tr>
      <w:tr w14:paraId="6EA6EE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F9D68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4B09F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侦察方案详情查询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6E7496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1F7132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调用GET /api/recon/plans/{id}接口，验证返回方案详情包含完整信息、执行进度、评估结果；验证响应时间不超过1秒</w:t>
            </w:r>
          </w:p>
        </w:tc>
      </w:tr>
      <w:tr w14:paraId="1F7F8B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51B5F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63388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侦察方案列表查询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20B90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0A7C6B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以不同status、theater组合调用GET /api/recon/plans接口，验证返回方案列表；验证筛选逻辑准确；验证响应时间不超过2秒</w:t>
            </w:r>
          </w:p>
        </w:tc>
      </w:tr>
      <w:tr w14:paraId="6500EA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7B04C9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1BFBE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AI辅助生成方案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405CB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D6E21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/api/recon/plans/{id}/generate接口，验证返回生成的方案内容文本；验证step参数（任务分解/路线规划/时间安排/风险评估）有效；验证生成时间不超过30秒</w:t>
            </w:r>
          </w:p>
        </w:tc>
      </w:tr>
      <w:tr w14:paraId="258944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F2F4F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50FF9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约束条件分析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0DD24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C639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/api/recon/plans/{id}/constraints接口，验证返回分析结果包含riskFactors、timeWindows、recommendations；验证分析时间不超过20秒</w:t>
            </w:r>
          </w:p>
        </w:tc>
      </w:tr>
      <w:tr w14:paraId="32C57A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14F8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595D8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侦察资源列表查询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0B0A7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41CDF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以不同type参数调用GET /api/recon/assets接口，验证返回资源列表包含assetId、name、type、status、capabilities、currentLocation；验证响应时间不超过2秒</w:t>
            </w:r>
          </w:p>
        </w:tc>
      </w:tr>
      <w:tr w14:paraId="061364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CF0DC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4185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更新资源状态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FAF49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A3843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调用PUT /api/recon/assets/{id}接口，验证资源状态更新成功；验证数据库记录同步更新；验证响应时间不超过1秒</w:t>
            </w:r>
          </w:p>
        </w:tc>
      </w:tr>
      <w:tr w14:paraId="5AF1F2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30F24A8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A21BD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调度日历查询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B7210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1F7CF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/api/recon/schedule接口，验证返回调度日历数据包含各资源的任务安排；验证响应时间不超过2秒</w:t>
            </w:r>
          </w:p>
        </w:tc>
      </w:tr>
      <w:tr w14:paraId="2AAD05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F0035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218C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0238E2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F116D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/api/recon/schedule接口，验证任务创建成功并返回任务ID；验证数据库recon_schedule表有记录写入；验证响应时间不超过1秒</w:t>
            </w:r>
          </w:p>
        </w:tc>
      </w:tr>
      <w:tr w14:paraId="00E8FE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AAE09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REQ-RECON-014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1A919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更新调度任务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50E8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DECCF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调用PUT /api/recon/schedule/{id}接口，验证任务更新成功；验证数据库记录同步更新；验证响应时间不超过1秒</w:t>
            </w:r>
          </w:p>
        </w:tc>
      </w:tr>
      <w:tr w14:paraId="31622E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057024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REQ-RECON-015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A4407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任务实时监控推送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EE6B2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6053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建立WebSocket连接ws://api/recon/monitor，验证任务状态变化时推送消息包含taskId、status、progress、location；验证推送延迟不超过2秒</w:t>
            </w:r>
          </w:p>
        </w:tc>
      </w:tr>
      <w:tr w14:paraId="016D7C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9D99B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REQ-RECON-016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1FFA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方案评估结果查询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8D1FB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A9C83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/api/recon/plans/{id}/evaluation接口，验证返回评估结果包含feasibilityScore、riskScore、efficiencyScore、timelinessScore、overallScore、suggestions；验证响应时间不超过1秒</w:t>
            </w:r>
          </w:p>
        </w:tc>
      </w:tr>
      <w:tr w14:paraId="1CED2A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05979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REQ-RECON-017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63A633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触发AI方案评估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A15EE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6635C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/api/recon/plans/{id}/evaluate接口，验证返回评估任务ID；验证评估完成后数据库有评估结果写入；验证评估时间不超过30秒</w:t>
            </w:r>
          </w:p>
        </w:tc>
      </w:tr>
      <w:tr w14:paraId="5ACE8E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51720F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REQ-RECON-018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FC6D4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审批流转状态查询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9CCDE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37641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/api/recon/plans/{id}/approval接口，验证返回审批流转信息包含currentStep、approvers、history；验证响应时间不超过1秒</w:t>
            </w:r>
          </w:p>
        </w:tc>
      </w:tr>
      <w:tr w14:paraId="6DA3423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414A47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REQ-RECON-019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B4A6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方案审批操作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25FCC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023EF6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/api/recon/plans/{id}/approve接口，验证审批操作成功；验证action参数（approve/reject/return）有效；验证数据库status字段更新；验证响应时间不超过1秒</w:t>
            </w:r>
          </w:p>
        </w:tc>
      </w:tr>
      <w:tr w14:paraId="55AE62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2B3030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REQ-RECON-020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2D4413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侦察成果汇总查询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D787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E6863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/api/recon/plans/{id}/results接口，验证返回成果汇总包含completedTasks、collectedIntel、keyFindings、attachments；验证响应时间不超过2秒</w:t>
            </w:r>
          </w:p>
        </w:tc>
      </w:tr>
      <w:tr w14:paraId="066464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1E0910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REQ-RECON-021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CD089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提交侦察成果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730E0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922C8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调用POST /api/recon/plans/{id}/results接口，验证成果提交成功；验证数据库recon_result表有记录写入；验证响应时间不超过5秒</w:t>
            </w:r>
          </w:p>
        </w:tc>
      </w:tr>
    </w:tbl>
    <w:p w14:paraId="5460B8D8">
      <w:pPr>
        <w:pStyle w:val="5"/>
        <w:ind w:left="648" w:hanging="648"/>
      </w:pPr>
      <w:bookmarkStart w:id="62" w:name="_Toc230853336"/>
      <w:r>
        <w:rPr>
          <w:rFonts w:ascii="Times New Roman" w:hAnsi="Times New Roman" w:eastAsia="宋体"/>
        </w:rPr>
        <w:t>接口需求的合格性规定</w:t>
      </w:r>
      <w:bookmarkEnd w:id="62"/>
    </w:p>
    <w:p w14:paraId="1DA0254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表4-4 接口需求合格性规定表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495"/>
        <w:gridCol w:w="807"/>
        <w:gridCol w:w="5443"/>
      </w:tblGrid>
      <w:tr w14:paraId="2B103F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C3542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07F4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379FFD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0FDCF7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7AD652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971FB3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F07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前端-后端HTTP接口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7F8A05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6D01D85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逐一调用表3-1中的22个端点，验证请求/响应格式符合REST规范和JSON格式要求；验证CORS配置仅允许白名单域名；验证未携带token的请求被拒绝</w:t>
            </w:r>
          </w:p>
        </w:tc>
      </w:tr>
      <w:tr w14:paraId="6A76DD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18CC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713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后端-算法服务HTTP接口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7A5FBA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573119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调用表3-2中的4个端点，验证输入输出的JSON格式正确性；验证健康检查端点返回正确状态</w:t>
            </w:r>
          </w:p>
        </w:tc>
      </w:tr>
      <w:tr w14:paraId="18D4F1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108C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DF79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后端-MySQL数据库接口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600F42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分析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487625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分析application.yml数据库配置和Druid连接池参数，验证JDBC连接参数正确性；通过Druid监控面板验证连接池运行状态</w:t>
            </w:r>
          </w:p>
        </w:tc>
      </w:tr>
      <w:tr w14:paraId="1877B3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5047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4FF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后端-MinIO对象存储接口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168999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37E2F25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上传图片文件至MinIO，验证URL生成正确性；通过前端验证图片加载正常</w:t>
            </w:r>
          </w:p>
        </w:tc>
      </w:tr>
      <w:tr w14:paraId="2469C0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3D2C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4F8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算法服务-LLM API接口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315479A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10CD05F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通过算法服务调用LLM接口，验证请求参数（temperature、max_tokens）配置正确；验证LLM不可用时系统返回错误提示而非崩溃</w:t>
            </w:r>
          </w:p>
        </w:tc>
      </w:tr>
      <w:tr w14:paraId="601435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08C3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INT-006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8DEF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算法服务-分类服务接口</w:t>
            </w:r>
          </w:p>
        </w:tc>
        <w:tc>
          <w:tcPr>
            <w:tcW w:w="807" w:type="dxa"/>
            <w:shd w:val="clear" w:color="auto" w:fill="auto"/>
            <w:vAlign w:val="center"/>
          </w:tcPr>
          <w:p w14:paraId="2D9F10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443" w:type="dxa"/>
            <w:shd w:val="clear" w:color="auto" w:fill="auto"/>
            <w:vAlign w:val="center"/>
          </w:tcPr>
          <w:p w14:paraId="4A37F73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调用RexUniNlu分类服务，验证返回标签在8类预定义范围内；验证分类服务不可用时labels字段返回空数组</w:t>
            </w:r>
          </w:p>
        </w:tc>
      </w:tr>
    </w:tbl>
    <w:p w14:paraId="025549A5">
      <w:pPr>
        <w:pStyle w:val="5"/>
        <w:ind w:left="648" w:hanging="648"/>
      </w:pPr>
      <w:bookmarkStart w:id="63" w:name="_Toc230853337"/>
      <w:r>
        <w:rPr>
          <w:rFonts w:ascii="Times New Roman" w:hAnsi="Times New Roman" w:eastAsia="宋体"/>
        </w:rPr>
        <w:t>内部数据需求的合格性规定</w:t>
      </w:r>
      <w:bookmarkEnd w:id="63"/>
    </w:p>
    <w:p w14:paraId="1CF6DFC3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表4-5 内部数据需求合格性规定表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914"/>
        <w:gridCol w:w="5018"/>
      </w:tblGrid>
      <w:tr w14:paraId="7858C6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45F304B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数据表</w:t>
            </w:r>
          </w:p>
        </w:tc>
        <w:tc>
          <w:tcPr>
            <w:tcW w:w="91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1709FA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01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</w:tcPr>
          <w:p w14:paraId="74CD05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173033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</w:tcPr>
          <w:p w14:paraId="00C810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origin_text</w:t>
            </w:r>
          </w:p>
        </w:tc>
        <w:tc>
          <w:tcPr>
            <w:tcW w:w="914" w:type="dxa"/>
            <w:tcBorders>
              <w:top w:val="single" w:color="000000" w:sz="6" w:space="0"/>
            </w:tcBorders>
            <w:shd w:val="clear" w:color="auto" w:fill="auto"/>
          </w:tcPr>
          <w:p w14:paraId="1634E4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5018" w:type="dxa"/>
            <w:tcBorders>
              <w:top w:val="single" w:color="000000" w:sz="6" w:space="0"/>
            </w:tcBorders>
            <w:shd w:val="clear" w:color="auto" w:fill="auto"/>
          </w:tcPr>
          <w:p w14:paraId="062D696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审查数据库DDL脚本，验证表结构与表3-3定义一致；验证主键、索引和默认值约束正确</w:t>
            </w:r>
          </w:p>
        </w:tc>
      </w:tr>
      <w:tr w14:paraId="226902E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2F241B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text_type</w:t>
            </w:r>
          </w:p>
        </w:tc>
        <w:tc>
          <w:tcPr>
            <w:tcW w:w="914" w:type="dxa"/>
            <w:shd w:val="clear" w:color="auto" w:fill="auto"/>
          </w:tcPr>
          <w:p w14:paraId="1745E3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6F3A15F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审查数据库DDL脚本，验证表结构与表3-4定义一致；验证parent_id默认值为0</w:t>
            </w:r>
          </w:p>
        </w:tc>
      </w:tr>
      <w:tr w14:paraId="7E974F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31A11E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extraction_result</w:t>
            </w:r>
          </w:p>
        </w:tc>
        <w:tc>
          <w:tcPr>
            <w:tcW w:w="914" w:type="dxa"/>
            <w:shd w:val="clear" w:color="auto" w:fill="auto"/>
          </w:tcPr>
          <w:p w14:paraId="0D1352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395B4C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审查数据库DDL脚本，验证表结构与表3-5定义一致；验证origin_text_id唯一约束</w:t>
            </w:r>
          </w:p>
        </w:tc>
      </w:tr>
      <w:tr w14:paraId="4FDEEA3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</w:tcPr>
          <w:p w14:paraId="0DD840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fusion_report</w:t>
            </w:r>
          </w:p>
        </w:tc>
        <w:tc>
          <w:tcPr>
            <w:tcW w:w="914" w:type="dxa"/>
            <w:shd w:val="clear" w:color="auto" w:fill="auto"/>
          </w:tcPr>
          <w:p w14:paraId="3C218A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5018" w:type="dxa"/>
            <w:shd w:val="clear" w:color="auto" w:fill="auto"/>
          </w:tcPr>
          <w:p w14:paraId="6DB83BE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审查数据库DDL脚本，验证表结构与表3-6定义一致；验证fusion_id唯一约束</w:t>
            </w:r>
          </w:p>
        </w:tc>
      </w:tr>
    </w:tbl>
    <w:p w14:paraId="35CBAC46">
      <w:pPr>
        <w:pStyle w:val="5"/>
        <w:ind w:left="648" w:hanging="648"/>
      </w:pPr>
      <w:bookmarkStart w:id="64" w:name="_Toc230853338"/>
      <w:r>
        <w:rPr>
          <w:rFonts w:ascii="Times New Roman" w:hAnsi="Times New Roman" w:eastAsia="宋体"/>
        </w:rPr>
        <w:t>适应性需求的合格性规定</w:t>
      </w:r>
      <w:bookmarkEnd w:id="64"/>
    </w:p>
    <w:p w14:paraId="619CDC0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表4-6 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9"/>
        <w:gridCol w:w="1280"/>
        <w:gridCol w:w="806"/>
        <w:gridCol w:w="5363"/>
      </w:tblGrid>
      <w:tr w14:paraId="1B54CB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9B220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199C44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30AEB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4FFFB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7790F6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F208C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EACB4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多架构支持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2A64B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09A393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分别在x86_64和ARM64环境下部署并运行系统，演示核心功能正常</w:t>
            </w:r>
          </w:p>
        </w:tc>
      </w:tr>
      <w:tr w14:paraId="289EDD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F42EF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539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2E3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62B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修改config.json的model字段，重启算法服务，演示切换后的抽取和融合功能正常</w:t>
            </w:r>
          </w:p>
        </w:tc>
      </w:tr>
      <w:tr w14:paraId="120AFD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B202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4E7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607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9B67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修改.env文件中的端口号，重新启动服务，演示系统在新端口上正常运行</w:t>
            </w:r>
          </w:p>
        </w:tc>
      </w:tr>
      <w:tr w14:paraId="5C4499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9DB0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562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MinIO地址适配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9A3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CE7C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修改后端MinIO配置，重启服务，演示前端动态获取配置并正确加载图片</w:t>
            </w:r>
          </w:p>
        </w:tc>
      </w:tr>
    </w:tbl>
    <w:p w14:paraId="4EB181A9">
      <w:pPr>
        <w:pStyle w:val="5"/>
        <w:ind w:left="648" w:hanging="648"/>
      </w:pPr>
      <w:bookmarkStart w:id="65" w:name="_Toc230853339"/>
      <w:r>
        <w:rPr>
          <w:rFonts w:ascii="Times New Roman" w:hAnsi="Times New Roman" w:eastAsia="宋体"/>
        </w:rPr>
        <w:t>保密性需求的合格性规定</w:t>
      </w:r>
      <w:bookmarkEnd w:id="65"/>
    </w:p>
    <w:p w14:paraId="0AC811B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表4-7 保密性需求合格性规定表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612"/>
        <w:gridCol w:w="1206"/>
        <w:gridCol w:w="4123"/>
      </w:tblGrid>
      <w:tr w14:paraId="38CBA13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85CE489"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EB83F0C"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D57A30C"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616EE96"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721536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6F3D78C">
            <w:r>
              <w:rPr>
                <w:rFonts w:ascii="Times New Roman" w:hAnsi="Times New Roman" w:eastAsia="宋体"/>
              </w:rPr>
              <w:t>REQ-SEC-001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3A114A4">
            <w:r>
              <w:rPr>
                <w:rFonts w:ascii="Times New Roman" w:hAnsi="Times New Roman" w:eastAsia="宋体"/>
              </w:rPr>
              <w:t>Token认证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A197F1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4ED384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未携带token发送API请求，验证返回401或重定向；携带有效token验证请求成功</w:t>
            </w:r>
          </w:p>
        </w:tc>
      </w:tr>
      <w:tr w14:paraId="6DA216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C7C5C0">
            <w:r>
              <w:rPr>
                <w:rFonts w:ascii="Times New Roman" w:hAnsi="Times New Roman" w:eastAsia="宋体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A2A99">
            <w:r>
              <w:rPr>
                <w:rFonts w:ascii="Times New Roman" w:hAnsi="Times New Roman" w:eastAsia="宋体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0ECDF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C172D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清除本地token后访问业务页面，验证自动重定向到登录页</w:t>
            </w:r>
          </w:p>
        </w:tc>
      </w:tr>
      <w:tr w14:paraId="1F8698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424D53">
            <w:r>
              <w:rPr>
                <w:rFonts w:ascii="Times New Roman" w:hAnsi="Times New Roman" w:eastAsia="宋体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9D562C">
            <w:r>
              <w:rPr>
                <w:rFonts w:ascii="Times New Roman" w:hAnsi="Times New Roman" w:eastAsia="宋体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FBAEA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2702E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从白名单以外的域名发起跨域请求，验证被浏览器CORS策略拦截</w:t>
            </w:r>
          </w:p>
        </w:tc>
      </w:tr>
      <w:tr w14:paraId="0C5F66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8FE0CF">
            <w:r>
              <w:rPr>
                <w:rFonts w:ascii="Times New Roman" w:hAnsi="Times New Roman" w:eastAsia="宋体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02170">
            <w:r>
              <w:rPr>
                <w:rFonts w:ascii="Times New Roman" w:hAnsi="Times New Roman" w:eastAsia="宋体"/>
              </w:rPr>
              <w:t>数据库权限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FC763"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10AFD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审查数据库用户权限配置，验证使用非root账户且权限范围合理</w:t>
            </w:r>
          </w:p>
        </w:tc>
      </w:tr>
    </w:tbl>
    <w:p w14:paraId="42EEE700">
      <w:pPr>
        <w:pStyle w:val="5"/>
        <w:ind w:left="648" w:hanging="648"/>
      </w:pPr>
      <w:bookmarkStart w:id="66" w:name="_Toc230853340"/>
      <w:r>
        <w:rPr>
          <w:rFonts w:ascii="Times New Roman" w:hAnsi="Times New Roman" w:eastAsia="宋体"/>
        </w:rPr>
        <w:t>安全性需求的合格性规定</w:t>
      </w:r>
      <w:bookmarkEnd w:id="66"/>
    </w:p>
    <w:p w14:paraId="6220BD6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表4-8 安全性需求合格性规定表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203"/>
        <w:gridCol w:w="936"/>
        <w:gridCol w:w="5133"/>
      </w:tblGrid>
      <w:tr w14:paraId="27D914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D0FAA95"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D0FE181"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89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54B07B9"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5585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A7439C6"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19CD70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E80BD7">
            <w:r>
              <w:rPr>
                <w:rFonts w:ascii="Times New Roman" w:hAnsi="Times New Roman" w:eastAsia="宋体"/>
              </w:rPr>
              <w:t>REQ-SAF-001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A1B1CDB">
            <w:r>
              <w:rPr>
                <w:rFonts w:ascii="Times New Roman" w:hAnsi="Times New Roman" w:eastAsia="宋体"/>
              </w:rPr>
              <w:t>LLM重试机制</w:t>
            </w:r>
          </w:p>
        </w:tc>
        <w:tc>
          <w:tcPr>
            <w:tcW w:w="89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D2EF106"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5585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CE1497F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模拟LLM API不可用，验证系统进行3次重试后返回明确的错误提示；验证系统进程未异常终止</w:t>
            </w:r>
          </w:p>
        </w:tc>
      </w:tr>
      <w:tr w14:paraId="265F01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644603">
            <w:r>
              <w:rPr>
                <w:rFonts w:ascii="Times New Roman" w:hAnsi="Times New Roman" w:eastAsia="宋体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ECB0B">
            <w:r>
              <w:rPr>
                <w:rFonts w:ascii="Times New Roman" w:hAnsi="Times New Roman" w:eastAsia="宋体"/>
              </w:rPr>
              <w:t>连接池超时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7C201279">
            <w:r>
              <w:rPr>
                <w:rFonts w:ascii="Times New Roman" w:hAnsi="Times New Roman" w:eastAsia="宋体"/>
              </w:rPr>
              <w:t>分析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7571B5F9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分析Druid连接池配置参数（maxWait=60000ms），验证连接池耗尽时的超时行为</w:t>
            </w:r>
          </w:p>
        </w:tc>
      </w:tr>
      <w:tr w14:paraId="3026D9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D3ED8F">
            <w:r>
              <w:rPr>
                <w:rFonts w:ascii="Times New Roman" w:hAnsi="Times New Roman" w:eastAsia="宋体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D5E9D">
            <w:r>
              <w:rPr>
                <w:rFonts w:ascii="Times New Roman" w:hAnsi="Times New Roman" w:eastAsia="宋体"/>
              </w:rPr>
              <w:t>日志轮转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09339ACF"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5585" w:type="dxa"/>
            <w:shd w:val="clear" w:color="auto" w:fill="auto"/>
            <w:vAlign w:val="center"/>
          </w:tcPr>
          <w:p w14:paraId="1BC6AEA6">
            <w:pPr>
              <w:rPr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审查算法服务日志配置，验证单文件上限10MB、保留5份备份的轮转策略</w:t>
            </w:r>
          </w:p>
        </w:tc>
      </w:tr>
    </w:tbl>
    <w:p w14:paraId="5D7933E9">
      <w:pPr>
        <w:pStyle w:val="5"/>
        <w:ind w:left="648" w:hanging="648"/>
      </w:pPr>
      <w:bookmarkStart w:id="67" w:name="_Toc230853341"/>
      <w:r>
        <w:rPr>
          <w:rFonts w:ascii="Times New Roman" w:hAnsi="Times New Roman" w:eastAsia="宋体"/>
        </w:rPr>
        <w:t>环境适应性需求的合格性规定</w:t>
      </w:r>
      <w:bookmarkEnd w:id="67"/>
    </w:p>
    <w:p w14:paraId="0DC953BB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表4-9 环境适应性需求合格性规定表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1340"/>
        <w:gridCol w:w="775"/>
        <w:gridCol w:w="5370"/>
      </w:tblGrid>
      <w:tr w14:paraId="48A510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F9DD77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560DD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0130B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5A93D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1DE32A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F7308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B1BC7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Docker部署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C0DE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9174C9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执行docker-compose up -d，演示MySQL、MinIO、算法服务和Nginx容器正常启动并提供服务</w:t>
            </w:r>
          </w:p>
        </w:tc>
      </w:tr>
      <w:tr w14:paraId="4BBA6B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D420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04EB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866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F047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通过screen启动后端JAR包后断开SSH，重新连接验证服务仍在运行</w:t>
            </w:r>
          </w:p>
        </w:tc>
      </w:tr>
      <w:tr w14:paraId="1F51E55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CBF7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A73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无sudo部署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34B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0149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在无sudo权限的用户账户下执行部署脚本，演示系统成功启动</w:t>
            </w:r>
          </w:p>
        </w:tc>
      </w:tr>
    </w:tbl>
    <w:p w14:paraId="23D79B83">
      <w:pPr>
        <w:pStyle w:val="5"/>
        <w:ind w:left="648" w:hanging="648"/>
      </w:pPr>
      <w:bookmarkStart w:id="68" w:name="_Toc230853342"/>
      <w:r>
        <w:rPr>
          <w:rFonts w:ascii="Times New Roman" w:hAnsi="Times New Roman" w:eastAsia="宋体"/>
        </w:rPr>
        <w:t>其他质量特性的合格性规定</w:t>
      </w:r>
      <w:bookmarkEnd w:id="68"/>
    </w:p>
    <w:p w14:paraId="2175BBD2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表4-10 质量特性合格性规定表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516"/>
        <w:gridCol w:w="1027"/>
        <w:gridCol w:w="4876"/>
      </w:tblGrid>
      <w:tr w14:paraId="36F02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CB328D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0330A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1027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129083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487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E2CC78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1417EA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724DA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BDA3E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分层架构</w:t>
            </w:r>
          </w:p>
        </w:tc>
        <w:tc>
          <w:tcPr>
            <w:tcW w:w="1027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E9DE7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487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ABF9D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审查源代码目录结构，验证Controller、Service、Mapper三层划分清晰，无跨层调用</w:t>
            </w:r>
          </w:p>
        </w:tc>
      </w:tr>
      <w:tr w14:paraId="2367E7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49760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ACB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健康检查端点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1210E4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D2945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调用GET /actuator/health，验证返回系统健康状态</w:t>
            </w:r>
          </w:p>
        </w:tc>
      </w:tr>
      <w:tr w14:paraId="12EBF2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2030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F01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Druid监控面板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091A14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4880DEB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访问/druid管理页面，演示SQL统计和慢查询分析功能</w:t>
            </w:r>
          </w:p>
        </w:tc>
      </w:tr>
      <w:tr w14:paraId="4E4FCB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B7C7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FEC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keepAlive缓存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BF624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5CDE117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在报文列表页设置筛选条件后切换到其他页面再返回，验证查询状态和滚动位置保持不变</w:t>
            </w:r>
          </w:p>
        </w:tc>
      </w:tr>
      <w:tr w14:paraId="08DBDB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3E06B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3D2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加载动画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609D6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226E9F2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执行属性抽取操作，演示加载动画和军事名言轮播效果</w:t>
            </w:r>
          </w:p>
        </w:tc>
      </w:tr>
      <w:tr w14:paraId="27DC282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B47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103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抽取结果缓存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6DEE65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6DCB35C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对同一报文执行两次抽取（force=false），验证第二次直接返回缓存且响应时间不超过1秒</w:t>
            </w:r>
          </w:p>
        </w:tc>
      </w:tr>
      <w:tr w14:paraId="4E3E07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FC63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EA2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三重JSON解析</w:t>
            </w:r>
          </w:p>
        </w:tc>
        <w:tc>
          <w:tcPr>
            <w:tcW w:w="1027" w:type="dxa"/>
            <w:shd w:val="clear" w:color="auto" w:fill="auto"/>
            <w:vAlign w:val="center"/>
          </w:tcPr>
          <w:p w14:paraId="4937EB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分析</w:t>
            </w:r>
          </w:p>
        </w:tc>
        <w:tc>
          <w:tcPr>
            <w:tcW w:w="4876" w:type="dxa"/>
            <w:shd w:val="clear" w:color="auto" w:fill="auto"/>
            <w:vAlign w:val="center"/>
          </w:tcPr>
          <w:p w14:paraId="0155A8E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分析算法服务源代码中的JSON解析逻辑，验证实现了直接解析、代码块提取和花括号计数三种策略</w:t>
            </w:r>
          </w:p>
        </w:tc>
      </w:tr>
    </w:tbl>
    <w:p w14:paraId="3CB39CD0">
      <w:pPr>
        <w:pStyle w:val="5"/>
        <w:ind w:left="648" w:hanging="648"/>
      </w:pPr>
      <w:bookmarkStart w:id="69" w:name="_Toc230853343"/>
      <w:r>
        <w:rPr>
          <w:rFonts w:ascii="Times New Roman" w:hAnsi="Times New Roman" w:eastAsia="宋体"/>
        </w:rPr>
        <w:t>设计和实现约束的合格性规定</w:t>
      </w:r>
      <w:bookmarkEnd w:id="69"/>
    </w:p>
    <w:p w14:paraId="5193A38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表4-11 设计和实现约束合格性规定表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1162"/>
        <w:gridCol w:w="821"/>
        <w:gridCol w:w="5448"/>
      </w:tblGrid>
      <w:tr w14:paraId="427A7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7F5C6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ABA5B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A6735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46CF18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24BE50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FECEE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F8560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前端框架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AE1CE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ABE6B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审查package.json，验证使用Vue 3和Element Plus</w:t>
            </w:r>
          </w:p>
        </w:tc>
      </w:tr>
      <w:tr w14:paraId="00101E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6C2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F7F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516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1F9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审查pom.xml，验证使用Spring Boot 2.7.x和MyBatis</w:t>
            </w:r>
          </w:p>
        </w:tc>
      </w:tr>
      <w:tr w14:paraId="3401AC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7917A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C27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325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54B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审查requirements.txt或import语句，验证使用Flask和OpenAI SDK</w:t>
            </w:r>
          </w:p>
        </w:tc>
      </w:tr>
      <w:tr w14:paraId="75393C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47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069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E4C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C4AA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审查数据库版本和表设计，验证使用MySQL 8.0和JSON字段存储</w:t>
            </w:r>
          </w:p>
        </w:tc>
      </w:tr>
      <w:tr w14:paraId="39059B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D274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6A5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861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3D9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调用多个API端点，验证所有响应均采用ResultVO格式（code, data, msg）</w:t>
            </w:r>
          </w:p>
        </w:tc>
      </w:tr>
      <w:tr w14:paraId="380329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2951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A74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JSON传输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BA7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02E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分析前后端请求/响应的Content-Type，验证数据传输格式为application/json</w:t>
            </w:r>
          </w:p>
        </w:tc>
      </w:tr>
    </w:tbl>
    <w:p w14:paraId="6C60997E">
      <w:pPr>
        <w:pStyle w:val="5"/>
        <w:ind w:left="648" w:hanging="648"/>
      </w:pPr>
      <w:bookmarkStart w:id="70" w:name="_Toc230853344"/>
      <w:r>
        <w:rPr>
          <w:rFonts w:ascii="Times New Roman" w:hAnsi="Times New Roman" w:eastAsia="宋体"/>
        </w:rPr>
        <w:t>人员相关需求的合格性规定</w:t>
      </w:r>
      <w:bookmarkEnd w:id="70"/>
    </w:p>
    <w:p w14:paraId="50ED63B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表4-12 人员相关需求合格性规定表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631736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E1767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2F8FB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4C22E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207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87171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3D93A3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C8864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REQ-PER-001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8EFC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登录界面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8C2F7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207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405622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演示登录页面的用户名密码输入和登录流程</w:t>
            </w:r>
          </w:p>
        </w:tc>
      </w:tr>
      <w:tr w14:paraId="2A1119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400A2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737C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中文界面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47475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32C426C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审查前端页面文案，验证操作界面全部为中文</w:t>
            </w:r>
          </w:p>
        </w:tc>
      </w:tr>
      <w:tr w14:paraId="2C2385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auto"/>
            <w:vAlign w:val="center"/>
          </w:tcPr>
          <w:p w14:paraId="6D03A9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REQ-PER-003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0841B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三栏布局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7199D0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CA97613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演示报文列表页的分类目录树、报文列表、详情面板三栏布局</w:t>
            </w:r>
          </w:p>
        </w:tc>
      </w:tr>
    </w:tbl>
    <w:p w14:paraId="69CB2DD5">
      <w:pPr>
        <w:pStyle w:val="5"/>
        <w:ind w:left="648" w:hanging="648"/>
      </w:pPr>
      <w:bookmarkStart w:id="71" w:name="_Toc230853345"/>
      <w:r>
        <w:rPr>
          <w:rFonts w:ascii="Times New Roman" w:hAnsi="Times New Roman" w:eastAsia="宋体"/>
        </w:rPr>
        <w:t>软件保障需求的合格性规定</w:t>
      </w:r>
      <w:bookmarkEnd w:id="71"/>
    </w:p>
    <w:p w14:paraId="32AA403D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表4-13 软件保障需求合格性规定表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077"/>
        <w:gridCol w:w="816"/>
        <w:gridCol w:w="5543"/>
      </w:tblGrid>
      <w:tr w14:paraId="5A75B6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86F21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A5D69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C99CE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39D73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79F5845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0E241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3049B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一键部署脚本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2BE8E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35AB59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在全新环境执行setup.sh，验证自动完成环境检测、服务分发、容器启动和健康检查</w:t>
            </w:r>
          </w:p>
        </w:tc>
      </w:tr>
      <w:tr w14:paraId="7F9D9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E42F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0EF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1A4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16F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分别执行start.sh、stop.sh、restart.sh，验证服务正确启动、停止和重启</w:t>
            </w:r>
          </w:p>
        </w:tc>
      </w:tr>
      <w:tr w14:paraId="2EE8AE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67ACE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FFB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日志查看脚本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857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演示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48CC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执行logs.sh，演示交互式选择查看不同服务日志</w:t>
            </w:r>
          </w:p>
        </w:tc>
      </w:tr>
    </w:tbl>
    <w:p w14:paraId="2F68AA7E">
      <w:pPr>
        <w:pStyle w:val="5"/>
        <w:ind w:left="648" w:hanging="648"/>
      </w:pPr>
      <w:bookmarkStart w:id="72" w:name="_Toc230853346"/>
      <w:r>
        <w:rPr>
          <w:rFonts w:ascii="Times New Roman" w:hAnsi="Times New Roman" w:eastAsia="宋体"/>
        </w:rPr>
        <w:t>包装需求的合格性规定</w:t>
      </w:r>
      <w:bookmarkEnd w:id="72"/>
    </w:p>
    <w:p w14:paraId="5D6171D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表4-14 包装需求合格性规定表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90"/>
        <w:gridCol w:w="884"/>
        <w:gridCol w:w="5284"/>
      </w:tblGrid>
      <w:tr w14:paraId="3FDB83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5976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125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127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F1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799641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3F04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5E1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34D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07BB2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审查deploy目录内容，验证包含配置文件、脚本、构建产物和迁移数据</w:t>
            </w:r>
          </w:p>
        </w:tc>
      </w:tr>
      <w:tr w14:paraId="456791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52B33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2BD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C1ED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762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执行npm run build，验证输出dist目录且内容完整</w:t>
            </w:r>
          </w:p>
        </w:tc>
      </w:tr>
      <w:tr w14:paraId="6E7B2B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56C1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8AF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后端构建产物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DF0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2203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执行mvn package，验证输出单个可执行JAR文件</w:t>
            </w:r>
          </w:p>
        </w:tc>
      </w:tr>
    </w:tbl>
    <w:p w14:paraId="0640FD49">
      <w:pPr>
        <w:pStyle w:val="5"/>
        <w:ind w:left="648" w:hanging="648"/>
      </w:pPr>
      <w:bookmarkStart w:id="73" w:name="_Toc230853347"/>
      <w:r>
        <w:rPr>
          <w:rFonts w:ascii="Times New Roman" w:hAnsi="Times New Roman" w:eastAsia="宋体"/>
        </w:rPr>
        <w:t>其他需求的合格性规定</w:t>
      </w:r>
      <w:bookmarkEnd w:id="73"/>
    </w:p>
    <w:p w14:paraId="06419218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表4-15 其他需求合格性规定表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68"/>
        <w:gridCol w:w="838"/>
        <w:gridCol w:w="5106"/>
      </w:tblGrid>
      <w:tr w14:paraId="1B1286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C8E5B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C59A4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60E82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检验方法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5AC38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检验内容</w:t>
            </w:r>
          </w:p>
        </w:tc>
      </w:tr>
      <w:tr w14:paraId="1067D0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0C707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E7D5E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多编码文件读取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A8FA3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36EE58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分别导入UTF-8、GBK、GB2312、UTF-16编码的报文文件，验证解析结果正确</w:t>
            </w:r>
          </w:p>
        </w:tc>
      </w:tr>
      <w:tr w14:paraId="3124CD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C3CA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472C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3CC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413B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查看图文报详情，验证图片通过MinIO地址拼接正确加载</w:t>
            </w:r>
          </w:p>
        </w:tc>
      </w:tr>
      <w:tr w14:paraId="27F67D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E35A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A64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Markdown渲染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B8A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6A57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查看融合报告详情，验证Markdown内容通过Marked库正确渲染</w:t>
            </w:r>
          </w:p>
        </w:tc>
      </w:tr>
    </w:tbl>
    <w:p w14:paraId="36431F71">
      <w:pPr>
        <w:pStyle w:val="3"/>
      </w:pPr>
      <w:bookmarkStart w:id="74" w:name="_Toc230853348"/>
      <w:r>
        <w:rPr>
          <w:rFonts w:ascii="Times New Roman" w:hAnsi="Times New Roman" w:eastAsia="宋体"/>
        </w:rPr>
        <w:t>需求可追踪性</w:t>
      </w:r>
      <w:bookmarkEnd w:id="74"/>
    </w:p>
    <w:p w14:paraId="481A131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本章建立CSCI需求与系统需求之间的追踪关系，确保每项CSCI需求均可追踪到系统级需求来源，同时每项系统需求均有对应的CSCI需求加以落实。</w:t>
      </w:r>
    </w:p>
    <w:p w14:paraId="2B5AEF16">
      <w:pPr>
        <w:pStyle w:val="5"/>
        <w:ind w:left="648" w:hanging="648"/>
      </w:pPr>
      <w:bookmarkStart w:id="75" w:name="_Toc230853349"/>
      <w:r>
        <w:rPr>
          <w:rFonts w:ascii="Times New Roman" w:hAnsi="Times New Roman" w:eastAsia="宋体"/>
        </w:rPr>
        <w:t>系统需求标识</w:t>
      </w:r>
      <w:bookmarkEnd w:id="75"/>
    </w:p>
    <w:p w14:paraId="5A92EC64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献微系统的系统级需求来源于系统框架说明（XW-SYS-001），各系统需求标识如下：</w:t>
      </w:r>
    </w:p>
    <w:p w14:paraId="5183AA85">
      <w:r>
        <w:rPr>
          <w:rFonts w:ascii="Times New Roman" w:hAnsi="Times New Roman" w:eastAsia="宋体"/>
        </w:rPr>
        <w:t>表5-1 系统需求标识表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7086"/>
      </w:tblGrid>
      <w:tr w14:paraId="654380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33183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系统需求编号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D857E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需求描述</w:t>
            </w:r>
          </w:p>
        </w:tc>
      </w:tr>
      <w:tr w14:paraId="7E1E30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9F5BB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18ECB6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系统应提供军事情报报文的管理功能，包括查询、筛选、详情查看和数据导入</w:t>
            </w:r>
          </w:p>
        </w:tc>
      </w:tr>
      <w:tr w14:paraId="1B4CB2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73CF7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0B5D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系统应提供分类目录的管理功能，支持树形结构的增删操作</w:t>
            </w:r>
          </w:p>
        </w:tc>
      </w:tr>
      <w:tr w14:paraId="7112E1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778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140E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系统应提供基于大语言模型的事件属性抽取功能</w:t>
            </w:r>
          </w:p>
        </w:tc>
      </w:tr>
      <w:tr w14:paraId="0F2607E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5A91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71B1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系统应提供多篇报文融合分析并生成综合报告的功能</w:t>
            </w:r>
          </w:p>
        </w:tc>
      </w:tr>
      <w:tr w14:paraId="1C2ECA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0A39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F1ED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系统应提供融合报告的保存、查询和导出功能</w:t>
            </w:r>
          </w:p>
        </w:tc>
      </w:tr>
      <w:tr w14:paraId="7DE998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1FBE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8A40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系统应支持前后端分离的三层架构</w:t>
            </w:r>
          </w:p>
        </w:tc>
      </w:tr>
      <w:tr w14:paraId="5E9381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921F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D19C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系统应具备保密性和访问控制能力</w:t>
            </w:r>
          </w:p>
        </w:tc>
      </w:tr>
      <w:tr w14:paraId="21FA88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CF5B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8705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系统应支持容器化部署和运维管理</w:t>
            </w:r>
          </w:p>
        </w:tc>
      </w:tr>
      <w:tr w14:paraId="547D50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64E0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992B0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系统应具备良好的可维护性和可监控性</w:t>
            </w:r>
          </w:p>
        </w:tc>
      </w:tr>
      <w:tr w14:paraId="37F8F8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83C51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D96A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系统应满足性能和可靠性要求</w:t>
            </w:r>
          </w:p>
        </w:tc>
      </w:tr>
      <w:tr w14:paraId="3E3630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6BE2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E036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系统应提供数据统计分析功能，支持报文、抽取、融合等多维度统计</w:t>
            </w:r>
          </w:p>
        </w:tc>
      </w:tr>
      <w:tr w14:paraId="65FA64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FA4DE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AC02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系统应提供情报分析功能，支持知识图谱构建、事件时间线分析和热力图展示</w:t>
            </w:r>
          </w:p>
        </w:tc>
      </w:tr>
      <w:tr w14:paraId="50A24E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005E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59CEE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系统应提供轨迹分析功能，支持目标轨迹查询、预测、回放和异常检测</w:t>
            </w:r>
          </w:p>
        </w:tc>
      </w:tr>
      <w:tr w14:paraId="2D4051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AD17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A4E0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系统应提供告警管理功能，支持规则配置、实时告警和历史查询</w:t>
            </w:r>
          </w:p>
        </w:tc>
      </w:tr>
      <w:tr w14:paraId="40EDDB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72A9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E3598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系统应提供侦察筹划功能，支持情报缺口识别、侦察计划生成和资源调度</w:t>
            </w:r>
          </w:p>
        </w:tc>
      </w:tr>
    </w:tbl>
    <w:p w14:paraId="00058AC1">
      <w:pPr>
        <w:pStyle w:val="5"/>
        <w:ind w:left="648" w:hanging="648"/>
      </w:pPr>
      <w:bookmarkStart w:id="76" w:name="_Toc230853350"/>
      <w:r>
        <w:rPr>
          <w:rFonts w:ascii="Times New Roman" w:hAnsi="Times New Roman" w:eastAsia="宋体"/>
        </w:rPr>
        <w:t>正向追踪（CSCI需求 → 系统需求）</w:t>
      </w:r>
      <w:bookmarkEnd w:id="76"/>
    </w:p>
    <w:p w14:paraId="6FA8CD46">
      <w:r>
        <w:rPr>
          <w:rFonts w:ascii="Times New Roman" w:hAnsi="Times New Roman" w:eastAsia="宋体"/>
        </w:rPr>
        <w:t>表5-2 正向追踪表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2001"/>
        <w:gridCol w:w="2736"/>
      </w:tblGrid>
      <w:tr w14:paraId="7E8A49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9D7FB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CSCI需求编号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DD29C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CSCI需求名称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3C383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追踪到的系统需求</w:t>
            </w:r>
          </w:p>
        </w:tc>
      </w:tr>
      <w:tr w14:paraId="66B291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1A271C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98D32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报文分页查询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8DFA4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4211AC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87C1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E3A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报文详情查看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8B12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030D3E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B57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877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分类目录管理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C4C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SYS-REQ-002</w:t>
            </w:r>
          </w:p>
        </w:tc>
      </w:tr>
      <w:tr w14:paraId="732FC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1475C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69F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报文批量导入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28E7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2E0212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528A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6FC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报文删除管理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CE6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579FEC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876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97F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执行属性抽取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3CA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SYS-REQ-003</w:t>
            </w:r>
          </w:p>
        </w:tc>
      </w:tr>
      <w:tr w14:paraId="7D9216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D384F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C47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查询抽取结果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EC54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SYS-REQ-003</w:t>
            </w:r>
          </w:p>
        </w:tc>
      </w:tr>
      <w:tr w14:paraId="5BB44A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805A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655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A75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SYS-REQ-004</w:t>
            </w:r>
          </w:p>
        </w:tc>
      </w:tr>
      <w:tr w14:paraId="55F1BD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8B8AE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BC5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保存融合报告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266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SYS-REQ-005</w:t>
            </w:r>
          </w:p>
        </w:tc>
      </w:tr>
      <w:tr w14:paraId="6FA747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FBCF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29C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融合报告列表查询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8141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SYS-REQ-005</w:t>
            </w:r>
          </w:p>
        </w:tc>
      </w:tr>
      <w:tr w14:paraId="59DF3A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3D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0DE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融合报告导出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768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SYS-REQ-005</w:t>
            </w:r>
          </w:p>
        </w:tc>
      </w:tr>
      <w:tr w14:paraId="4351D4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CA50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48F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多架构支持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DFFF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13F86B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5EE1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D91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LLM模型切换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4E6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SYS-REQ-003</w:t>
            </w:r>
          </w:p>
        </w:tc>
      </w:tr>
      <w:tr w14:paraId="4D16C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3CB0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E22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端口号配置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FD9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2DCACA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FD95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8E5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MinIO地址适配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2DD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7EC8B99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881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C7C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Token认证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4FF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SYS-REQ-007</w:t>
            </w:r>
          </w:p>
        </w:tc>
      </w:tr>
      <w:tr w14:paraId="5BAED3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84B5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F87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路由守卫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39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SYS-REQ-007</w:t>
            </w:r>
          </w:p>
        </w:tc>
      </w:tr>
      <w:tr w14:paraId="5DCDB59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EDE7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4C3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CORS白名单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F46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SYS-REQ-007</w:t>
            </w:r>
          </w:p>
        </w:tc>
      </w:tr>
      <w:tr w14:paraId="17FACD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BC5C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4B5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数据库权限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286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SYS-REQ-007</w:t>
            </w:r>
          </w:p>
        </w:tc>
      </w:tr>
      <w:tr w14:paraId="0840CF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B118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2D8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LLM重试机制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3BF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</w:tr>
      <w:tr w14:paraId="660BC32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97048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837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连接池超时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7EF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</w:tr>
      <w:tr w14:paraId="16B865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49F4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464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日志轮转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04A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SYS-REQ-009</w:t>
            </w:r>
          </w:p>
        </w:tc>
      </w:tr>
      <w:tr w14:paraId="41078A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531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5BC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Docker部署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FD5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4CB7AAA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5DDB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6A3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Screen进程管理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CAAF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5C49C4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1AEE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AA4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无sudo部署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710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35FE82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054C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51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分层架构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22A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SYS-REQ-006, SYS-REQ-009</w:t>
            </w:r>
          </w:p>
        </w:tc>
      </w:tr>
      <w:tr w14:paraId="1711C5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E37C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7FD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健康检查端点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FCE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SYS-REQ-009</w:t>
            </w:r>
          </w:p>
        </w:tc>
      </w:tr>
      <w:tr w14:paraId="46A3A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D9CB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7303E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Druid监控面板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94C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SYS-REQ-009</w:t>
            </w:r>
          </w:p>
        </w:tc>
      </w:tr>
      <w:tr w14:paraId="114153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266D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63D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keepAlive缓存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276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</w:tr>
      <w:tr w14:paraId="3CFD1B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22FDB9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7D1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加载动画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444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</w:tr>
      <w:tr w14:paraId="76ED66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2693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15A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抽取结果缓存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CDA3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</w:tr>
      <w:tr w14:paraId="5A10D7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7B43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91F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三重JSON解析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12E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</w:tr>
      <w:tr w14:paraId="11232E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31EF0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E93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前端框架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8B9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</w:tr>
      <w:tr w14:paraId="41EB88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C50C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D72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后端框架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A74B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</w:tr>
      <w:tr w14:paraId="37F826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E5A2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AB2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算法框架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1BC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</w:tr>
      <w:tr w14:paraId="203D6B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DF68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418E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C11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</w:tr>
      <w:tr w14:paraId="703352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43FE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9C8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统一响应格式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C27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</w:tr>
      <w:tr w14:paraId="45618E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0267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80B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JSON传输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6316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</w:tr>
      <w:tr w14:paraId="0C4CD4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B27D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F50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登录界面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71C7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SYS-REQ-007</w:t>
            </w:r>
          </w:p>
        </w:tc>
      </w:tr>
      <w:tr w14:paraId="16C027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8CC4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E7D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中文界面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4C6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44211C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A4E7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6703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三栏布局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BC3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3D65E7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57A9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774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一键部署脚本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D5C2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5E7E67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D49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C1E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运维脚本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7C5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746211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5F19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4FA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日志查看脚本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1129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SYS-REQ-009</w:t>
            </w:r>
          </w:p>
        </w:tc>
      </w:tr>
      <w:tr w14:paraId="5D0907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36F6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EC2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部署包完整性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1BF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3BE9A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517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20F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前端构建产物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789B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762C72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E460F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E71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后端构建产物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8DE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</w:tr>
      <w:tr w14:paraId="74F2ED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3CFA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D9E2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多编码文件读取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9D6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2AD793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98EC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A570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图文报展示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92AB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</w:tr>
      <w:tr w14:paraId="27BC51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51E9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0D7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Markdown渲染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7FF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SYS-REQ-004</w:t>
            </w:r>
          </w:p>
        </w:tc>
      </w:tr>
      <w:tr w14:paraId="336BFD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EA1E3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8E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数据概览统计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ACC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07940A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0EA83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FF2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FD6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549873E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DAD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FB2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模态分布统计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006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775A16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A3BB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A92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时间分布统计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457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62A921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1F52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B0B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抽取进度统计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158D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05B014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666C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E71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热门标签统计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CC7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6EAB5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0C98D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C0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实体分布统计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5474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01B01A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746A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D7E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近期融合统计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D9B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</w:tr>
      <w:tr w14:paraId="73000C7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BE26B6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3E72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知识图谱构建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50E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4517C5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EAE50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044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知识图谱查询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347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079C3F4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C0D872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67F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实体详情查询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8B17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7CE14D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3356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B648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事件时间线构建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CB8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06CD3D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67ED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C0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事件时间线查询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1F2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57B463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A9EB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CC2B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事件详情查询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7F02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52860F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3B2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C80A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热力图数据查询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14F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2ABC0E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1047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93F6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区域详情查询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826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</w:tr>
      <w:tr w14:paraId="45DD63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7F02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30C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目标列表查询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C08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4165DA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4175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63D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目标详情查询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06B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5AC191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8707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C9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目标历史轨迹查询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0BB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5BE793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E930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46B9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轨迹预测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15C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0039FF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2091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7409A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实时位置推送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2FF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352154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B81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2A0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回放数据加载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5483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381A73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BA6F1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14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多目标叠加展示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3A27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5006E6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9D0F5B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F5E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行军统计分析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81E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26498E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C47E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37B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集结地分析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BF60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094330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EFF0E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DCEE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时间规律分析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D7A8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10E721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1A901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546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路线分析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EDF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0C9EE2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F359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9DDB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异常检测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BCE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6B7ADF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6543EA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A2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相似目标匹配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F4D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</w:tr>
      <w:tr w14:paraId="6357BF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3DDA8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9D4A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告警规则列表查询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A31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13BD37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6D94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307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15B0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02CCE3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FC0A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2BC2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A73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4712A8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34C8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096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删除告警规则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D644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692D22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D5422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8C8F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启用/禁用告警规则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24E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6770FFD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969AC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BF2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实时告警列表查询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798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44DFB7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13C2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B62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B15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6FF81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994A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ED0F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告警历史查询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41D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65EFFC4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481D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5B6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告警统计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344B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368C89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2ADAA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362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实时告警推送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354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</w:tr>
      <w:tr w14:paraId="731DB8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79B6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A9E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态势数据查询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6942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611C85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451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BBD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情报缺口列表查询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D247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3394E79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E2E06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A565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AI识别情报缺口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BE53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29400D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285E3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6B5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AC9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216F85C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56ED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E44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706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37103E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6AE1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DBC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侦察计划详情查询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134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25D641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2A19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FB9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侦察计划列表查询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868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1402BC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9D36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977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AI生成侦察计划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97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768C73C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070F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DC3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约束条件分析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F43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2E37B5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43B2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2C9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侦察资源列表查询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8D6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724513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A34DA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B1D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更新资源状态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9A5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145D9B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1627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417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日程日历查询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D06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70380D9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20BE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928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创建日程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EA3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23227F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E12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6FE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更新日程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D41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53341CB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D74F5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EE72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实时监控推送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633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594A5D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3E62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EA0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计划评估结果查询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AD00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579A5C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FA4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5A6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触发AI评估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CB2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6DD63D4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CD24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CB3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审批状态查询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BB3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5E76B1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EF9F5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1BED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审批操作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3E3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7383677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83090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E70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侦察结果汇总查询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BC8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  <w:tr w14:paraId="4F391DE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2510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606D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提交侦察结果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3CD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</w:tr>
    </w:tbl>
    <w:p w14:paraId="5D3C7670">
      <w:pPr>
        <w:pStyle w:val="5"/>
        <w:ind w:left="648" w:hanging="648"/>
      </w:pPr>
      <w:bookmarkStart w:id="77" w:name="_Toc230853351"/>
      <w:r>
        <w:rPr>
          <w:rFonts w:ascii="Times New Roman" w:hAnsi="Times New Roman" w:eastAsia="宋体"/>
        </w:rPr>
        <w:t>逆向追踪（系统需求 → CSCI需求）</w:t>
      </w:r>
      <w:bookmarkEnd w:id="77"/>
    </w:p>
    <w:p w14:paraId="739892E2">
      <w:r>
        <w:rPr>
          <w:rFonts w:ascii="Times New Roman" w:hAnsi="Times New Roman" w:eastAsia="宋体"/>
        </w:rPr>
        <w:t>表5-3 逆向追踪表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5726"/>
      </w:tblGrid>
      <w:tr w14:paraId="1E201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F47CD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系统需求编号</w:t>
            </w:r>
          </w:p>
        </w:tc>
        <w:tc>
          <w:tcPr>
            <w:tcW w:w="1418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09179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系统需求描述</w:t>
            </w:r>
          </w:p>
        </w:tc>
        <w:tc>
          <w:tcPr>
            <w:tcW w:w="5726" w:type="dxa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27E1D7C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追踪到的CSCI需求</w:t>
            </w:r>
          </w:p>
        </w:tc>
      </w:tr>
      <w:tr w14:paraId="21512DF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FDA6E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SYS-REQ-001</w:t>
            </w:r>
          </w:p>
        </w:tc>
        <w:tc>
          <w:tcPr>
            <w:tcW w:w="1418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9C502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报文管理功能</w:t>
            </w:r>
          </w:p>
        </w:tc>
        <w:tc>
          <w:tcPr>
            <w:tcW w:w="5726" w:type="dxa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603228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REQ-TEXT-001, REQ-TEXT-002, REQ-TEXT-004, REQ-TEXT-005, REQ-PER-002, REQ-PER-003, REQ-OTH-001, REQ-OTH-002</w:t>
            </w:r>
          </w:p>
        </w:tc>
      </w:tr>
      <w:tr w14:paraId="32FD0A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425C9BF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5D93B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分类目录管理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9CCDB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REQ-TEXT-003</w:t>
            </w:r>
          </w:p>
        </w:tc>
      </w:tr>
      <w:tr w14:paraId="645BDF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080C7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6E59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事件属性抽取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F7E1E4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REQ-EXT-001, REQ-EXT-002, REQ-ADP-002</w:t>
            </w:r>
          </w:p>
        </w:tc>
      </w:tr>
      <w:tr w14:paraId="1F4F2A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3A3F32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B361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报文融合分析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3B058E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REQ-FUS-001, REQ-OTH-003</w:t>
            </w:r>
          </w:p>
        </w:tc>
      </w:tr>
      <w:tr w14:paraId="42DC41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1F2E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4D53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融合报告管理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F7E7F0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REQ-FUS-002, REQ-FUS-003, REQ-FUS-004</w:t>
            </w:r>
          </w:p>
        </w:tc>
      </w:tr>
      <w:tr w14:paraId="0E7050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6BB66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E4703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三层架构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55D11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REQ-QA-001, REQ-CON-001, REQ-CON-002, REQ-CON-003, REQ-CON-004, REQ-CON-005, REQ-CON-006</w:t>
            </w:r>
          </w:p>
        </w:tc>
      </w:tr>
      <w:tr w14:paraId="14B184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05C30F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72AE5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保密性和访问控制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3B729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REQ-SEC-001, REQ-SEC-002, REQ-SEC-003, REQ-SEC-004, REQ-PER-001</w:t>
            </w:r>
          </w:p>
        </w:tc>
      </w:tr>
      <w:tr w14:paraId="3542E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794232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9C198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容器化部署和运维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2E8B68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REQ-ADP-001, REQ-ADP-003, REQ-ADP-004, REQ-ENV-001, REQ-ENV-002, REQ-ENV-003, REQ-SUP-001, REQ-SUP-002, REQ-PKG-001, REQ-PKG-002, REQ-PKG-003</w:t>
            </w:r>
          </w:p>
        </w:tc>
      </w:tr>
      <w:tr w14:paraId="3F1C4B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61E4A2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47FC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可维护性和可监控性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33B197E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REQ-SAF-003, REQ-QA-001, REQ-QA-002, REQ-QA-003, REQ-SUP-003</w:t>
            </w:r>
          </w:p>
        </w:tc>
      </w:tr>
      <w:tr w14:paraId="6E4655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B8D74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B511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性能和可靠性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096121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REQ-SAF-001, REQ-SAF-002, REQ-QA-004, REQ-QA-005, REQ-QA-006, REQ-QA-007</w:t>
            </w:r>
          </w:p>
        </w:tc>
      </w:tr>
      <w:tr w14:paraId="42DDC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1B3E2B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B0B9EE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数据统计分析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47DB4B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REQ-STAT-001, REQ-STAT-002, REQ-STAT-003, REQ-STAT-004, REQ-STAT-005, REQ-STAT-006, REQ-STAT-007, REQ-STAT-008</w:t>
            </w:r>
          </w:p>
        </w:tc>
      </w:tr>
      <w:tr w14:paraId="60E141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51A468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B3D03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情报分析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EBF02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REQ-INTEL-001, REQ-INTEL-002, REQ-INTEL-003, REQ-INTEL-004, REQ-INTEL-005, REQ-INTEL-006, REQ-INTEL-007, REQ-INTEL-008</w:t>
            </w:r>
          </w:p>
        </w:tc>
      </w:tr>
      <w:tr w14:paraId="3BB8AE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CA261E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9351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轨迹分析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AB6391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REQ-TRACK-001, REQ-TRACK-002, REQ-TRACK-003, REQ-TRACK-004, REQ-TRACK-005, REQ-TRACK-006, REQ-TRACK-007, REQ-TRACK-008, REQ-TRACK-009, REQ-TRACK-010, REQ-TRACK-011, REQ-TRACK-012, REQ-TRACK-013</w:t>
            </w:r>
          </w:p>
        </w:tc>
      </w:tr>
      <w:tr w14:paraId="06FFE3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6F8FC7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FA24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告警管理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7F51FA6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REQ-ALERT-001, REQ-ALERT-002, REQ-ALERT-003, REQ-ALERT-004, REQ-ALERT-005, REQ-ALERT-006, REQ-ALERT-007, REQ-ALERT-008, REQ-ALERT-009, REQ-ALERT-010</w:t>
            </w:r>
          </w:p>
        </w:tc>
      </w:tr>
      <w:tr w14:paraId="3DA49E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21B985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SYS-REQ-015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5499D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侦察筹划</w:t>
            </w:r>
          </w:p>
        </w:tc>
        <w:tc>
          <w:tcPr>
            <w:tcW w:w="5726" w:type="dxa"/>
            <w:shd w:val="clear" w:color="auto" w:fill="auto"/>
            <w:vAlign w:val="center"/>
          </w:tcPr>
          <w:p w14:paraId="54257F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REQ-RECON-001, REQ-RECON-002, REQ-RECON-003, REQ-RECON-004, REQ-RECON-005, REQ-RECON-006, REQ-RECON-007, REQ-RECON-008, REQ-RECON-009, REQ-RECON-010, REQ-RECON-011, REQ-RECON-012, REQ-RECON-013, REQ-RECON-014, REQ-RECON-015, REQ-RECON-016, REQ-RECON-017, REQ-RECON-018, REQ-RECON-019, REQ-RECON-020, REQ-RECON-021</w:t>
            </w:r>
          </w:p>
        </w:tc>
      </w:tr>
    </w:tbl>
    <w:p w14:paraId="6F6596EB">
      <w:pPr>
        <w:pStyle w:val="5"/>
        <w:ind w:left="648" w:hanging="648"/>
      </w:pPr>
      <w:bookmarkStart w:id="78" w:name="_Toc230853352"/>
      <w:r>
        <w:rPr>
          <w:rFonts w:ascii="Times New Roman" w:hAnsi="Times New Roman" w:eastAsia="宋体"/>
        </w:rPr>
        <w:t>完整追踪矩阵</w:t>
      </w:r>
      <w:bookmarkEnd w:id="78"/>
    </w:p>
    <w:p w14:paraId="275BA3D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表5-4 完整需求追踪矩阵表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525"/>
        <w:gridCol w:w="525"/>
        <w:gridCol w:w="525"/>
        <w:gridCol w:w="525"/>
        <w:gridCol w:w="525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</w:tblGrid>
      <w:tr w14:paraId="5B33A1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1A858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CSCI需求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2665B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SYS-001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BE233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SYS-002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FD2FA2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SYS-003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BD3FC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SYS-004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E7D53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SYS-005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8E8600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SYS-006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5B9F1B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SYS-007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97B0A9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SYS-008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053230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SYS-009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073459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SYS-010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140A1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SYS-011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78DB0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SYS-012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71CAB0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SYS-013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7F31D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SYS-014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14B0BC4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SYS-015</w:t>
            </w:r>
          </w:p>
        </w:tc>
      </w:tr>
      <w:tr w14:paraId="0F070A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6DA81E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REQ-TEXT-001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B7A6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B8B00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9F0F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72C56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AFE47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80741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95ED2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5B0C1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78FE8F4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8CB41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08A55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A6986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D5549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BFA1C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25176EEC">
            <w:pPr>
              <w:pStyle w:val="179"/>
              <w:rPr>
                <w:rFonts w:hint="eastAsia"/>
              </w:rPr>
            </w:pPr>
          </w:p>
        </w:tc>
      </w:tr>
      <w:tr w14:paraId="52FE305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C224EF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D09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D67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A69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40E1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5CC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C70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382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0EC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BB83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AC73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CAD1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1A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4C5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B5DD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F5E279">
            <w:pPr>
              <w:pStyle w:val="179"/>
              <w:rPr>
                <w:rFonts w:hint="eastAsia"/>
              </w:rPr>
            </w:pPr>
          </w:p>
        </w:tc>
      </w:tr>
      <w:tr w14:paraId="1A3BC1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90971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093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1C5A4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BF4F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94F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72A2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09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44AB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736E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5445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D29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FC8E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491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8C5C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D76A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A7E4B">
            <w:pPr>
              <w:pStyle w:val="179"/>
              <w:rPr>
                <w:rFonts w:hint="eastAsia"/>
              </w:rPr>
            </w:pPr>
          </w:p>
        </w:tc>
      </w:tr>
      <w:tr w14:paraId="31186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8CD5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6A4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A53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727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66A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9C45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1B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8C4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387A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C2A2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CEDD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20EE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882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A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B16C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4BDF7">
            <w:pPr>
              <w:pStyle w:val="179"/>
              <w:rPr>
                <w:rFonts w:hint="eastAsia"/>
              </w:rPr>
            </w:pPr>
          </w:p>
        </w:tc>
      </w:tr>
      <w:tr w14:paraId="084090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54AA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REQ-TEXT-005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38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F5B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0DC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8BD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AA44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EC1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948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8F98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D14E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CFCA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014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D22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016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074F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91CBB4">
            <w:pPr>
              <w:pStyle w:val="179"/>
              <w:rPr>
                <w:rFonts w:hint="eastAsia"/>
              </w:rPr>
            </w:pPr>
          </w:p>
        </w:tc>
      </w:tr>
      <w:tr w14:paraId="3FA231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EED6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REQ-EXT-001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194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B59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C65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700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7E6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CE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9E9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0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0655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F922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BE6E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7E9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A88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AB90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DA225">
            <w:pPr>
              <w:pStyle w:val="179"/>
              <w:rPr>
                <w:rFonts w:hint="eastAsia"/>
              </w:rPr>
            </w:pPr>
          </w:p>
        </w:tc>
      </w:tr>
      <w:tr w14:paraId="02FCE5C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196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REQ-EXT-002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C48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712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A524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7953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679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C8B6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0876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ABA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54B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C6E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113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AC33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4B3D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70DF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4C6649">
            <w:pPr>
              <w:pStyle w:val="179"/>
              <w:rPr>
                <w:rFonts w:hint="eastAsia"/>
              </w:rPr>
            </w:pPr>
          </w:p>
        </w:tc>
      </w:tr>
      <w:tr w14:paraId="7B894D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079C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C23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E254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CFA5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F45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DF8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7400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EBA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AC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570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8B58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167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C92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BAE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80CA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F0E4E0">
            <w:pPr>
              <w:pStyle w:val="179"/>
              <w:rPr>
                <w:rFonts w:hint="eastAsia"/>
              </w:rPr>
            </w:pPr>
          </w:p>
        </w:tc>
      </w:tr>
      <w:tr w14:paraId="55BEDBE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6D1A2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141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03F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29D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0CAE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79C3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1B0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7E8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62F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C2E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35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4F61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ECF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C0C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1421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574A00">
            <w:pPr>
              <w:pStyle w:val="179"/>
              <w:rPr>
                <w:rFonts w:hint="eastAsia"/>
              </w:rPr>
            </w:pPr>
          </w:p>
        </w:tc>
      </w:tr>
      <w:tr w14:paraId="45A74EF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0741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5CC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1F5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E73C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FB9B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9323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88B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A48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063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6A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378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D874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76C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053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059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84B2">
            <w:pPr>
              <w:pStyle w:val="179"/>
              <w:rPr>
                <w:rFonts w:hint="eastAsia"/>
              </w:rPr>
            </w:pPr>
          </w:p>
        </w:tc>
      </w:tr>
      <w:tr w14:paraId="21A056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8D63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REQ-FUS-004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5A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4862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06F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741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3B52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A74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0588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61FD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CD3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C8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BD2B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2B6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88DB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50FF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EAA4">
            <w:pPr>
              <w:pStyle w:val="179"/>
              <w:rPr>
                <w:rFonts w:hint="eastAsia"/>
              </w:rPr>
            </w:pPr>
          </w:p>
        </w:tc>
      </w:tr>
      <w:tr w14:paraId="170DA99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781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4F0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78ED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4E89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03B2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6A6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62EE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B6B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3D2A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AB1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8ED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583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A705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9C85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C34F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C7B8E9">
            <w:pPr>
              <w:pStyle w:val="179"/>
              <w:rPr>
                <w:rFonts w:hint="eastAsia"/>
              </w:rPr>
            </w:pPr>
          </w:p>
        </w:tc>
      </w:tr>
      <w:tr w14:paraId="4CB807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301C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259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0FD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44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2BC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9166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1623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DC2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FEFE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8230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99ED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475E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FF44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007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4E2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15EA0">
            <w:pPr>
              <w:pStyle w:val="179"/>
              <w:rPr>
                <w:rFonts w:hint="eastAsia"/>
              </w:rPr>
            </w:pPr>
          </w:p>
        </w:tc>
      </w:tr>
      <w:tr w14:paraId="500956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AF453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E8D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DE8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6CFB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097F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6B3C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EF0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017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C060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30D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00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20E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7B96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FA0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CB01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5BABA">
            <w:pPr>
              <w:pStyle w:val="179"/>
              <w:rPr>
                <w:rFonts w:hint="eastAsia"/>
              </w:rPr>
            </w:pPr>
          </w:p>
        </w:tc>
      </w:tr>
      <w:tr w14:paraId="7DF6B47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4B198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REQ-ADP-004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1FE9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B6A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7F78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3AD24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18C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86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1689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9F81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2B1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C8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8E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8097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BC2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DCB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BA070">
            <w:pPr>
              <w:pStyle w:val="179"/>
              <w:rPr>
                <w:rFonts w:hint="eastAsia"/>
              </w:rPr>
            </w:pPr>
          </w:p>
        </w:tc>
      </w:tr>
      <w:tr w14:paraId="7EF706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751F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430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3859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DEFA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3117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6D99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30B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EC4E5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23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A87C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F67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87A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618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C720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3F573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286B7">
            <w:pPr>
              <w:pStyle w:val="179"/>
              <w:rPr>
                <w:rFonts w:hint="eastAsia"/>
              </w:rPr>
            </w:pPr>
          </w:p>
        </w:tc>
      </w:tr>
      <w:tr w14:paraId="5A61A7F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B9A0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C31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0701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57F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BB6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8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629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428B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F1C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F167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58E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1073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B9C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B66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2D4D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441EB">
            <w:pPr>
              <w:pStyle w:val="179"/>
              <w:rPr>
                <w:rFonts w:hint="eastAsia"/>
              </w:rPr>
            </w:pPr>
          </w:p>
        </w:tc>
      </w:tr>
      <w:tr w14:paraId="5950B8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751A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539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A74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D1BB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0BF0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4B7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26C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BB84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EAA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7E42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D263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15E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9FF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39CC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737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B88EF3">
            <w:pPr>
              <w:pStyle w:val="179"/>
              <w:rPr>
                <w:rFonts w:hint="eastAsia"/>
              </w:rPr>
            </w:pPr>
          </w:p>
        </w:tc>
      </w:tr>
      <w:tr w14:paraId="09728A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D03BF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REQ-SEC-004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A4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7D4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EB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BE0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970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16A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CB3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AE0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8D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4CAA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420B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916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6364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0168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4439C">
            <w:pPr>
              <w:pStyle w:val="179"/>
              <w:rPr>
                <w:rFonts w:hint="eastAsia"/>
              </w:rPr>
            </w:pPr>
          </w:p>
        </w:tc>
      </w:tr>
      <w:tr w14:paraId="2EDC4F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A36EC6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A2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0BF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39BB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CC0D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AF3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4AB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F1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6D9A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D724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8624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03D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E78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428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15C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3A9E6B">
            <w:pPr>
              <w:pStyle w:val="179"/>
              <w:rPr>
                <w:rFonts w:hint="eastAsia"/>
              </w:rPr>
            </w:pPr>
          </w:p>
        </w:tc>
      </w:tr>
      <w:tr w14:paraId="0F3EDE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DB34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66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668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6ED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8BED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1CEF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C29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6F5D4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5B06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EBB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90B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EDE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C85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C144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C5D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38A5D6">
            <w:pPr>
              <w:pStyle w:val="179"/>
              <w:rPr>
                <w:rFonts w:hint="eastAsia"/>
              </w:rPr>
            </w:pPr>
          </w:p>
        </w:tc>
      </w:tr>
      <w:tr w14:paraId="33391F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EEAE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REQ-SAF-003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1E9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767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D0E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AA5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C8E6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517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4A72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E12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AF96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EC7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D67CB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B4E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87EB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68D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2CDD77">
            <w:pPr>
              <w:pStyle w:val="179"/>
              <w:rPr>
                <w:rFonts w:hint="eastAsia"/>
              </w:rPr>
            </w:pPr>
          </w:p>
        </w:tc>
      </w:tr>
      <w:tr w14:paraId="41EF33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8AD77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98A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B39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F3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A6B7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177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230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D31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A1F82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AE3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839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C25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4A8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C6C9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3AE9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27E7AA">
            <w:pPr>
              <w:pStyle w:val="179"/>
              <w:rPr>
                <w:rFonts w:hint="eastAsia"/>
              </w:rPr>
            </w:pPr>
          </w:p>
        </w:tc>
      </w:tr>
      <w:tr w14:paraId="0B267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8C58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BC8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C5D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F618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178A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75D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12DA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5AE0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5ECD6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B56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290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0DE6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2CD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C7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8E6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0BFB0">
            <w:pPr>
              <w:pStyle w:val="179"/>
              <w:rPr>
                <w:rFonts w:hint="eastAsia"/>
              </w:rPr>
            </w:pPr>
          </w:p>
        </w:tc>
      </w:tr>
      <w:tr w14:paraId="4A95BE1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31EB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REQ-ENV-003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DB4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9AF6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EC37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547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2880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E167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3A40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C74B8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851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94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10C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7233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3CF7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FF6F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1C4BF">
            <w:pPr>
              <w:pStyle w:val="179"/>
              <w:rPr>
                <w:rFonts w:hint="eastAsia"/>
              </w:rPr>
            </w:pPr>
          </w:p>
        </w:tc>
      </w:tr>
      <w:tr w14:paraId="3438BA3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AA1E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672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4F6B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C1A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FD8D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2796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B4F3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224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6771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6C63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B5E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530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16EF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55D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1FED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F31351">
            <w:pPr>
              <w:pStyle w:val="179"/>
              <w:rPr>
                <w:rFonts w:hint="eastAsia"/>
              </w:rPr>
            </w:pPr>
          </w:p>
        </w:tc>
      </w:tr>
      <w:tr w14:paraId="6A9FA3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4D3EE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3ED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6F0F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610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899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B37C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1F1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7C1E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F13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F6A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00A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EDB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91F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ED94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5F4C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4C8FE">
            <w:pPr>
              <w:pStyle w:val="179"/>
              <w:rPr>
                <w:rFonts w:hint="eastAsia"/>
              </w:rPr>
            </w:pPr>
          </w:p>
        </w:tc>
      </w:tr>
      <w:tr w14:paraId="0140DA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8B5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9A2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331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297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A9F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9C7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B5A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F2C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D437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2AD8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80E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E8F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422D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CD4A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5A8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2ED226">
            <w:pPr>
              <w:pStyle w:val="179"/>
              <w:rPr>
                <w:rFonts w:hint="eastAsia"/>
              </w:rPr>
            </w:pPr>
          </w:p>
        </w:tc>
      </w:tr>
      <w:tr w14:paraId="0ACB1A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008E4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C95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D68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4731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34B3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C5E1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D5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B7E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28D2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309A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4EB0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88D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7EE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2862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AE5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34130A">
            <w:pPr>
              <w:pStyle w:val="179"/>
              <w:rPr>
                <w:rFonts w:hint="eastAsia"/>
              </w:rPr>
            </w:pPr>
          </w:p>
        </w:tc>
      </w:tr>
      <w:tr w14:paraId="3334BD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D2348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6DB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9C0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E4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64D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AD6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44B6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2ACA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A70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7E2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C46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727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F5F5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DE1C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05A3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00F38">
            <w:pPr>
              <w:pStyle w:val="179"/>
              <w:rPr>
                <w:rFonts w:hint="eastAsia"/>
              </w:rPr>
            </w:pPr>
          </w:p>
        </w:tc>
      </w:tr>
      <w:tr w14:paraId="526EF1B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95B544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D07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A6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E86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83E3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CE1F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A58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41DD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D857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A34B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636D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18C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25F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F8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6C47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FB155B">
            <w:pPr>
              <w:pStyle w:val="179"/>
              <w:rPr>
                <w:rFonts w:hint="eastAsia"/>
              </w:rPr>
            </w:pPr>
          </w:p>
        </w:tc>
      </w:tr>
      <w:tr w14:paraId="3C6962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53ADE8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REQ-QA-007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7C8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5A9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2E5C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558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A2F8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2712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0305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F13D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0BE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2AEE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8D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D9F3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B92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A82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2B1FA2">
            <w:pPr>
              <w:pStyle w:val="179"/>
              <w:rPr>
                <w:rFonts w:hint="eastAsia"/>
              </w:rPr>
            </w:pPr>
          </w:p>
        </w:tc>
      </w:tr>
      <w:tr w14:paraId="0D2583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F730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C4B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88C3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E4A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7630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21BC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3A284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82F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A561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8BA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077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9728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F4EE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610A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E1D9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524B74">
            <w:pPr>
              <w:pStyle w:val="179"/>
              <w:rPr>
                <w:rFonts w:hint="eastAsia"/>
              </w:rPr>
            </w:pPr>
          </w:p>
        </w:tc>
      </w:tr>
      <w:tr w14:paraId="7AA9A7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41D17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DA3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5702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CCF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823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744D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01AD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B6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A575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A55C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B17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CE5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E12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A9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4F3D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051955">
            <w:pPr>
              <w:pStyle w:val="179"/>
              <w:rPr>
                <w:rFonts w:hint="eastAsia"/>
              </w:rPr>
            </w:pPr>
          </w:p>
        </w:tc>
      </w:tr>
      <w:tr w14:paraId="45C562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952A5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74C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839B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A5B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BB84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D75C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0081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770F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A92F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29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915A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BE5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671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E54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FB12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EE5DE">
            <w:pPr>
              <w:pStyle w:val="179"/>
              <w:rPr>
                <w:rFonts w:hint="eastAsia"/>
              </w:rPr>
            </w:pPr>
          </w:p>
        </w:tc>
      </w:tr>
      <w:tr w14:paraId="5529EA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671E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C23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8A4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CDD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F3F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5E82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D4405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563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74F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7233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0BA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2ED3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6742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78B9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7D0F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87C6B">
            <w:pPr>
              <w:pStyle w:val="179"/>
              <w:rPr>
                <w:rFonts w:hint="eastAsia"/>
              </w:rPr>
            </w:pPr>
          </w:p>
        </w:tc>
      </w:tr>
      <w:tr w14:paraId="33FED2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1F34A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36B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B27A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0ED4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6A1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67D9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6FB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198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14B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C98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3E4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43C0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3F81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4B50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5DE3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7BB06">
            <w:pPr>
              <w:pStyle w:val="179"/>
              <w:rPr>
                <w:rFonts w:hint="eastAsia"/>
              </w:rPr>
            </w:pPr>
          </w:p>
        </w:tc>
      </w:tr>
      <w:tr w14:paraId="5D9C6F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D9E78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C5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BD84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9B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DDB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27BB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52A7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76C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9A8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ABA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87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F6D6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97DA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B7D6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BA27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E7146">
            <w:pPr>
              <w:pStyle w:val="179"/>
              <w:rPr>
                <w:rFonts w:hint="eastAsia"/>
              </w:rPr>
            </w:pPr>
          </w:p>
        </w:tc>
      </w:tr>
      <w:tr w14:paraId="49EF715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7FE8A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C9E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3762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97B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9F11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753D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D7D2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A8C13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8C2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3F3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7406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369D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370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08BA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2E4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E2E35">
            <w:pPr>
              <w:pStyle w:val="179"/>
              <w:rPr>
                <w:rFonts w:hint="eastAsia"/>
              </w:rPr>
            </w:pPr>
          </w:p>
        </w:tc>
      </w:tr>
      <w:tr w14:paraId="0BE3850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DCA2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4C3A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3B6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DCC6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C352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339E6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508F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C40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A04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380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D010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20B5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B13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D22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8F93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0E125E">
            <w:pPr>
              <w:pStyle w:val="179"/>
              <w:rPr>
                <w:rFonts w:hint="eastAsia"/>
              </w:rPr>
            </w:pPr>
          </w:p>
        </w:tc>
      </w:tr>
      <w:tr w14:paraId="40B85B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7254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REQ-PER-003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363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64F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1F8A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1A61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514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A0FD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2148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C1B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05CC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19A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119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E1E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4DA9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6A7F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A9A8AB">
            <w:pPr>
              <w:pStyle w:val="179"/>
              <w:rPr>
                <w:rFonts w:hint="eastAsia"/>
              </w:rPr>
            </w:pPr>
          </w:p>
        </w:tc>
      </w:tr>
      <w:tr w14:paraId="537CEE8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A76D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EAA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67E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42BB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7DE6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FB8A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02EE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8D29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C4BC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522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2D8F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E3C0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4BB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CB2C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20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7EE0A5">
            <w:pPr>
              <w:pStyle w:val="179"/>
              <w:rPr>
                <w:rFonts w:hint="eastAsia"/>
              </w:rPr>
            </w:pPr>
          </w:p>
        </w:tc>
      </w:tr>
      <w:tr w14:paraId="7E9C96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AD7DA6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A8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0C50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74C9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50A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A6DB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4F47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70E2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B4A2F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BFC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68F1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F361D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DA6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AB4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7BD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D135C">
            <w:pPr>
              <w:pStyle w:val="179"/>
              <w:rPr>
                <w:rFonts w:hint="eastAsia"/>
              </w:rPr>
            </w:pPr>
          </w:p>
        </w:tc>
      </w:tr>
      <w:tr w14:paraId="2AF677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84B48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REQ-SUP-003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FD2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BD83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935E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09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2A9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72E9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1D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8116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52DD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A1C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A6DE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F65E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9727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4F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1D1D36">
            <w:pPr>
              <w:pStyle w:val="179"/>
              <w:rPr>
                <w:rFonts w:hint="eastAsia"/>
              </w:rPr>
            </w:pPr>
          </w:p>
        </w:tc>
      </w:tr>
      <w:tr w14:paraId="57E82A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C57711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A5B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C420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363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D150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1887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1EA8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363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43D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15D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0053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84DA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C77CB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4B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AEF6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3F212A">
            <w:pPr>
              <w:pStyle w:val="179"/>
              <w:rPr>
                <w:rFonts w:hint="eastAsia"/>
              </w:rPr>
            </w:pPr>
          </w:p>
        </w:tc>
      </w:tr>
      <w:tr w14:paraId="4030AB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0AFFC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71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808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642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21F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A08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7124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401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BA1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CD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DB33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0D1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8C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C8F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5074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D7E3D">
            <w:pPr>
              <w:pStyle w:val="179"/>
              <w:rPr>
                <w:rFonts w:hint="eastAsia"/>
              </w:rPr>
            </w:pPr>
          </w:p>
        </w:tc>
      </w:tr>
      <w:tr w14:paraId="3292A8C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2490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REQ-PKG-003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787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55C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09DB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38E6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1B9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7AB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F8E9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1CA75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B99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843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C09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02D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09AC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1B1A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3431E">
            <w:pPr>
              <w:pStyle w:val="179"/>
              <w:rPr>
                <w:rFonts w:hint="eastAsia"/>
              </w:rPr>
            </w:pPr>
          </w:p>
        </w:tc>
      </w:tr>
      <w:tr w14:paraId="6E50A4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6163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D99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42F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C95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724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CB3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8EEC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20E7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60A2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440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65E0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4D7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B28F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34BC9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3484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D2567">
            <w:pPr>
              <w:pStyle w:val="179"/>
              <w:rPr>
                <w:rFonts w:hint="eastAsia"/>
              </w:rPr>
            </w:pPr>
          </w:p>
        </w:tc>
      </w:tr>
      <w:tr w14:paraId="298F4CC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92D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9E8D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653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B596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05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802B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93B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3C8F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00D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106E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478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821C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89C1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CBB1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6275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471222">
            <w:pPr>
              <w:pStyle w:val="179"/>
              <w:rPr>
                <w:rFonts w:hint="eastAsia"/>
              </w:rPr>
            </w:pPr>
          </w:p>
        </w:tc>
      </w:tr>
      <w:tr w14:paraId="1EBE948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980A75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REQ-OTH-003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067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B1A0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BE1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87A9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3D7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5E8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601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4977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0A9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E215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262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F6F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96B2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CD7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C510F">
            <w:pPr>
              <w:pStyle w:val="179"/>
              <w:rPr>
                <w:rFonts w:hint="eastAsia"/>
              </w:rPr>
            </w:pPr>
          </w:p>
        </w:tc>
      </w:tr>
      <w:tr w14:paraId="5201FEB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054BD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9363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7131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78F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8E47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2E2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A45E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D836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199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4CAC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7CF4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609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88C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778B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604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2F29B">
            <w:pPr>
              <w:pStyle w:val="179"/>
              <w:rPr>
                <w:rFonts w:hint="eastAsia"/>
              </w:rPr>
            </w:pPr>
          </w:p>
        </w:tc>
      </w:tr>
      <w:tr w14:paraId="453D72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6C8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475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7963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CD0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E48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9F87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1D51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BB31C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7128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290A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7D46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29EC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13A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8EE7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51ED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A1FA9">
            <w:pPr>
              <w:pStyle w:val="179"/>
              <w:rPr>
                <w:rFonts w:hint="eastAsia"/>
              </w:rPr>
            </w:pPr>
          </w:p>
        </w:tc>
      </w:tr>
      <w:tr w14:paraId="4F9F6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37B5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F34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0D53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3FFF7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3949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AA2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DBCDA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6C6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BC78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7181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91ED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4700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D12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300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E492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E7BF37">
            <w:pPr>
              <w:pStyle w:val="179"/>
              <w:rPr>
                <w:rFonts w:hint="eastAsia"/>
              </w:rPr>
            </w:pPr>
          </w:p>
        </w:tc>
      </w:tr>
      <w:tr w14:paraId="00FFC9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9F99D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D79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7852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FBB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A882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143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705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26D7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1A7B6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FCB0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0DE9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C059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FD2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86E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7504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FCC4">
            <w:pPr>
              <w:pStyle w:val="179"/>
              <w:rPr>
                <w:rFonts w:hint="eastAsia"/>
              </w:rPr>
            </w:pPr>
          </w:p>
        </w:tc>
      </w:tr>
      <w:tr w14:paraId="0BF834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E660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B9C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CD4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5997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0FF8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BDA8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3CF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44B0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43F0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6E43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1220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7B94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A6A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D473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6DA4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3F2EEE">
            <w:pPr>
              <w:pStyle w:val="179"/>
              <w:rPr>
                <w:rFonts w:hint="eastAsia"/>
              </w:rPr>
            </w:pPr>
          </w:p>
        </w:tc>
      </w:tr>
      <w:tr w14:paraId="43CB03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F8981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0AB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E42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ACBD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F54E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F7D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D501F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B8C8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64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B41E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FD5B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9CF0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9F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FB04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F1EC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F89DD0">
            <w:pPr>
              <w:pStyle w:val="179"/>
              <w:rPr>
                <w:rFonts w:hint="eastAsia"/>
              </w:rPr>
            </w:pPr>
          </w:p>
        </w:tc>
      </w:tr>
      <w:tr w14:paraId="59A326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452A7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BDB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2FD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850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02BA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B589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AD2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615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B4B5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A9D1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C9F7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E686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834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A386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6C2A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4D02D">
            <w:pPr>
              <w:pStyle w:val="179"/>
              <w:rPr>
                <w:rFonts w:hint="eastAsia"/>
              </w:rPr>
            </w:pPr>
          </w:p>
        </w:tc>
      </w:tr>
      <w:tr w14:paraId="59483DA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FBEE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REQ-STAT-008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FD5F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60F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BCB6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C53A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6F1A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E5C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425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ED26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E193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FF5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DB67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E3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CD83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3E47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384F55">
            <w:pPr>
              <w:pStyle w:val="179"/>
              <w:rPr>
                <w:rFonts w:hint="eastAsia"/>
              </w:rPr>
            </w:pPr>
          </w:p>
        </w:tc>
      </w:tr>
      <w:tr w14:paraId="43FC5E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721E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2AD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D7FB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DA13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B40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2E2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240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FDB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DBFA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8355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23E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1287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EF3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C14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1D3B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73A135">
            <w:pPr>
              <w:pStyle w:val="179"/>
              <w:rPr>
                <w:rFonts w:hint="eastAsia"/>
              </w:rPr>
            </w:pPr>
          </w:p>
        </w:tc>
      </w:tr>
      <w:tr w14:paraId="19B652F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B3B7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047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EEC8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017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BDE1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79FC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D5C2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873D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A81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3400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146C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97F8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2590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3F9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E573F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9E65DB">
            <w:pPr>
              <w:pStyle w:val="179"/>
              <w:rPr>
                <w:rFonts w:hint="eastAsia"/>
              </w:rPr>
            </w:pPr>
          </w:p>
        </w:tc>
      </w:tr>
      <w:tr w14:paraId="56F5ED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29957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C48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6F40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F8DE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BF1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ED57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64D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501C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B9A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0A3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639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291D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56BE9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B4F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773A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FA9368">
            <w:pPr>
              <w:pStyle w:val="179"/>
              <w:rPr>
                <w:rFonts w:hint="eastAsia"/>
              </w:rPr>
            </w:pPr>
          </w:p>
        </w:tc>
      </w:tr>
      <w:tr w14:paraId="0F6A855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ACBBA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8B8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CA8D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91ED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4BC0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2EA04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6A5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D80D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7D50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28B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2734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0F8A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423B6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CC6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754F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1AA2E">
            <w:pPr>
              <w:pStyle w:val="179"/>
              <w:rPr>
                <w:rFonts w:hint="eastAsia"/>
              </w:rPr>
            </w:pPr>
          </w:p>
        </w:tc>
      </w:tr>
      <w:tr w14:paraId="45958A4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48A6A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90D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FAF3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55D4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C33D8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1D2F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377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B08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4EF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E61C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CF63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726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21CC9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1C6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2063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00827">
            <w:pPr>
              <w:pStyle w:val="179"/>
              <w:rPr>
                <w:rFonts w:hint="eastAsia"/>
              </w:rPr>
            </w:pPr>
          </w:p>
        </w:tc>
      </w:tr>
      <w:tr w14:paraId="057DF2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66B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9156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7703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BD2C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6E1E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9512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93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92AE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A65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268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B892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C2B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B089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48B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90D5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58B0A8">
            <w:pPr>
              <w:pStyle w:val="179"/>
              <w:rPr>
                <w:rFonts w:hint="eastAsia"/>
              </w:rPr>
            </w:pPr>
          </w:p>
        </w:tc>
      </w:tr>
      <w:tr w14:paraId="77B5CF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BD681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E44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E90A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04E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1C57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61756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E268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C1A7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36AAB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FC14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E6FE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AD7E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A74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68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1D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8E5D5">
            <w:pPr>
              <w:pStyle w:val="179"/>
              <w:rPr>
                <w:rFonts w:hint="eastAsia"/>
              </w:rPr>
            </w:pPr>
          </w:p>
        </w:tc>
      </w:tr>
      <w:tr w14:paraId="25EC0E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D7178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REQ-INTEL-008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E4B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340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0FBB3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2D99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6DC3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20E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454B2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61D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8F2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CFC1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4BD1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9EC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182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7A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13713E">
            <w:pPr>
              <w:pStyle w:val="179"/>
              <w:rPr>
                <w:rFonts w:hint="eastAsia"/>
              </w:rPr>
            </w:pPr>
          </w:p>
        </w:tc>
      </w:tr>
      <w:tr w14:paraId="629311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05B9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8E72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87E5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73E4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211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3D6B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464A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9E91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731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40EB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48AA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C854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60A4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9EA9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464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BF502">
            <w:pPr>
              <w:pStyle w:val="179"/>
              <w:rPr>
                <w:rFonts w:hint="eastAsia"/>
              </w:rPr>
            </w:pPr>
          </w:p>
        </w:tc>
      </w:tr>
      <w:tr w14:paraId="12AE2B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01EE3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C75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D62C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83EC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088F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6301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0CA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E4F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A824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A522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341A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CD4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963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371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AAA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2FF3F0">
            <w:pPr>
              <w:pStyle w:val="179"/>
              <w:rPr>
                <w:rFonts w:hint="eastAsia"/>
              </w:rPr>
            </w:pPr>
          </w:p>
        </w:tc>
      </w:tr>
      <w:tr w14:paraId="611B2A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D0943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25E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8491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BDFF7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FE13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D79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CF5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CDD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C329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08A5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B6FC0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EEA8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B2C8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C0E50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F24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B6A66C">
            <w:pPr>
              <w:pStyle w:val="179"/>
              <w:rPr>
                <w:rFonts w:hint="eastAsia"/>
              </w:rPr>
            </w:pPr>
          </w:p>
        </w:tc>
      </w:tr>
      <w:tr w14:paraId="0AE1FE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A3432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D011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EBD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8CAF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105E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FF46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4B3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C98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8104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9036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899A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6C96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6877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3D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3E5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9CAE92">
            <w:pPr>
              <w:pStyle w:val="179"/>
              <w:rPr>
                <w:rFonts w:hint="eastAsia"/>
              </w:rPr>
            </w:pPr>
          </w:p>
        </w:tc>
      </w:tr>
      <w:tr w14:paraId="2A70B9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EDE1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1F2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C126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F9EA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AF99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BFC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4E2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4DC67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C37D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B643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496FE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57C7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9871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3D1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ABE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EA2E">
            <w:pPr>
              <w:pStyle w:val="179"/>
              <w:rPr>
                <w:rFonts w:hint="eastAsia"/>
              </w:rPr>
            </w:pPr>
          </w:p>
        </w:tc>
      </w:tr>
      <w:tr w14:paraId="7C09AB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18F3E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8C6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9953B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CD6D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BB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457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7957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0D3FB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5195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EC36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E431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96A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4A8B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ECBB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ABF1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30CBDD">
            <w:pPr>
              <w:pStyle w:val="179"/>
              <w:rPr>
                <w:rFonts w:hint="eastAsia"/>
              </w:rPr>
            </w:pPr>
          </w:p>
        </w:tc>
      </w:tr>
      <w:tr w14:paraId="0D29B3A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9FA0CD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30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BDE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5156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5EBF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ED69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E8EF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2ED5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9D68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37B4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270D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8EFF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59E9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50BA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1E0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0C2AF">
            <w:pPr>
              <w:pStyle w:val="179"/>
              <w:rPr>
                <w:rFonts w:hint="eastAsia"/>
              </w:rPr>
            </w:pPr>
          </w:p>
        </w:tc>
      </w:tr>
      <w:tr w14:paraId="0EB918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3DCEB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BAB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3FF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1FC6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13D9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9709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4BBC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799DE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AB9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06C6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002E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FBBD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A64B3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74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55E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39DCA">
            <w:pPr>
              <w:pStyle w:val="179"/>
              <w:rPr>
                <w:rFonts w:hint="eastAsia"/>
              </w:rPr>
            </w:pPr>
          </w:p>
        </w:tc>
      </w:tr>
      <w:tr w14:paraId="6ECD7D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DE77FC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E85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0021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1D99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50F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5075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AFB4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B61E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AE1BB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B46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852D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8CE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AB0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A8C8A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730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7F32D3">
            <w:pPr>
              <w:pStyle w:val="179"/>
              <w:rPr>
                <w:rFonts w:hint="eastAsia"/>
              </w:rPr>
            </w:pPr>
          </w:p>
        </w:tc>
      </w:tr>
      <w:tr w14:paraId="69F5010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5C2C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50F9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2E46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2001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E8C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892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48FD6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2E4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69FBB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E9BA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9CDF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DC54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F75B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B0F8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0D3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221E65">
            <w:pPr>
              <w:pStyle w:val="179"/>
              <w:rPr>
                <w:rFonts w:hint="eastAsia"/>
              </w:rPr>
            </w:pPr>
          </w:p>
        </w:tc>
      </w:tr>
      <w:tr w14:paraId="1F07D9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35387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32B2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5B6A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1C5E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1EBD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126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DAA6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2953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7BC6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38D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E604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5776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6DB3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C599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5EE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9CBCE8">
            <w:pPr>
              <w:pStyle w:val="179"/>
              <w:rPr>
                <w:rFonts w:hint="eastAsia"/>
              </w:rPr>
            </w:pPr>
          </w:p>
        </w:tc>
      </w:tr>
      <w:tr w14:paraId="4186B8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20F6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55D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1EE8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BDF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323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6B2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727D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CCFB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F90E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9EA9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DA6EB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D658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77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857EC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E64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37D22C">
            <w:pPr>
              <w:pStyle w:val="179"/>
              <w:rPr>
                <w:rFonts w:hint="eastAsia"/>
              </w:rPr>
            </w:pPr>
          </w:p>
        </w:tc>
      </w:tr>
      <w:tr w14:paraId="78EAA7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5945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REQ-TRACK-013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85B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7205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3E009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AA82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688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92F35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8DBB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63C8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A46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FC3F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CA8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6E6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A5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FB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144D69">
            <w:pPr>
              <w:pStyle w:val="179"/>
              <w:rPr>
                <w:rFonts w:hint="eastAsia"/>
              </w:rPr>
            </w:pPr>
          </w:p>
        </w:tc>
      </w:tr>
      <w:tr w14:paraId="17CC011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28211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9DE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350C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C92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F8D9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28E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E351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CF2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12D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6927B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262F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F5C0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E174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D54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B427C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672390">
            <w:pPr>
              <w:pStyle w:val="179"/>
              <w:rPr>
                <w:rFonts w:hint="eastAsia"/>
              </w:rPr>
            </w:pPr>
          </w:p>
        </w:tc>
      </w:tr>
      <w:tr w14:paraId="370642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53790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78E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F2BB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1CAC0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01481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84E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325A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CA45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D04FE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96BA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8804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24D3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CCC3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6668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489B1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1BA56">
            <w:pPr>
              <w:pStyle w:val="179"/>
              <w:rPr>
                <w:rFonts w:hint="eastAsia"/>
              </w:rPr>
            </w:pPr>
          </w:p>
        </w:tc>
      </w:tr>
      <w:tr w14:paraId="5E94CAA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42FF4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723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96E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A4081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D640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7C1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B721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8C1D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7DC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AA99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CD2B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F7FD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DBD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D77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A976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BDB9C">
            <w:pPr>
              <w:pStyle w:val="179"/>
              <w:rPr>
                <w:rFonts w:hint="eastAsia"/>
              </w:rPr>
            </w:pPr>
          </w:p>
        </w:tc>
      </w:tr>
      <w:tr w14:paraId="660AF6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D2E96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9B0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F5363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2D26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1EA2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5B68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BF44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07E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2C7CC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BB81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6A00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083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0380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6E1D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5EB3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CAA5">
            <w:pPr>
              <w:pStyle w:val="179"/>
              <w:rPr>
                <w:rFonts w:hint="eastAsia"/>
              </w:rPr>
            </w:pPr>
          </w:p>
        </w:tc>
      </w:tr>
      <w:tr w14:paraId="2BF66C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8C6AF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EF6C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2539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0CF5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2327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C9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DE15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EEC8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7C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8FC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9A65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298CE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0E59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895B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7D959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F98D1">
            <w:pPr>
              <w:pStyle w:val="179"/>
              <w:rPr>
                <w:rFonts w:hint="eastAsia"/>
              </w:rPr>
            </w:pPr>
          </w:p>
        </w:tc>
      </w:tr>
      <w:tr w14:paraId="6B6D3F0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A0196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AE9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D65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7DD7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AF86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DA17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CB7F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56C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3EE0A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3C32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7A1E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5EA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5BD4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755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918BC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CFCDB">
            <w:pPr>
              <w:pStyle w:val="179"/>
              <w:rPr>
                <w:rFonts w:hint="eastAsia"/>
              </w:rPr>
            </w:pPr>
          </w:p>
        </w:tc>
      </w:tr>
      <w:tr w14:paraId="56A627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918488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38A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0F5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9E62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9CEE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C2E0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3D19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F51A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12DF5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0E68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D9C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65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D9B7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77451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60FD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42683">
            <w:pPr>
              <w:pStyle w:val="179"/>
              <w:rPr>
                <w:rFonts w:hint="eastAsia"/>
              </w:rPr>
            </w:pPr>
          </w:p>
        </w:tc>
      </w:tr>
      <w:tr w14:paraId="4A6465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4B6C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FDD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034F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0618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D6D9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510E5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9F814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2EAB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7718C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FDA5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C666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6665B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7EC8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18C2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FD51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07E26">
            <w:pPr>
              <w:pStyle w:val="179"/>
              <w:rPr>
                <w:rFonts w:hint="eastAsia"/>
              </w:rPr>
            </w:pPr>
          </w:p>
        </w:tc>
      </w:tr>
      <w:tr w14:paraId="737D79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89C761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AE9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8261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4F9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015E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598E47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275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E6D8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0FB0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E5D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1635B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7D5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5400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9E46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11D2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4304B">
            <w:pPr>
              <w:pStyle w:val="179"/>
              <w:rPr>
                <w:rFonts w:hint="eastAsia"/>
              </w:rPr>
            </w:pPr>
          </w:p>
        </w:tc>
      </w:tr>
      <w:tr w14:paraId="6BA3BA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BA3F6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REQ-ALERT-010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00E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DAAB1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E2347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04CD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2ACF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1AF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E8CD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1320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62F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E44CA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5D16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3490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85E9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6985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56E41">
            <w:pPr>
              <w:pStyle w:val="179"/>
              <w:rPr>
                <w:rFonts w:hint="eastAsia"/>
              </w:rPr>
            </w:pPr>
          </w:p>
        </w:tc>
      </w:tr>
      <w:tr w14:paraId="0FE5533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3417E9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A180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A096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A7F18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8E9D24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5D1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6993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4FD19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2800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A2FB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9DFA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9F2A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2ABC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9EFEE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5DB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D73A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290FE21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B6A01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27E8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FCFD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D52CE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813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7191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A13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C0E8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B09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6072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0DAEF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FD2B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7B4A3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DBAD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8D69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1491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1C0985B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60B2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BB35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DADF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C795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B9A9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A8DE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6071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F90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827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668D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CAB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61CE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3644B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F7CBA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4D442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3B53C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62B5CF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5C369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823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6749C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E874F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F969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42E70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A537A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53F7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50852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12027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F45C8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8E87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E1C5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0ED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AA50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C48E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62ACA9B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3DFF52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D9E8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46AF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B761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28ABA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4E544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2FD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CEB6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29F2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3F54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9C3E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0E107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99B9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707C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56443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83F07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5B2A12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F7E34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779D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A96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1FAB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099B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97030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C16B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DFFE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5A7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5A30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FCF46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39D7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1FE1B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5F848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6C16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ABA0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5E0256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0D4D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471B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9BFA4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DCA25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4C16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0DF0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BE94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5905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B2F739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7221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6F937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79071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119C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9D70D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0011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A84F9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1EF8F1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BB90F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5DC2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CB9E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87E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3927E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BC72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87512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42036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8D73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B5223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ED50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3F89E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A26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C6D6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1D0B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513F5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3600A5B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6350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0C69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3716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6F64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32C2A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63729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2FDB8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06A2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860FF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1F8A5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0AFF0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E583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A4A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EDF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0895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652151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533872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E34A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67B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E990F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6C28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54FA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288E8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F1C6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4A08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51D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77607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BCCE0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380A9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FAA02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DF415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DAE8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0B93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0EF095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9EB6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237D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B48FF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703C94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4E6F4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EFA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9DFA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AAB9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BEA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6378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ACD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4FB0DD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4F61D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69B31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99EA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C193AC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7A7A0C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C568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F812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FAC3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34B6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4482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53E52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189F4E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4706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D8BAE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87963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BD6C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8CC0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D23C8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681D1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310D3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D4602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308BBA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3AA54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2A6B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22E79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1A6FC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F17C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0427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830E9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D3D9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5E0FE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D95FB9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E0EF4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48251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413A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33239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E958F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6879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14D73D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786E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D545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40AA1D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EFB36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C38C9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F5E3A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2AA91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A514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224A7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D90291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858AD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2B023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01AC3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395D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D7140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28AF3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147D51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718DF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0170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5FEF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848AD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CF9DA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0861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85A39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E25D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2722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73890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CD4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5D38C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57346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83448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E84CA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D16E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6410B2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6B047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063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B2935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CBC6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80737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D97D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BA4EC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6DC15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F5A0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4ECC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04C59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1E005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FFB71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1FAAA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26C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5A44D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3944C17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90EED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6D32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7EF8C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1B997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DACDD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17444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1A3918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133F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8A93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3AC76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FFBA2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94D21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4D96F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5B2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C8AB2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BB53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4C3527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BF10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52A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934D4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0900E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7367E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66745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8A22D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6882C0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6CF35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0C11B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3A09B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92A3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8B6B1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9908F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CFA700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A8C90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1545A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4697E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E849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7138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483D27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EC03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9161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54D76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E3F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51E7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1CB9C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0EE6A7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B3375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5FA21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D9DB6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C35E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1F85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3D6E7E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999B3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4C62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91B37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A9E76A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3BCF9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98DB8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29CE6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E0773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4AA0D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086D5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5735EF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CBD0CC9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A03144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8EEB0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DB1F8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55F39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  <w:tr w14:paraId="201139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2E5F01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REQ-RECON-021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9885D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312CF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9760D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69FE48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4CC726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8810972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54320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0F372B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C42831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6A2CA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DFE1B3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FE239FE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4D76DF5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A2420C">
            <w:pPr>
              <w:pStyle w:val="179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CC8B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●</w:t>
            </w:r>
          </w:p>
        </w:tc>
      </w:tr>
    </w:tbl>
    <w:p w14:paraId="4FE6D23E">
      <w:pPr>
        <w:pStyle w:val="3"/>
      </w:pPr>
      <w:bookmarkStart w:id="79" w:name="_Toc230853353"/>
      <w:r>
        <w:rPr>
          <w:rFonts w:ascii="Times New Roman" w:hAnsi="Times New Roman" w:eastAsia="宋体"/>
        </w:rPr>
        <w:t>注释</w:t>
      </w:r>
      <w:bookmarkEnd w:id="79"/>
    </w:p>
    <w:p w14:paraId="651C7C5F">
      <w:pPr>
        <w:pStyle w:val="5"/>
        <w:ind w:left="648" w:hanging="648"/>
      </w:pPr>
      <w:bookmarkStart w:id="80" w:name="_Toc230853354"/>
      <w:r>
        <w:rPr>
          <w:rFonts w:ascii="Times New Roman" w:hAnsi="Times New Roman" w:eastAsia="宋体"/>
        </w:rPr>
        <w:t>术语说明</w:t>
      </w:r>
      <w:bookmarkEnd w:id="80"/>
    </w:p>
    <w:p w14:paraId="10DC3F47">
      <w:r>
        <w:rPr>
          <w:rFonts w:ascii="Times New Roman" w:hAnsi="Times New Roman" w:eastAsia="宋体"/>
        </w:rPr>
        <w:t>表6-1 术语说明表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7014"/>
      </w:tblGrid>
      <w:tr w14:paraId="268F25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6C7436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术语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4159A1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说明</w:t>
            </w:r>
          </w:p>
        </w:tc>
      </w:tr>
      <w:tr w14:paraId="56938E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5CA62C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CSCI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6E0526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计算机软件配置项（Computer Software Configuration Item），指软件工程中可独立管理和配置的软件实体</w:t>
            </w:r>
          </w:p>
        </w:tc>
      </w:tr>
      <w:tr w14:paraId="71DD9A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5DC587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B0FE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软件需求规格说明（Software Requirements Specification），描述软件系统的功能、性能和约束需求的文档</w:t>
            </w:r>
          </w:p>
        </w:tc>
      </w:tr>
      <w:tr w14:paraId="354647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D7A70C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5AE8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大语言模型（Large Language Model），基于深度学习的自然语言处理模型，能够理解和生成文本</w:t>
            </w:r>
          </w:p>
        </w:tc>
      </w:tr>
      <w:tr w14:paraId="4E639E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3BFD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374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表述性状态转移（Representational State Transfer），一种基于HTTP协议的Web服务架构风格</w:t>
            </w:r>
          </w:p>
        </w:tc>
      </w:tr>
      <w:tr w14:paraId="40B0AB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EBEB5A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B315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跨域资源共享（Cross-Origin Resource Sharing），浏览器安全机制，控制不同域名之间的HTTP请求</w:t>
            </w:r>
          </w:p>
        </w:tc>
      </w:tr>
      <w:tr w14:paraId="0FC310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4B01F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9F39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Java数据库连接（Java Database Connectivity），Java应用程序访问关系型数据库的标准接口</w:t>
            </w:r>
          </w:p>
        </w:tc>
      </w:tr>
      <w:tr w14:paraId="545159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5AB3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MyBatis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1C6B8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Java持久层框架，提供SQL映射和对象关系映射功能，简化数据库操作</w:t>
            </w:r>
          </w:p>
        </w:tc>
      </w:tr>
      <w:tr w14:paraId="3AE374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FD73FD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Druid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8AD77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阿里巴巴开源的数据库连接池组件，提供监控统计和SQL防注入功能</w:t>
            </w:r>
          </w:p>
        </w:tc>
      </w:tr>
      <w:tr w14:paraId="74BF10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30AED3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MinIO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A32E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高性能分布式对象存储系统，兼容Amazon S3 API</w:t>
            </w:r>
          </w:p>
        </w:tc>
      </w:tr>
      <w:tr w14:paraId="3A488A9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0DF1C4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PageHelper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8086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MyBatis分页插件，自动将SQL查询结果进行分页处理</w:t>
            </w:r>
          </w:p>
        </w:tc>
      </w:tr>
      <w:tr w14:paraId="3857C8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BFAA5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Spring Boot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BA14D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Java Web应用开发框架，提供自动配置和快速开发能力</w:t>
            </w:r>
          </w:p>
        </w:tc>
      </w:tr>
      <w:tr w14:paraId="69305D2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A987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Flask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5F4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Python轻量级Web框架，适用于构建REST API服务</w:t>
            </w:r>
          </w:p>
        </w:tc>
      </w:tr>
      <w:tr w14:paraId="6C8ACA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F72977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Vue 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A1C4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渐进式JavaScript前端框架，采用组合式API和响应式数据绑定</w:t>
            </w:r>
          </w:p>
        </w:tc>
      </w:tr>
      <w:tr w14:paraId="0872FE7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75FF6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Element Plus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50D7C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基于Vue 3的UI组件库，提供丰富的企业级界面组件</w:t>
            </w:r>
          </w:p>
        </w:tc>
      </w:tr>
      <w:tr w14:paraId="5D8F57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9868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Pinia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3C31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Vue 3的状态管理库，提供组件间的数据共享和状态同步</w:t>
            </w:r>
          </w:p>
        </w:tc>
      </w:tr>
      <w:tr w14:paraId="60EE16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0A07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OpenAI 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AB0D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OpenAI提供的API调用SDK，用于与大语言模型进行交互</w:t>
            </w:r>
          </w:p>
        </w:tc>
      </w:tr>
      <w:tr w14:paraId="7964390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8EE486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Docker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CC0FB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容器化平台，通过操作系统级虚拟化实现应用的隔离部署</w:t>
            </w:r>
          </w:p>
        </w:tc>
      </w:tr>
      <w:tr w14:paraId="7B20540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4ED4F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Docker Compose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A59B4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Docker容器编排工具，通过YAML文件定义和管理多容器应用</w:t>
            </w:r>
          </w:p>
        </w:tc>
      </w:tr>
      <w:tr w14:paraId="534343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45C57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Nginx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4AC4F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高性能HTTP服务器和反向代理服务器</w:t>
            </w:r>
          </w:p>
        </w:tc>
      </w:tr>
      <w:tr w14:paraId="0659D7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77749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RexUniNlu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BC19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多标签分类服务，基于自然语言理解进行实体分类</w:t>
            </w:r>
          </w:p>
        </w:tc>
      </w:tr>
      <w:tr w14:paraId="2AD3F0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B61A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Paratera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6B96A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超算云平台，提供大模型API推理服务</w:t>
            </w:r>
          </w:p>
        </w:tc>
      </w:tr>
      <w:tr w14:paraId="34F208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BF166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ResultVO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C33F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统一响应值对象（Value Object），封装API返回的code、data、msg三个字段</w:t>
            </w:r>
          </w:p>
        </w:tc>
      </w:tr>
      <w:tr w14:paraId="15AFE4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2DE64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8EBE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数据传输对象（Data Transfer Object），用于不同层之间传递数据的封装对象</w:t>
            </w:r>
          </w:p>
        </w:tc>
      </w:tr>
      <w:tr w14:paraId="522087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DAF0B5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keepAlive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111B1">
            <w:pPr>
              <w:pStyle w:val="179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eastAsia="宋体"/>
                <w:lang w:eastAsia="zh-CN"/>
              </w:rPr>
              <w:t>Vue路由缓存机制，保持组件实例在路由切换时不被销毁</w:t>
            </w:r>
          </w:p>
        </w:tc>
      </w:tr>
      <w:tr w14:paraId="5BE70D1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4ED7A1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1DAE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热模块替换（Hot Module Replacement），开发时修改代码后无需刷新页面即可更新</w:t>
            </w:r>
          </w:p>
        </w:tc>
      </w:tr>
    </w:tbl>
    <w:p w14:paraId="49EDB792">
      <w:pPr>
        <w:pStyle w:val="5"/>
        <w:ind w:left="648" w:hanging="648"/>
      </w:pPr>
      <w:bookmarkStart w:id="81" w:name="_Toc230853355"/>
      <w:r>
        <w:rPr>
          <w:rFonts w:ascii="Times New Roman" w:hAnsi="Times New Roman" w:eastAsia="宋体"/>
        </w:rPr>
        <w:t>缩略语说明</w:t>
      </w:r>
      <w:bookmarkEnd w:id="81"/>
    </w:p>
    <w:p w14:paraId="3FA826D1">
      <w:r>
        <w:rPr>
          <w:rFonts w:ascii="Times New Roman" w:hAnsi="Times New Roman" w:eastAsia="宋体"/>
        </w:rPr>
        <w:t>表6-2 缩略语对照表</w:t>
      </w:r>
    </w:p>
    <w:tbl>
      <w:tblPr>
        <w:tblStyle w:val="43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996"/>
        <w:gridCol w:w="2369"/>
      </w:tblGrid>
      <w:tr w14:paraId="56ACB9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30E604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缩略语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0343D3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英文全称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6" w:space="0"/>
            </w:tcBorders>
            <w:shd w:val="clear" w:color="auto" w:fill="auto"/>
            <w:vAlign w:val="center"/>
          </w:tcPr>
          <w:p w14:paraId="5C16183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中文名称</w:t>
            </w:r>
          </w:p>
        </w:tc>
      </w:tr>
      <w:tr w14:paraId="32173FD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B4AA11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API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3913B47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Application Programming Interface</w:t>
            </w:r>
          </w:p>
        </w:tc>
        <w:tc>
          <w:tcPr>
            <w:tcW w:w="0" w:type="auto"/>
            <w:tcBorders>
              <w:top w:val="single" w:color="000000" w:sz="6" w:space="0"/>
            </w:tcBorders>
            <w:shd w:val="clear" w:color="auto" w:fill="auto"/>
            <w:vAlign w:val="center"/>
          </w:tcPr>
          <w:p w14:paraId="43FF3EC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应用程序编程接口</w:t>
            </w:r>
          </w:p>
        </w:tc>
      </w:tr>
      <w:tr w14:paraId="0BA033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F7F6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CSCI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F51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Computer Software Configuration 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9968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计算机软件配置项</w:t>
            </w:r>
          </w:p>
        </w:tc>
      </w:tr>
      <w:tr w14:paraId="231E4DD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D61F2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4F9E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Cross-Origin Resource Sharing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4B0C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跨域资源共享</w:t>
            </w:r>
          </w:p>
        </w:tc>
      </w:tr>
      <w:tr w14:paraId="0E14F7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9CC8A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CRUD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B39F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Create, Read, Update, 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BF28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增删改查</w:t>
            </w:r>
          </w:p>
        </w:tc>
      </w:tr>
      <w:tr w14:paraId="6856A9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56497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DDL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C7C3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Data Definition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565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数据定义语言</w:t>
            </w:r>
          </w:p>
        </w:tc>
      </w:tr>
      <w:tr w14:paraId="541BC2F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AA7E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E8BE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Data Transfer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905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数据传输对象</w:t>
            </w:r>
          </w:p>
        </w:tc>
      </w:tr>
      <w:tr w14:paraId="447FD75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8135FA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GJB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9BFB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国家军用标准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DC4B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国家军用标准</w:t>
            </w:r>
          </w:p>
        </w:tc>
      </w:tr>
      <w:tr w14:paraId="112F1DE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77566B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HMR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379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Hot Module Replacement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8465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热模块替换</w:t>
            </w:r>
          </w:p>
        </w:tc>
      </w:tr>
      <w:tr w14:paraId="78B7DC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79AAD1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E149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Hypertext Transfer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9575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超文本传输协议</w:t>
            </w:r>
          </w:p>
        </w:tc>
      </w:tr>
      <w:tr w14:paraId="2B0A6B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0A243E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432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Hypertext Transfer Protocol Secure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90E6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安全超文本传输协议</w:t>
            </w:r>
          </w:p>
        </w:tc>
      </w:tr>
      <w:tr w14:paraId="102EA6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9DDE2A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D631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Java Archive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FEA5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Java归档文件</w:t>
            </w:r>
          </w:p>
        </w:tc>
      </w:tr>
      <w:tr w14:paraId="0992F6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8AF0B3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JDBC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D8FF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Java Database Connectivity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830C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Java数据库连接</w:t>
            </w:r>
          </w:p>
        </w:tc>
      </w:tr>
      <w:tr w14:paraId="5D30CCB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609D0B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JSON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91DF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JavaScript Object Notation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EDDD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JavaScript对象表示法</w:t>
            </w:r>
          </w:p>
        </w:tc>
      </w:tr>
      <w:tr w14:paraId="73FA2A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2AFD0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JSONL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A8A6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JSON Lines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C717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JSON行格式</w:t>
            </w:r>
          </w:p>
        </w:tc>
      </w:tr>
      <w:tr w14:paraId="6401EC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2C92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LLM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7B8A6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Large Language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3A15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大语言模型</w:t>
            </w:r>
          </w:p>
        </w:tc>
      </w:tr>
      <w:tr w14:paraId="5336CB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8E894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1775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Representational State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CB3B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表述性状态转移</w:t>
            </w:r>
          </w:p>
        </w:tc>
      </w:tr>
      <w:tr w14:paraId="75047A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289494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SDK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8F7BD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Software Development Kit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4DECE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软件开发工具包</w:t>
            </w:r>
          </w:p>
        </w:tc>
      </w:tr>
      <w:tr w14:paraId="3DF85F4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CFD50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D69A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Structured Query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B174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结构化查询语言</w:t>
            </w:r>
          </w:p>
        </w:tc>
      </w:tr>
      <w:tr w14:paraId="7B1657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C6AE207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E2732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Software Requirements 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27E5C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软件需求规格说明</w:t>
            </w:r>
          </w:p>
        </w:tc>
      </w:tr>
      <w:tr w14:paraId="57742E9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3168071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A262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Secure Shell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56083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安全外壳协议</w:t>
            </w:r>
          </w:p>
        </w:tc>
      </w:tr>
      <w:tr w14:paraId="50251ED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F2D69F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TCP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731A0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Transmission Control Protocol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79B7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传输控制协议</w:t>
            </w:r>
          </w:p>
        </w:tc>
      </w:tr>
      <w:tr w14:paraId="4D9A49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B1D17CA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TOC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799F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Table of Contents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4AF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目次</w:t>
            </w:r>
          </w:p>
        </w:tc>
      </w:tr>
      <w:tr w14:paraId="7F2696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02A52B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72B28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Uniform Resource Locator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F4A69">
            <w:pPr>
              <w:pStyle w:val="179"/>
              <w:rPr>
                <w:rFonts w:hint="eastAsia"/>
              </w:rPr>
            </w:pPr>
            <w:r>
              <w:rPr>
                <w:rFonts w:ascii="Times New Roman" w:hAnsi="Times New Roman" w:eastAsia="宋体"/>
              </w:rPr>
              <w:t>统一资源定位符</w:t>
            </w:r>
          </w:p>
        </w:tc>
      </w:tr>
    </w:tbl>
    <w:p w14:paraId="06733B12">
      <w:pPr>
        <w:pStyle w:val="3"/>
      </w:pPr>
      <w:bookmarkStart w:id="82" w:name="_Toc230853356"/>
      <w:r>
        <w:rPr>
          <w:rFonts w:ascii="Times New Roman" w:hAnsi="Times New Roman" w:eastAsia="宋体"/>
        </w:rPr>
        <w:t>背景信息</w:t>
      </w:r>
      <w:bookmarkEnd w:id="82"/>
    </w:p>
    <w:p w14:paraId="0DADCEE0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献微系统是一个面向军事情报分析领域的智能辅助系统，旨在利用大语言模型的自然语言处理能力，提升军事情报报文的分析效率和质量。</w:t>
      </w:r>
    </w:p>
    <w:p w14:paraId="5FE616BA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系统的研发背景源于以下需求：</w:t>
      </w:r>
    </w:p>
    <w:p w14:paraId="1902D5FC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a) 军事情报报文数量大、内容复杂，人工分析耗时且易遗漏关键信息</w:t>
      </w:r>
    </w:p>
    <w:p w14:paraId="1CD7D40E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b) 大语言模型在文本理解和生成方面的能力不断提升，具备了辅助情报分析的技术基础</w:t>
      </w:r>
    </w:p>
    <w:p w14:paraId="1EEED6B5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c) 需要将分散的多篇情报报文进行关联融合，形成综合分析判断</w:t>
      </w:r>
    </w:p>
    <w:p w14:paraId="4BAFAB61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系统采用前后端分离的三层架构设计，通过Vue 3前端提供用户交互界面，Spring Boot后端负责业务逻辑和数据管理，Flask算法服务封装大语言模型的调用逻辑。这种架构设计使各层可以独立开发、测试和部署，便于后续的功能扩展和技术升级。</w:t>
      </w:r>
    </w:p>
    <w:p w14:paraId="2D4E88F9">
      <w:pPr>
        <w:rPr>
          <w:lang w:eastAsia="zh-CN"/>
        </w:rPr>
      </w:pPr>
      <w:r>
        <w:rPr>
          <w:rFonts w:ascii="Times New Roman" w:hAnsi="Times New Roman" w:eastAsia="宋体"/>
          <w:lang w:eastAsia="zh-CN"/>
        </w:rPr>
        <w:t>系统的核心算法采用层次化抽取策略，首先通过规则筛选过滤无事件内容的段落，再对有事件特征的段落调用LLM进行精确抽取，有效降低了约50%的LLM调用成本。报文融合模块则通过整合多篇报文的抽取结果，利用LLM生成能力产出包含时间线分析和实体关联的综合报告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4462176"/>
    <w:multiLevelType w:val="multilevel"/>
    <w:tmpl w:val="04462176"/>
    <w:lvl w:ilvl="0" w:tentative="0">
      <w:start w:val="1"/>
      <w:numFmt w:val="decimal"/>
      <w:pStyle w:val="3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7"/>
      <w:suff w:val="space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5F6"/>
    <w:rsid w:val="000302B1"/>
    <w:rsid w:val="00034616"/>
    <w:rsid w:val="0006063C"/>
    <w:rsid w:val="000E207E"/>
    <w:rsid w:val="00102730"/>
    <w:rsid w:val="0015074B"/>
    <w:rsid w:val="00163F19"/>
    <w:rsid w:val="001966FC"/>
    <w:rsid w:val="001B2BB5"/>
    <w:rsid w:val="00210FA6"/>
    <w:rsid w:val="002550CC"/>
    <w:rsid w:val="0029639D"/>
    <w:rsid w:val="00297FF7"/>
    <w:rsid w:val="002D2F10"/>
    <w:rsid w:val="002E18C0"/>
    <w:rsid w:val="00326F90"/>
    <w:rsid w:val="003C1254"/>
    <w:rsid w:val="003E355A"/>
    <w:rsid w:val="003E7F61"/>
    <w:rsid w:val="003F08FD"/>
    <w:rsid w:val="00406AE6"/>
    <w:rsid w:val="00461706"/>
    <w:rsid w:val="004B00BD"/>
    <w:rsid w:val="005004A4"/>
    <w:rsid w:val="0052181F"/>
    <w:rsid w:val="00572164"/>
    <w:rsid w:val="005804BD"/>
    <w:rsid w:val="005A0E32"/>
    <w:rsid w:val="005B6D1D"/>
    <w:rsid w:val="006108E0"/>
    <w:rsid w:val="00625372"/>
    <w:rsid w:val="00652CE9"/>
    <w:rsid w:val="00682481"/>
    <w:rsid w:val="006A54E9"/>
    <w:rsid w:val="006B4DD2"/>
    <w:rsid w:val="006E4637"/>
    <w:rsid w:val="007416BB"/>
    <w:rsid w:val="007727BB"/>
    <w:rsid w:val="007804CE"/>
    <w:rsid w:val="007812CD"/>
    <w:rsid w:val="007B4D01"/>
    <w:rsid w:val="007B5585"/>
    <w:rsid w:val="007B76EB"/>
    <w:rsid w:val="00815CB2"/>
    <w:rsid w:val="00842FF2"/>
    <w:rsid w:val="008A7CEB"/>
    <w:rsid w:val="008B2E71"/>
    <w:rsid w:val="008E06CF"/>
    <w:rsid w:val="00963E91"/>
    <w:rsid w:val="009C5A9E"/>
    <w:rsid w:val="009F3A64"/>
    <w:rsid w:val="00A2130F"/>
    <w:rsid w:val="00AA1D8D"/>
    <w:rsid w:val="00AB355D"/>
    <w:rsid w:val="00AC5398"/>
    <w:rsid w:val="00AE2E0D"/>
    <w:rsid w:val="00AF52E9"/>
    <w:rsid w:val="00B059BE"/>
    <w:rsid w:val="00B1055A"/>
    <w:rsid w:val="00B16596"/>
    <w:rsid w:val="00B25BA9"/>
    <w:rsid w:val="00B44D9D"/>
    <w:rsid w:val="00B47730"/>
    <w:rsid w:val="00BA027A"/>
    <w:rsid w:val="00BA6FC0"/>
    <w:rsid w:val="00BC4F15"/>
    <w:rsid w:val="00CA4FD7"/>
    <w:rsid w:val="00CB0664"/>
    <w:rsid w:val="00CB585A"/>
    <w:rsid w:val="00CD1944"/>
    <w:rsid w:val="00D1318C"/>
    <w:rsid w:val="00D75AAD"/>
    <w:rsid w:val="00D8018E"/>
    <w:rsid w:val="00E60558"/>
    <w:rsid w:val="00E924E7"/>
    <w:rsid w:val="00EC2E32"/>
    <w:rsid w:val="00EC3572"/>
    <w:rsid w:val="00EF2DF8"/>
    <w:rsid w:val="00F065E5"/>
    <w:rsid w:val="00F31766"/>
    <w:rsid w:val="00F634A1"/>
    <w:rsid w:val="00F94C98"/>
    <w:rsid w:val="00FA0D41"/>
    <w:rsid w:val="00FC693F"/>
    <w:rsid w:val="03FF3D9A"/>
    <w:rsid w:val="044B5C73"/>
    <w:rsid w:val="0616772F"/>
    <w:rsid w:val="06CC51B2"/>
    <w:rsid w:val="09855EF7"/>
    <w:rsid w:val="0F724165"/>
    <w:rsid w:val="0FF40EB8"/>
    <w:rsid w:val="111E008B"/>
    <w:rsid w:val="165840B5"/>
    <w:rsid w:val="175E3FFB"/>
    <w:rsid w:val="18B9039C"/>
    <w:rsid w:val="18D35B16"/>
    <w:rsid w:val="1E4F41C5"/>
    <w:rsid w:val="23E31774"/>
    <w:rsid w:val="258B4860"/>
    <w:rsid w:val="2AAB7A0D"/>
    <w:rsid w:val="2B3134E9"/>
    <w:rsid w:val="32F914D0"/>
    <w:rsid w:val="54A82ECC"/>
    <w:rsid w:val="5A247927"/>
    <w:rsid w:val="5A376F91"/>
    <w:rsid w:val="640D456C"/>
    <w:rsid w:val="641A4369"/>
    <w:rsid w:val="690F51B7"/>
    <w:rsid w:val="69DF298F"/>
    <w:rsid w:val="6D65257B"/>
    <w:rsid w:val="7A04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0" w:lineRule="exact"/>
      <w:ind w:firstLine="480" w:firstLineChars="200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4"/>
    <w:link w:val="151"/>
    <w:qFormat/>
    <w:uiPriority w:val="9"/>
    <w:pPr>
      <w:numPr>
        <w:ilvl w:val="0"/>
        <w:numId w:val="1"/>
      </w:numPr>
      <w:ind w:left="0" w:firstLine="0" w:firstLineChars="0"/>
      <w:outlineLvl w:val="0"/>
    </w:pPr>
    <w:rPr>
      <w:rFonts w:eastAsia="黑体"/>
      <w:szCs w:val="32"/>
      <w:lang w:eastAsia="zh-CN"/>
    </w:rPr>
  </w:style>
  <w:style w:type="paragraph" w:styleId="5">
    <w:name w:val="heading 2"/>
    <w:basedOn w:val="3"/>
    <w:next w:val="1"/>
    <w:link w:val="152"/>
    <w:unhideWhenUsed/>
    <w:qFormat/>
    <w:uiPriority w:val="9"/>
    <w:pPr>
      <w:numPr>
        <w:ilvl w:val="1"/>
      </w:numPr>
      <w:ind w:left="270" w:hanging="270" w:hangingChars="270"/>
      <w:outlineLvl w:val="1"/>
    </w:pPr>
  </w:style>
  <w:style w:type="paragraph" w:styleId="6">
    <w:name w:val="heading 3"/>
    <w:basedOn w:val="5"/>
    <w:next w:val="1"/>
    <w:link w:val="153"/>
    <w:unhideWhenUsed/>
    <w:qFormat/>
    <w:uiPriority w:val="9"/>
    <w:pPr>
      <w:numPr>
        <w:ilvl w:val="2"/>
      </w:numPr>
      <w:ind w:left="270" w:hanging="270"/>
      <w:outlineLvl w:val="2"/>
    </w:pPr>
  </w:style>
  <w:style w:type="paragraph" w:styleId="7">
    <w:name w:val="heading 4"/>
    <w:basedOn w:val="3"/>
    <w:next w:val="1"/>
    <w:link w:val="163"/>
    <w:unhideWhenUsed/>
    <w:qFormat/>
    <w:uiPriority w:val="9"/>
    <w:pPr>
      <w:numPr>
        <w:ilvl w:val="3"/>
      </w:numPr>
      <w:ind w:left="0" w:firstLine="0"/>
      <w:outlineLvl w:val="3"/>
    </w:pPr>
  </w:style>
  <w:style w:type="paragraph" w:styleId="8">
    <w:name w:val="heading 5"/>
    <w:basedOn w:val="1"/>
    <w:next w:val="1"/>
    <w:link w:val="164"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6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6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6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43">
    <w:name w:val="Default Paragraph Font"/>
    <w:semiHidden/>
    <w:unhideWhenUsed/>
    <w:uiPriority w:val="1"/>
  </w:style>
  <w:style w:type="table" w:default="1" w:styleId="4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4">
    <w:name w:val="Title"/>
    <w:basedOn w:val="1"/>
    <w:next w:val="1"/>
    <w:link w:val="15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520" w:leftChars="12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15">
    <w:name w:val="List Number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annotation text"/>
    <w:basedOn w:val="1"/>
    <w:link w:val="177"/>
    <w:semiHidden/>
    <w:unhideWhenUsed/>
    <w:qFormat/>
    <w:uiPriority w:val="99"/>
  </w:style>
  <w:style w:type="paragraph" w:styleId="20">
    <w:name w:val="Body Text 3"/>
    <w:basedOn w:val="1"/>
    <w:link w:val="159"/>
    <w:unhideWhenUsed/>
    <w:qFormat/>
    <w:uiPriority w:val="99"/>
    <w:pPr>
      <w:spacing w:after="120"/>
    </w:pPr>
    <w:rPr>
      <w:sz w:val="16"/>
      <w:szCs w:val="16"/>
    </w:rPr>
  </w:style>
  <w:style w:type="paragraph" w:styleId="21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Body Text"/>
    <w:basedOn w:val="1"/>
    <w:link w:val="157"/>
    <w:unhideWhenUsed/>
    <w:qFormat/>
    <w:uiPriority w:val="99"/>
    <w:pPr>
      <w:spacing w:after="120"/>
    </w:pPr>
  </w:style>
  <w:style w:type="paragraph" w:styleId="2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7">
    <w:name w:val="toc 5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680" w:leftChars="8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28">
    <w:name w:val="toc 3"/>
    <w:basedOn w:val="1"/>
    <w:next w:val="1"/>
    <w:unhideWhenUsed/>
    <w:qFormat/>
    <w:uiPriority w:val="39"/>
    <w:pPr>
      <w:ind w:left="840" w:leftChars="400"/>
    </w:pPr>
    <w:rPr>
      <w:sz w:val="28"/>
    </w:rPr>
  </w:style>
  <w:style w:type="paragraph" w:styleId="29">
    <w:name w:val="toc 8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2940" w:leftChars="14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0">
    <w:name w:val="footer"/>
    <w:basedOn w:val="1"/>
    <w:link w:val="14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31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32">
    <w:name w:val="toc 1"/>
    <w:basedOn w:val="1"/>
    <w:next w:val="1"/>
    <w:link w:val="184"/>
    <w:unhideWhenUsed/>
    <w:qFormat/>
    <w:uiPriority w:val="39"/>
    <w:rPr>
      <w:sz w:val="28"/>
    </w:rPr>
  </w:style>
  <w:style w:type="paragraph" w:styleId="33">
    <w:name w:val="toc 4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1260" w:leftChars="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4">
    <w:name w:val="Subtitle"/>
    <w:basedOn w:val="1"/>
    <w:next w:val="1"/>
    <w:link w:val="15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6">
    <w:name w:val="toc 6"/>
    <w:basedOn w:val="1"/>
    <w:next w:val="1"/>
    <w:autoRedefine/>
    <w:unhideWhenUsed/>
    <w:uiPriority w:val="39"/>
    <w:pPr>
      <w:widowControl w:val="0"/>
      <w:spacing w:after="160" w:line="278" w:lineRule="auto"/>
      <w:ind w:left="2100" w:leftChars="10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7">
    <w:name w:val="toc 2"/>
    <w:basedOn w:val="1"/>
    <w:next w:val="1"/>
    <w:unhideWhenUsed/>
    <w:uiPriority w:val="39"/>
    <w:pPr>
      <w:ind w:left="420" w:leftChars="200"/>
    </w:pPr>
    <w:rPr>
      <w:sz w:val="28"/>
    </w:rPr>
  </w:style>
  <w:style w:type="paragraph" w:styleId="38">
    <w:name w:val="toc 9"/>
    <w:basedOn w:val="1"/>
    <w:next w:val="1"/>
    <w:autoRedefine/>
    <w:unhideWhenUsed/>
    <w:qFormat/>
    <w:uiPriority w:val="39"/>
    <w:pPr>
      <w:widowControl w:val="0"/>
      <w:spacing w:after="160" w:line="278" w:lineRule="auto"/>
      <w:ind w:left="3360" w:leftChars="1600"/>
    </w:pPr>
    <w:rPr>
      <w:rFonts w:asciiTheme="minorHAnsi" w:hAnsiTheme="minorHAnsi" w:eastAsiaTheme="minorEastAsia"/>
      <w:kern w:val="2"/>
      <w:sz w:val="22"/>
      <w:szCs w:val="24"/>
      <w:lang w:eastAsia="zh-CN"/>
      <w14:ligatures w14:val="standardContextual"/>
    </w:rPr>
  </w:style>
  <w:style w:type="paragraph" w:styleId="39">
    <w:name w:val="Body Text 2"/>
    <w:basedOn w:val="1"/>
    <w:link w:val="158"/>
    <w:unhideWhenUsed/>
    <w:qFormat/>
    <w:uiPriority w:val="99"/>
    <w:pPr>
      <w:spacing w:after="120" w:line="480" w:lineRule="auto"/>
    </w:pPr>
  </w:style>
  <w:style w:type="paragraph" w:styleId="4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2">
    <w:name w:val="annotation subject"/>
    <w:basedOn w:val="19"/>
    <w:next w:val="19"/>
    <w:link w:val="178"/>
    <w:semiHidden/>
    <w:unhideWhenUsed/>
    <w:qFormat/>
    <w:uiPriority w:val="99"/>
    <w:rPr>
      <w:b/>
      <w:bCs/>
    </w:rPr>
  </w:style>
  <w:style w:type="table" w:styleId="44">
    <w:name w:val="Table Grid"/>
    <w:basedOn w:val="4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5">
    <w:name w:val="Light Shading"/>
    <w:basedOn w:val="4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6">
    <w:name w:val="Light Shading Accent 1"/>
    <w:basedOn w:val="4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7">
    <w:name w:val="Light Shading Accent 2"/>
    <w:basedOn w:val="4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8">
    <w:name w:val="Light Shading Accent 3"/>
    <w:basedOn w:val="4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9">
    <w:name w:val="Light Shading Accent 4"/>
    <w:basedOn w:val="4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0">
    <w:name w:val="Light Shading Accent 5"/>
    <w:basedOn w:val="4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1">
    <w:name w:val="Light Shading Accent 6"/>
    <w:basedOn w:val="4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2">
    <w:name w:val="Light List"/>
    <w:basedOn w:val="4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3">
    <w:name w:val="Light List Accent 1"/>
    <w:basedOn w:val="4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4">
    <w:name w:val="Light List Accent 2"/>
    <w:basedOn w:val="4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5">
    <w:name w:val="Light List Accent 3"/>
    <w:basedOn w:val="4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6">
    <w:name w:val="Light List Accent 4"/>
    <w:basedOn w:val="4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7">
    <w:name w:val="Light List Accent 5"/>
    <w:basedOn w:val="4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8">
    <w:name w:val="Light List Accent 6"/>
    <w:basedOn w:val="43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9">
    <w:name w:val="Light Grid"/>
    <w:basedOn w:val="4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0">
    <w:name w:val="Light Grid Accent 1"/>
    <w:basedOn w:val="4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1">
    <w:name w:val="Light Grid Accent 2"/>
    <w:basedOn w:val="4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2">
    <w:name w:val="Light Grid Accent 3"/>
    <w:basedOn w:val="4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3">
    <w:name w:val="Light Grid Accent 4"/>
    <w:basedOn w:val="4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4">
    <w:name w:val="Light Grid Accent 5"/>
    <w:basedOn w:val="4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5">
    <w:name w:val="Light Grid Accent 6"/>
    <w:basedOn w:val="4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6">
    <w:name w:val="Medium Shading 1"/>
    <w:basedOn w:val="4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1"/>
    <w:basedOn w:val="4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2"/>
    <w:basedOn w:val="4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3"/>
    <w:basedOn w:val="4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4"/>
    <w:basedOn w:val="4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5"/>
    <w:basedOn w:val="4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6"/>
    <w:basedOn w:val="4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1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2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3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4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5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6"/>
    <w:basedOn w:val="4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Lis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1">
    <w:name w:val="Medium List 1 Accent 1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2">
    <w:name w:val="Medium List 1 Accent 2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3">
    <w:name w:val="Medium List 1 Accent 3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4">
    <w:name w:val="Medium List 1 Accent 4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5">
    <w:name w:val="Medium List 1 Accent 5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6">
    <w:name w:val="Medium List 1 Accent 6"/>
    <w:basedOn w:val="4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7">
    <w:name w:val="Medium Lis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1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2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3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4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5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6"/>
    <w:basedOn w:val="4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Grid 1"/>
    <w:basedOn w:val="4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5">
    <w:name w:val="Medium Grid 1 Accent 1"/>
    <w:basedOn w:val="4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6">
    <w:name w:val="Medium Grid 1 Accent 2"/>
    <w:basedOn w:val="4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7">
    <w:name w:val="Medium Grid 1 Accent 3"/>
    <w:basedOn w:val="4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8">
    <w:name w:val="Medium Grid 1 Accent 4"/>
    <w:basedOn w:val="4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9">
    <w:name w:val="Medium Grid 1 Accent 5"/>
    <w:basedOn w:val="4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0">
    <w:name w:val="Medium Grid 1 Accent 6"/>
    <w:basedOn w:val="4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1">
    <w:name w:val="Medium Grid 2"/>
    <w:basedOn w:val="43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1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2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3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4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5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6"/>
    <w:basedOn w:val="4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9">
    <w:name w:val="Medium Grid 3 Accent 1"/>
    <w:basedOn w:val="4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0">
    <w:name w:val="Medium Grid 3 Accent 2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1">
    <w:name w:val="Medium Grid 3 Accent 3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2">
    <w:name w:val="Medium Grid 3 Accent 4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3">
    <w:name w:val="Medium Grid 3 Accent 5"/>
    <w:basedOn w:val="4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4">
    <w:name w:val="Medium Grid 3 Accent 6"/>
    <w:basedOn w:val="4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5">
    <w:name w:val="Dark List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6">
    <w:name w:val="Dark List Accent 1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7">
    <w:name w:val="Dark List Accent 2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8">
    <w:name w:val="Dark List Accent 3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9">
    <w:name w:val="Dark List Accent 4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0">
    <w:name w:val="Dark List Accent 5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1">
    <w:name w:val="Dark List Accent 6"/>
    <w:basedOn w:val="4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2">
    <w:name w:val="Colorful Shading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1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2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3"/>
    <w:basedOn w:val="4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6">
    <w:name w:val="Colorful Shading Accent 4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5"/>
    <w:basedOn w:val="43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6"/>
    <w:basedOn w:val="4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List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0">
    <w:name w:val="Colorful List Accent 1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1">
    <w:name w:val="Colorful List Accent 2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2">
    <w:name w:val="Colorful List Accent 3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3">
    <w:name w:val="Colorful List Accent 4"/>
    <w:basedOn w:val="4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4">
    <w:name w:val="Colorful List Accent 5"/>
    <w:basedOn w:val="4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5">
    <w:name w:val="Colorful List Accent 6"/>
    <w:basedOn w:val="43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6">
    <w:name w:val="Colorful Grid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7">
    <w:name w:val="Colorful Grid Accent 1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8">
    <w:name w:val="Colorful Grid Accent 2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9">
    <w:name w:val="Colorful Grid Accent 3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0">
    <w:name w:val="Colorful Grid Accent 4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1">
    <w:name w:val="Colorful Grid Accent 5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2">
    <w:name w:val="Colorful Grid Accent 6"/>
    <w:basedOn w:val="4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4">
    <w:name w:val="Strong"/>
    <w:basedOn w:val="143"/>
    <w:qFormat/>
    <w:uiPriority w:val="22"/>
    <w:rPr>
      <w:b/>
      <w:bCs/>
    </w:rPr>
  </w:style>
  <w:style w:type="character" w:styleId="145">
    <w:name w:val="Emphasis"/>
    <w:basedOn w:val="143"/>
    <w:qFormat/>
    <w:uiPriority w:val="20"/>
    <w:rPr>
      <w:i/>
      <w:iCs/>
    </w:rPr>
  </w:style>
  <w:style w:type="character" w:styleId="146">
    <w:name w:val="Hyperlink"/>
    <w:basedOn w:val="14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7">
    <w:name w:val="annotation reference"/>
    <w:basedOn w:val="143"/>
    <w:semiHidden/>
    <w:unhideWhenUsed/>
    <w:qFormat/>
    <w:uiPriority w:val="99"/>
    <w:rPr>
      <w:sz w:val="21"/>
      <w:szCs w:val="21"/>
    </w:rPr>
  </w:style>
  <w:style w:type="character" w:customStyle="1" w:styleId="148">
    <w:name w:val="页眉 字符"/>
    <w:basedOn w:val="143"/>
    <w:link w:val="31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49">
    <w:name w:val="页脚 字符"/>
    <w:basedOn w:val="143"/>
    <w:link w:val="30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paragraph" w:styleId="15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标题 1 字符"/>
    <w:link w:val="3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2">
    <w:name w:val="标题 2 字符"/>
    <w:link w:val="5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3">
    <w:name w:val="标题 3 字符"/>
    <w:link w:val="6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54">
    <w:name w:val="标题 字符"/>
    <w:basedOn w:val="143"/>
    <w:link w:val="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  <w:lang w:eastAsia="en-US"/>
    </w:rPr>
  </w:style>
  <w:style w:type="character" w:customStyle="1" w:styleId="155">
    <w:name w:val="副标题 字符"/>
    <w:basedOn w:val="143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/>
      <w14:textFill>
        <w14:solidFill>
          <w14:schemeClr w14:val="accent1"/>
        </w14:solidFill>
      </w14:textFill>
    </w:rPr>
  </w:style>
  <w:style w:type="paragraph" w:styleId="156">
    <w:name w:val="List Paragraph"/>
    <w:basedOn w:val="1"/>
    <w:qFormat/>
    <w:uiPriority w:val="34"/>
    <w:pPr>
      <w:ind w:left="720"/>
      <w:contextualSpacing/>
    </w:pPr>
  </w:style>
  <w:style w:type="character" w:customStyle="1" w:styleId="157">
    <w:name w:val="正文文本 字符"/>
    <w:basedOn w:val="143"/>
    <w:link w:val="22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8">
    <w:name w:val="正文文本 2 字符"/>
    <w:basedOn w:val="143"/>
    <w:link w:val="39"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59">
    <w:name w:val="正文文本 3 字符"/>
    <w:basedOn w:val="143"/>
    <w:link w:val="20"/>
    <w:qFormat/>
    <w:uiPriority w:val="99"/>
    <w:rPr>
      <w:rFonts w:ascii="Times New Roman" w:hAnsi="Times New Roman" w:eastAsia="仿宋"/>
      <w:sz w:val="16"/>
      <w:szCs w:val="16"/>
      <w:lang w:eastAsia="en-US"/>
    </w:rPr>
  </w:style>
  <w:style w:type="character" w:customStyle="1" w:styleId="160">
    <w:name w:val="宏文本 字符"/>
    <w:basedOn w:val="143"/>
    <w:link w:val="2"/>
    <w:qFormat/>
    <w:uiPriority w:val="99"/>
    <w:rPr>
      <w:rFonts w:ascii="Courier" w:hAnsi="Courier"/>
      <w:lang w:eastAsia="en-US"/>
    </w:rPr>
  </w:style>
  <w:style w:type="paragraph" w:styleId="161">
    <w:name w:val="Quote"/>
    <w:basedOn w:val="1"/>
    <w:next w:val="1"/>
    <w:link w:val="16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2">
    <w:name w:val="引用 字符"/>
    <w:basedOn w:val="143"/>
    <w:link w:val="161"/>
    <w:qFormat/>
    <w:uiPriority w:val="29"/>
    <w:rPr>
      <w:rFonts w:ascii="Times New Roman" w:hAnsi="Times New Roman" w:eastAsia="仿宋"/>
      <w:i/>
      <w:iCs/>
      <w:color w:val="000000" w:themeColor="text1"/>
      <w:sz w:val="32"/>
      <w:szCs w:val="22"/>
      <w:lang w:eastAsia="en-US"/>
      <w14:textFill>
        <w14:solidFill>
          <w14:schemeClr w14:val="tx1"/>
        </w14:solidFill>
      </w14:textFill>
    </w:rPr>
  </w:style>
  <w:style w:type="character" w:customStyle="1" w:styleId="163">
    <w:name w:val="标题 4 字符"/>
    <w:link w:val="7"/>
    <w:qFormat/>
    <w:uiPriority w:val="9"/>
    <w:rPr>
      <w:rFonts w:ascii="Times New Roman" w:hAnsi="Times New Roman" w:eastAsia="黑体"/>
      <w:sz w:val="24"/>
      <w:szCs w:val="32"/>
    </w:rPr>
  </w:style>
  <w:style w:type="character" w:customStyle="1" w:styleId="164">
    <w:name w:val="标题 5 字符"/>
    <w:basedOn w:val="143"/>
    <w:link w:val="8"/>
    <w:qFormat/>
    <w:uiPriority w:val="9"/>
    <w:rPr>
      <w:rFonts w:asciiTheme="majorHAnsi" w:hAnsiTheme="majorHAnsi" w:eastAsiaTheme="majorEastAsia" w:cstheme="majorBidi"/>
      <w:color w:val="254061" w:themeColor="accent1" w:themeShade="80"/>
      <w:sz w:val="32"/>
      <w:szCs w:val="22"/>
      <w:lang w:eastAsia="en-US"/>
    </w:rPr>
  </w:style>
  <w:style w:type="character" w:customStyle="1" w:styleId="165">
    <w:name w:val="标题 6 字符"/>
    <w:basedOn w:val="14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 w:val="32"/>
      <w:szCs w:val="22"/>
      <w:lang w:eastAsia="en-US"/>
    </w:rPr>
  </w:style>
  <w:style w:type="character" w:customStyle="1" w:styleId="166">
    <w:name w:val="标题 7 字符"/>
    <w:basedOn w:val="14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32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7">
    <w:name w:val="标题 8 字符"/>
    <w:basedOn w:val="14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lang w:eastAsia="en-US"/>
      <w14:textFill>
        <w14:solidFill>
          <w14:schemeClr w14:val="accent1"/>
        </w14:solidFill>
      </w14:textFill>
    </w:rPr>
  </w:style>
  <w:style w:type="character" w:customStyle="1" w:styleId="168">
    <w:name w:val="标题 9 字符"/>
    <w:basedOn w:val="14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9">
    <w:name w:val="Intense Quote"/>
    <w:basedOn w:val="1"/>
    <w:next w:val="1"/>
    <w:link w:val="17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明显引用 字符"/>
    <w:basedOn w:val="143"/>
    <w:link w:val="169"/>
    <w:qFormat/>
    <w:uiPriority w:val="30"/>
    <w:rPr>
      <w:rFonts w:ascii="Times New Roman" w:hAnsi="Times New Roman" w:eastAsia="仿宋"/>
      <w:b/>
      <w:bCs/>
      <w:i/>
      <w:iCs/>
      <w:color w:val="4F81BD" w:themeColor="accent1"/>
      <w:sz w:val="32"/>
      <w:szCs w:val="22"/>
      <w:lang w:eastAsia="en-US"/>
      <w14:textFill>
        <w14:solidFill>
          <w14:schemeClr w14:val="accent1"/>
        </w14:solidFill>
      </w14:textFill>
    </w:rPr>
  </w:style>
  <w:style w:type="character" w:customStyle="1" w:styleId="171">
    <w:name w:val="不明显强调1"/>
    <w:basedOn w:val="14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2">
    <w:name w:val="明显强调1"/>
    <w:basedOn w:val="14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不明显参考1"/>
    <w:basedOn w:val="14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4">
    <w:name w:val="明显参考1"/>
    <w:basedOn w:val="14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5">
    <w:name w:val="书籍标题1"/>
    <w:basedOn w:val="143"/>
    <w:qFormat/>
    <w:uiPriority w:val="33"/>
    <w:rPr>
      <w:b/>
      <w:bCs/>
      <w:smallCaps/>
      <w:spacing w:val="5"/>
    </w:rPr>
  </w:style>
  <w:style w:type="paragraph" w:customStyle="1" w:styleId="176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77">
    <w:name w:val="批注文字 字符"/>
    <w:basedOn w:val="143"/>
    <w:link w:val="19"/>
    <w:semiHidden/>
    <w:qFormat/>
    <w:uiPriority w:val="99"/>
    <w:rPr>
      <w:rFonts w:ascii="Times New Roman" w:hAnsi="Times New Roman" w:eastAsia="仿宋"/>
      <w:sz w:val="32"/>
      <w:szCs w:val="22"/>
      <w:lang w:eastAsia="en-US"/>
    </w:rPr>
  </w:style>
  <w:style w:type="character" w:customStyle="1" w:styleId="178">
    <w:name w:val="批注主题 字符"/>
    <w:basedOn w:val="177"/>
    <w:link w:val="42"/>
    <w:semiHidden/>
    <w:qFormat/>
    <w:uiPriority w:val="99"/>
    <w:rPr>
      <w:rFonts w:ascii="Times New Roman" w:hAnsi="Times New Roman" w:eastAsia="仿宋"/>
      <w:b/>
      <w:bCs/>
      <w:sz w:val="32"/>
      <w:szCs w:val="22"/>
      <w:lang w:eastAsia="en-US"/>
    </w:rPr>
  </w:style>
  <w:style w:type="paragraph" w:customStyle="1" w:styleId="179">
    <w:name w:val="xw表格"/>
    <w:link w:val="180"/>
    <w:qFormat/>
    <w:uiPriority w:val="0"/>
    <w:pPr>
      <w:spacing w:after="100" w:afterAutospacing="1"/>
      <w:jc w:val="center"/>
    </w:pPr>
    <w:rPr>
      <w:rFonts w:ascii="Times New Roman" w:hAnsi="Times New Roman" w:eastAsia="宋体" w:cstheme="minorBidi"/>
      <w:sz w:val="21"/>
      <w:szCs w:val="28"/>
      <w:lang w:val="en-US" w:eastAsia="en-US" w:bidi="ar-SA"/>
    </w:rPr>
  </w:style>
  <w:style w:type="character" w:customStyle="1" w:styleId="180">
    <w:name w:val="xw表格 字符"/>
    <w:basedOn w:val="143"/>
    <w:link w:val="179"/>
    <w:qFormat/>
    <w:uiPriority w:val="0"/>
    <w:rPr>
      <w:rFonts w:ascii="Times New Roman" w:hAnsi="Times New Roman" w:eastAsia="宋体"/>
      <w:sz w:val="21"/>
      <w:szCs w:val="28"/>
      <w:lang w:eastAsia="en-US"/>
    </w:rPr>
  </w:style>
  <w:style w:type="character" w:customStyle="1" w:styleId="181">
    <w:name w:val="未处理的提及1"/>
    <w:basedOn w:val="14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2">
    <w:name w:val="TOC 标题2"/>
    <w:basedOn w:val="3"/>
    <w:next w:val="1"/>
    <w:unhideWhenUsed/>
    <w:qFormat/>
    <w:uiPriority w:val="39"/>
    <w:pPr>
      <w:keepNext/>
      <w:keepLines/>
      <w:numPr>
        <w:numId w:val="0"/>
      </w:numPr>
      <w:spacing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3">
    <w:name w:val="xw目录样式一级标题"/>
    <w:basedOn w:val="32"/>
    <w:next w:val="5"/>
    <w:link w:val="185"/>
    <w:qFormat/>
    <w:uiPriority w:val="0"/>
    <w:pPr>
      <w:tabs>
        <w:tab w:val="left" w:pos="840"/>
        <w:tab w:val="right" w:leader="dot" w:pos="8302"/>
        <w:tab w:val="right" w:leader="dot" w:pos="12160"/>
      </w:tabs>
      <w:ind w:left="200" w:right="400" w:rightChars="400" w:hanging="200" w:hangingChars="200"/>
    </w:pPr>
  </w:style>
  <w:style w:type="character" w:customStyle="1" w:styleId="184">
    <w:name w:val="TOC 1 字符"/>
    <w:basedOn w:val="143"/>
    <w:link w:val="32"/>
    <w:qFormat/>
    <w:uiPriority w:val="39"/>
    <w:rPr>
      <w:rFonts w:ascii="Times New Roman" w:hAnsi="Times New Roman" w:eastAsia="宋体"/>
      <w:sz w:val="28"/>
      <w:szCs w:val="22"/>
      <w:lang w:eastAsia="en-US"/>
    </w:rPr>
  </w:style>
  <w:style w:type="character" w:customStyle="1" w:styleId="185">
    <w:name w:val="xw目录样式一级标题 字符"/>
    <w:basedOn w:val="184"/>
    <w:link w:val="183"/>
    <w:qFormat/>
    <w:uiPriority w:val="0"/>
    <w:rPr>
      <w:rFonts w:ascii="Times New Roman" w:hAnsi="Times New Roman" w:eastAsia="宋体"/>
      <w:sz w:val="28"/>
      <w:szCs w:val="22"/>
      <w:lang w:eastAsia="en-US"/>
    </w:rPr>
  </w:style>
  <w:style w:type="paragraph" w:customStyle="1" w:styleId="186">
    <w:name w:val="修订1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7">
    <w:name w:val="修订2"/>
    <w:hidden/>
    <w:unhideWhenUsed/>
    <w:qFormat/>
    <w:uiPriority w:val="99"/>
    <w:rPr>
      <w:rFonts w:ascii="Times New Roman" w:hAnsi="Times New Roman" w:eastAsia="仿宋" w:cstheme="minorBidi"/>
      <w:sz w:val="32"/>
      <w:szCs w:val="22"/>
      <w:lang w:val="en-US" w:eastAsia="en-US" w:bidi="ar-SA"/>
    </w:rPr>
  </w:style>
  <w:style w:type="paragraph" w:customStyle="1" w:styleId="188">
    <w:name w:val="TOC 标题3"/>
    <w:basedOn w:val="3"/>
    <w:next w:val="1"/>
    <w:unhideWhenUsed/>
    <w:qFormat/>
    <w:uiPriority w:val="39"/>
    <w:pPr>
      <w:keepNext/>
      <w:keepLines/>
      <w:numPr>
        <w:numId w:val="0"/>
      </w:numPr>
      <w:spacing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customStyle="1" w:styleId="189">
    <w:name w:val="WPSOffice手动目录 1"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0">
    <w:name w:val="WPSOffice手动目录 2"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1">
    <w:name w:val="WPSOffice手动目录 3"/>
    <w:uiPriority w:val="0"/>
    <w:pPr>
      <w:ind w:left="400" w:leftChars="40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192">
    <w:name w:val="封面_编号密级版本"/>
    <w:basedOn w:val="1"/>
    <w:qFormat/>
    <w:uiPriority w:val="0"/>
    <w:pPr>
      <w:widowControl w:val="0"/>
      <w:tabs>
        <w:tab w:val="left" w:pos="6946"/>
      </w:tabs>
      <w:spacing w:line="600" w:lineRule="exact"/>
      <w:ind w:firstLine="0" w:firstLineChars="0"/>
      <w:jc w:val="both"/>
    </w:pPr>
    <w:rPr>
      <w:rFonts w:ascii="黑体" w:hAnsi="宋体" w:eastAsia="黑体" w:cs="宋体"/>
      <w:kern w:val="2"/>
      <w:sz w:val="32"/>
      <w:szCs w:val="20"/>
      <w:lang w:eastAsia="zh-CN"/>
    </w:rPr>
  </w:style>
  <w:style w:type="paragraph" w:customStyle="1" w:styleId="193">
    <w:name w:val="封面_项目文档统一标识"/>
    <w:basedOn w:val="1"/>
    <w:link w:val="194"/>
    <w:qFormat/>
    <w:uiPriority w:val="0"/>
    <w:pPr>
      <w:widowControl w:val="0"/>
      <w:adjustRightInd w:val="0"/>
      <w:spacing w:line="240" w:lineRule="auto"/>
      <w:ind w:firstLine="0" w:firstLineChars="0"/>
      <w:jc w:val="center"/>
    </w:pPr>
    <w:rPr>
      <w:rFonts w:ascii="宋体" w:hAnsi="宋体" w:cs="Times New Roman"/>
      <w:b/>
      <w:bCs/>
      <w:color w:val="FF0000"/>
      <w:kern w:val="2"/>
      <w:sz w:val="48"/>
      <w:szCs w:val="48"/>
      <w:lang w:eastAsia="zh-CN"/>
    </w:rPr>
  </w:style>
  <w:style w:type="character" w:customStyle="1" w:styleId="194">
    <w:name w:val="封面_项目文档统一标识 Char"/>
    <w:link w:val="193"/>
    <w:uiPriority w:val="0"/>
    <w:rPr>
      <w:rFonts w:ascii="宋体" w:hAnsi="宋体" w:eastAsia="宋体" w:cs="Times New Roman"/>
      <w:b/>
      <w:bCs/>
      <w:color w:val="FF0000"/>
      <w:kern w:val="2"/>
      <w:sz w:val="48"/>
      <w:szCs w:val="48"/>
    </w:rPr>
  </w:style>
  <w:style w:type="paragraph" w:customStyle="1" w:styleId="195">
    <w:name w:val="封面_文件名"/>
    <w:basedOn w:val="1"/>
    <w:link w:val="196"/>
    <w:qFormat/>
    <w:uiPriority w:val="0"/>
    <w:pPr>
      <w:widowControl w:val="0"/>
      <w:spacing w:line="800" w:lineRule="exact"/>
      <w:ind w:firstLine="0" w:firstLineChars="0"/>
      <w:jc w:val="center"/>
    </w:pPr>
    <w:rPr>
      <w:rFonts w:ascii="黑体" w:hAnsi="宋体" w:eastAsia="黑体" w:cs="宋体"/>
      <w:kern w:val="2"/>
      <w:sz w:val="52"/>
      <w:szCs w:val="20"/>
      <w:lang w:eastAsia="zh-CN"/>
    </w:rPr>
  </w:style>
  <w:style w:type="character" w:customStyle="1" w:styleId="196">
    <w:name w:val="封面_文件名 Char"/>
    <w:link w:val="195"/>
    <w:qFormat/>
    <w:uiPriority w:val="0"/>
    <w:rPr>
      <w:rFonts w:ascii="黑体" w:hAnsi="宋体" w:eastAsia="黑体" w:cs="宋体"/>
      <w:kern w:val="2"/>
      <w:sz w:val="52"/>
    </w:rPr>
  </w:style>
  <w:style w:type="paragraph" w:customStyle="1" w:styleId="197">
    <w:name w:val="封面_文件标识"/>
    <w:basedOn w:val="1"/>
    <w:link w:val="198"/>
    <w:qFormat/>
    <w:uiPriority w:val="0"/>
    <w:pPr>
      <w:widowControl w:val="0"/>
      <w:adjustRightInd w:val="0"/>
      <w:spacing w:line="800" w:lineRule="exact"/>
      <w:ind w:firstLine="0" w:firstLineChars="0"/>
      <w:jc w:val="center"/>
    </w:pPr>
    <w:rPr>
      <w:rFonts w:cs="Times New Roman"/>
      <w:kern w:val="2"/>
      <w:sz w:val="32"/>
      <w:szCs w:val="36"/>
      <w:lang w:eastAsia="zh-CN"/>
    </w:rPr>
  </w:style>
  <w:style w:type="character" w:customStyle="1" w:styleId="198">
    <w:name w:val="封面_文件标识 Char"/>
    <w:link w:val="197"/>
    <w:uiPriority w:val="0"/>
    <w:rPr>
      <w:rFonts w:ascii="Times New Roman" w:hAnsi="Times New Roman" w:eastAsia="宋体" w:cs="Times New Roman"/>
      <w:kern w:val="2"/>
      <w:sz w:val="32"/>
      <w:szCs w:val="36"/>
    </w:rPr>
  </w:style>
  <w:style w:type="paragraph" w:customStyle="1" w:styleId="199">
    <w:name w:val="封面_单位日期"/>
    <w:basedOn w:val="1"/>
    <w:link w:val="200"/>
    <w:qFormat/>
    <w:uiPriority w:val="0"/>
    <w:pPr>
      <w:widowControl w:val="0"/>
      <w:adjustRightInd w:val="0"/>
      <w:spacing w:line="300" w:lineRule="auto"/>
      <w:ind w:firstLine="0" w:firstLineChars="0"/>
      <w:jc w:val="center"/>
    </w:pPr>
    <w:rPr>
      <w:rFonts w:cs="Times New Roman"/>
      <w:b/>
      <w:kern w:val="2"/>
      <w:sz w:val="36"/>
      <w:szCs w:val="36"/>
      <w:lang w:eastAsia="zh-CN"/>
    </w:rPr>
  </w:style>
  <w:style w:type="character" w:customStyle="1" w:styleId="200">
    <w:name w:val="封面_单位日期 Char"/>
    <w:link w:val="199"/>
    <w:qFormat/>
    <w:uiPriority w:val="0"/>
    <w:rPr>
      <w:rFonts w:ascii="Times New Roman" w:hAnsi="Times New Roman" w:eastAsia="宋体" w:cs="Times New Roman"/>
      <w:b/>
      <w:kern w:val="2"/>
      <w:sz w:val="36"/>
      <w:szCs w:val="36"/>
    </w:rPr>
  </w:style>
  <w:style w:type="paragraph" w:customStyle="1" w:styleId="201">
    <w:name w:val="修改记录页_标题"/>
    <w:basedOn w:val="1"/>
    <w:autoRedefine/>
    <w:uiPriority w:val="0"/>
    <w:pPr>
      <w:widowControl w:val="0"/>
      <w:overflowPunct w:val="0"/>
      <w:spacing w:line="360" w:lineRule="atLeast"/>
      <w:ind w:firstLine="0" w:firstLineChars="0"/>
      <w:jc w:val="center"/>
    </w:pPr>
    <w:rPr>
      <w:rFonts w:ascii="宋体" w:hAnsi="宋体" w:eastAsia="黑体" w:cs="Times New Roman"/>
      <w:color w:val="000000"/>
      <w:sz w:val="32"/>
      <w:szCs w:val="32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package" Target="embeddings/Document1.docx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Lenovo\Desktop\xwProject\Revised.Wincy-&#12304;&#24453;&#20462;&#25913;&#12305;&#36719;&#20214;&#35774;&#35745;&#35828;&#2612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Revised.Wincy-【待修改】软件设计说明.dotx</Template>
  <Pages>61</Pages>
  <Words>8464</Words>
  <Characters>11901</Characters>
  <Lines>401</Lines>
  <Paragraphs>112</Paragraphs>
  <TotalTime>0</TotalTime>
  <ScaleCrop>false</ScaleCrop>
  <LinksUpToDate>false</LinksUpToDate>
  <CharactersWithSpaces>12784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有梦不觉夜昧长</cp:lastModifiedBy>
  <dcterms:modified xsi:type="dcterms:W3CDTF">2026-05-28T10:21:24Z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eyJoZGlkIjoiZDc3NzBiYjNmOTAyYWJlNTYwYTgwZTY3N2I2YjhjMTUiLCJ1c2VySWQiOiIyMDcyNjk5MjEifQ==</vt:lpwstr>
  </property>
  <property fmtid="{D5CDD505-2E9C-101B-9397-08002B2CF9AE}" pid="3" name="KSOProductBuildVer">
    <vt:lpwstr>2052-12.1.0.26372</vt:lpwstr>
  </property>
  <property fmtid="{D5CDD505-2E9C-101B-9397-08002B2CF9AE}" pid="4" name="ICV">
    <vt:lpwstr>5264E4355D8F48C4AFD69C8E539DEE09_13</vt:lpwstr>
  </property>
</Properties>
</file>