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F4A23" w14:textId="37115E92" w:rsidR="007727BB" w:rsidRPr="007727BB" w:rsidRDefault="007727BB" w:rsidP="008B2E71">
      <w:pPr>
        <w:pStyle w:val="affa"/>
        <w:spacing w:line="420" w:lineRule="exact"/>
        <w:jc w:val="both"/>
        <w:rPr>
          <w:rFonts w:hint="eastAsia"/>
        </w:rPr>
      </w:pPr>
      <w:r w:rsidRPr="007727BB">
        <w:rPr>
          <w:rFonts w:hint="eastAsia" w:ascii="黑体" w:hAnsi="黑体" w:eastAsia="黑体"/>
          <w:b w:val="0"/>
          <w:sz w:val="24"/>
        </w:rPr>
        <w:t>X密★X年                           版本：V0.0.0.1</w:t>
      </w:r>
    </w:p>
    <w:p w14:paraId="655BDA55" w14:textId="77777777" w:rsidR="007727BB" w:rsidRPr="007727BB" w:rsidRDefault="007727BB" w:rsidP="008B2E71">
      <w:pPr>
        <w:pStyle w:val="affa"/>
        <w:tabs>
          <w:tab w:val="clear" w:pos="6946"/>
          <w:tab w:val="left" w:pos="5972"/>
        </w:tabs>
        <w:spacing w:line="420" w:lineRule="exact"/>
        <w:jc w:val="both"/>
        <w:rPr>
          <w:rFonts w:hint="eastAsia"/>
        </w:rPr>
      </w:pPr>
      <w:r w:rsidRPr="007727BB">
        <w:rPr>
          <w:rFonts w:hint="eastAsia" w:ascii="黑体" w:hAnsi="黑体" w:eastAsia="黑体"/>
          <w:b w:val="0"/>
          <w:sz w:val="24"/>
        </w:rPr>
        <w:tab/>
        <w:t>编号：</w:t>
      </w:r>
    </w:p>
    <w:p w14:paraId="0FD3E2E0" w14:textId="77777777" w:rsidR="007727BB" w:rsidRPr="007727BB" w:rsidRDefault="007727BB" w:rsidP="008B2E71">
      <w:pPr>
        <w:ind w:firstLineChars="0" w:firstLine="0"/>
        <w:rPr>
          <w:rFonts w:hint="eastAsia"/>
          <w:lang w:eastAsia="zh-CN"/>
        </w:rPr>
      </w:pPr>
    </w:p>
    <w:p w14:paraId="4EB35662" w14:textId="57765EE0" w:rsidR="007727BB" w:rsidRPr="007727BB" w:rsidRDefault="007727BB" w:rsidP="008B2E71">
      <w:pPr>
        <w:pStyle w:val="affb"/>
        <w:rPr>
          <w:rFonts w:hint="eastAsia"/>
        </w:rPr>
      </w:pPr>
      <w:proofErr w:type="gramStart"/>
      <w:r w:rsidRPr="007727BB">
        <w:rPr>
          <w:rFonts w:hint="eastAsia"/>
        </w:rPr>
        <w:t>献微系统</w:t>
      </w:r>
      <w:proofErr w:type="gramEnd"/>
      <w:r w:rsidRPr="007727BB">
        <w:rPr>
          <w:rFonts w:hint="eastAsia"/>
        </w:rPr>
        <w:t>技术文件</w:t>
      </w:r>
    </w:p>
    <w:tbl>
      <w:tblPr>
        <w:tblW w:w="8305" w:type="dxa"/>
        <w:jc w:val="center"/>
        <w:tblLayout w:type="fixed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8305"/>
      </w:tblGrid>
      <w:tr w:rsidR="00AE2E0D" w14:paraId="20D1622A" w14:textId="77777777" w:rsidTr="00AE2E0D">
        <w:trPr>
          <w:trHeight w:hRule="exact" w:val="1616"/>
          <w:jc w:val="center"/>
        </w:trPr>
        <w:tc>
          <w:tcPr>
            <w:tcW w:w="8305" w:type="dxa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82E3C6F" w14:textId="67341CE9" w:rsidR="00AE2E0D" w:rsidRDefault="00AE2E0D" w:rsidP="00AE2E0D">
            <w:pPr>
              <w:ind w:firstLineChars="0" w:firstLine="0"/>
              <w:jc w:val="center"/>
              <w:rPr>
                <w:rFonts w:hint="eastAsia"/>
                <w:lang w:eastAsia="zh-CN"/>
              </w:rPr>
            </w:pPr>
            <w:bookmarkStart w:id="0" w:name="_Hlk230789644"/>
            <w:r>
              <w:rPr>
                <w:rFonts w:ascii="黑体" w:hAnsi="黑体" w:eastAsia="黑体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1" layoutInCell="1" allowOverlap="1" wp14:anchorId="1BAFB835" wp14:editId="132E02F5">
                      <wp:simplePos x="0" y="0" wp:x="0" wp:y="0"/>
                      <wp:positionH relativeFrom="page" wp:relativeFrom="paragraph">
                        <wp:posOffset>-31115</wp:posOffset>
                      </wp:positionH>
                      <wp:positionV relativeFrom="page" wp:relativeFrom="paragraph">
                        <wp:posOffset>78740</wp:posOffset>
                      </wp:positionV>
                      <wp:extent cx="5638800" cy="0"/>
                      <wp:effectExtent l="0" t="0" r="19050" b="19050"/>
                      <wp:wrapTopAndBottom/>
                      <wp:docPr id="6" name="直接连接符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0" y="0"/>
                                <a:ext cx="56388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164EE92" id="直接连接符 3" o:spid="_x0000_s1026" style="position:absolute;flip:y;z-index:2516597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-2.45pt,6.2pt" to="441.5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KgN2AEAAKwDAAAOAAAAZHJzL2Uyb0RvYy54bWysU01v2zAMvQ/YfxB0X+xkaxEYcYoiXXbp&#10;tgBtd1f0YQuTRUFU4uTfj9JSd+gOA4b6IJgi9fTeI7W6OQ2OHXVEC77l81nNmfYSlPVdy58etx+W&#10;nGESXgkHXrf8rJHfrN+/W42h0QvowSkdGYF4bMbQ8j6l0FQVyl4PAmcQtKekgTiIRGHsKhXFSOiD&#10;qxZ1fV2NEFWIIDUi7d79TvJ1wTdGy/TdGNSJuZYTt1TWWNZ9Xqv1SjRdFKG38kJD/AeLQVhPl05Q&#10;dyIJdoj2L6jByggIJs0kDBUYY6UuGkjNvH6l5qEXQRctZA6GySZ8O1j57bjxu5ipy5N/CPcgfyLz&#10;sOmF7/QtBnKQ+sqnrcLp8Ryol/PsXjUGbCaUHGDYRbYfv4KiGnFIUIw5mTgw42z4kQ/m+0g8O5VO&#10;nKdO6FNikjavrj8ulzU1TD7nKtFkiHwwRExfNAws/7TcWZ9NEo043mPKlF5K8raHrXWuNNp5NrZ8&#10;cfWJoHMKwVmVsyWI3X7jIjsKmpXttqavCHxVFuHgVUHrtVCfvWKpuOFpvnmGx4Ezp+k10E+pS8K6&#10;f9cRa+czD13G9iLl2dA80NjsQZ13MUvMEY1EEXsZ3zxzf8al6uWRrX8BAAD//wMAUEsDBBQABgAI&#10;AAAAIQDsz06P3AAAAAgBAAAPAAAAZHJzL2Rvd25yZXYueG1sTI/BTsMwEETvSPyDtUjcWqelhTSN&#10;U0WVOHFqQUjc3HgbR8TrELtJ+vcs4gDHnRnNvsl3k2vFgH1oPClYzBMQSJU3DdUK3l6fZymIEDUZ&#10;3XpCBVcMsCtub3KdGT/SAYdjrAWXUMi0Ahtjl0kZKotOh7nvkNg7+97pyGdfS9PrkctdK5dJ8iid&#10;bog/WN3h3mL1ebw4BYf6xV/fh/JrXNuyctZ87J82a6Xu76ZyCyLiFP/C8IPP6FAw08lfyATRKpit&#10;NpxkfbkCwX6aPixAnH4FWeTy/4DiGwAA//8DAFBLAQItABQABgAIAAAAIQC2gziS/gAAAOEBAAAT&#10;AAAAAAAAAAAAAAAAAAAAAABbQ29udGVudF9UeXBlc10ueG1sUEsBAi0AFAAGAAgAAAAhADj9If/W&#10;AAAAlAEAAAsAAAAAAAAAAAAAAAAALwEAAF9yZWxzLy5yZWxzUEsBAi0AFAAGAAgAAAAhANGkqA3Y&#10;AQAArAMAAA4AAAAAAAAAAAAAAAAALgIAAGRycy9lMm9Eb2MueG1sUEsBAi0AFAAGAAgAAAAhAOzP&#10;To/cAAAACAEAAA8AAAAAAAAAAAAAAAAAMgQAAGRycy9kb3ducmV2LnhtbFBLBQYAAAAABAAEAPMA&#10;AAA7BQAAAAA=&#10;" strokecolor="red" strokeweight="2pt">
                      <v:stroke startarrowwidth="narrow" startarrowlength="short" endarrowwidth="narrow" endarrowlength="short"/>
                      <o:lock v:ext="edit" aspectratio="t"/>
                      <w10:wrap type="topAndBottom" anchorx="page" anchory="page"/>
                      <w10:anchorlock/>
                    </v:line>
                  </w:pict>
                </mc:Fallback>
              </mc:AlternateContent>
            </w:r>
          </w:p>
        </w:tc>
      </w:tr>
      <w:bookmarkEnd w:id="0"/>
    </w:tbl>
    <w:p w14:paraId="5D133EA3" w14:textId="77777777" w:rsidR="00AB355D" w:rsidRDefault="00AB355D" w:rsidP="00AE2E0D">
      <w:pPr>
        <w:ind w:firstLineChars="0" w:firstLine="0"/>
        <w:rPr>
          <w:lang w:eastAsia="zh-CN"/>
        </w:rPr>
      </w:pPr>
    </w:p>
    <w:p w14:paraId="52F193BC" w14:textId="77777777" w:rsidR="00AE2E0D" w:rsidRDefault="00AE2E0D" w:rsidP="00AE2E0D">
      <w:pPr>
        <w:ind w:firstLineChars="0" w:firstLine="0"/>
        <w:rPr>
          <w:lang w:eastAsia="zh-CN"/>
        </w:rPr>
      </w:pPr>
    </w:p>
    <w:p w14:paraId="34DD173A" w14:textId="77777777" w:rsidR="00AE2E0D" w:rsidRDefault="00AE2E0D" w:rsidP="00AE2E0D">
      <w:pPr>
        <w:ind w:firstLineChars="0" w:firstLine="0"/>
        <w:rPr>
          <w:lang w:eastAsia="zh-CN"/>
        </w:rPr>
      </w:pPr>
    </w:p>
    <w:p w14:paraId="06172F97" w14:textId="77777777" w:rsidR="00AE2E0D" w:rsidRDefault="00AE2E0D" w:rsidP="00AE2E0D">
      <w:pPr>
        <w:ind w:firstLineChars="0" w:firstLine="0"/>
        <w:rPr>
          <w:lang w:eastAsia="zh-CN"/>
        </w:rPr>
      </w:pPr>
    </w:p>
    <w:p w14:paraId="2EEBBB6B" w14:textId="77777777" w:rsidR="00AE2E0D" w:rsidRDefault="00AE2E0D" w:rsidP="00AE2E0D">
      <w:pPr>
        <w:ind w:firstLineChars="0" w:firstLine="0"/>
        <w:rPr>
          <w:lang w:eastAsia="zh-CN"/>
        </w:rPr>
      </w:pPr>
    </w:p>
    <w:p w14:paraId="231AA782" w14:textId="77777777" w:rsidR="00AE2E0D" w:rsidRDefault="00AE2E0D" w:rsidP="00AE2E0D">
      <w:pPr>
        <w:ind w:firstLineChars="0" w:firstLine="0"/>
        <w:rPr>
          <w:rFonts w:hint="eastAsia"/>
          <w:lang w:eastAsia="zh-CN"/>
        </w:rPr>
      </w:pPr>
    </w:p>
    <w:p w14:paraId="4656DA3E" w14:textId="77777777" w:rsidR="00AB355D" w:rsidRDefault="00000000" w:rsidP="00AE2E0D">
      <w:pPr>
        <w:pStyle w:val="affc"/>
      </w:pPr>
      <w:proofErr w:type="gramStart"/>
      <w:r>
        <w:t>献微系统</w:t>
      </w:r>
      <w:proofErr w:type="gramEnd"/>
      <w:r>
        <w:t>技术文件</w:t>
      </w:r>
    </w:p>
    <w:p w14:paraId="0CFF4D00" w14:textId="77777777" w:rsidR="00AB355D" w:rsidRDefault="00000000" w:rsidP="00AE2E0D">
      <w:pPr>
        <w:pStyle w:val="affc"/>
      </w:pPr>
      <w:r>
        <w:t>软件设计说明</w:t>
      </w:r>
    </w:p>
    <w:p w14:paraId="3939AFA0" w14:textId="77777777" w:rsidR="00AB355D" w:rsidRDefault="00AB355D" w:rsidP="003F08FD">
      <w:pPr>
        <w:rPr>
          <w:lang w:eastAsia="zh-CN"/>
        </w:rPr>
      </w:pPr>
    </w:p>
    <w:p w14:paraId="7513508F" w14:textId="77777777" w:rsidR="00AB355D" w:rsidRDefault="00AB355D" w:rsidP="003F08FD">
      <w:pPr>
        <w:rPr>
          <w:lang w:eastAsia="zh-CN"/>
        </w:rPr>
      </w:pPr>
    </w:p>
    <w:p w14:paraId="01066A13" w14:textId="77777777" w:rsidR="00AB355D" w:rsidRDefault="00AB355D" w:rsidP="003F08FD">
      <w:pPr>
        <w:rPr>
          <w:lang w:eastAsia="zh-CN"/>
        </w:rPr>
      </w:pPr>
    </w:p>
    <w:p w14:paraId="6E201292" w14:textId="77777777" w:rsidR="00AB355D" w:rsidRDefault="00000000" w:rsidP="00AE2E0D">
      <w:pPr>
        <w:pStyle w:val="affd"/>
      </w:pPr>
      <w:r>
        <w:t>文档标识号：</w:t>
      </w:r>
      <w:r>
        <w:t>XW-SDD-001</w:t>
      </w:r>
    </w:p>
    <w:p w14:paraId="5F7569AB" w14:textId="77777777" w:rsidR="00AB355D" w:rsidRDefault="00000000" w:rsidP="00AE2E0D">
      <w:pPr>
        <w:pStyle w:val="affd"/>
      </w:pPr>
      <w:r>
        <w:t>版</w:t>
      </w:r>
      <w:r>
        <w:t xml:space="preserve"> </w:t>
      </w:r>
      <w:r>
        <w:t>本</w:t>
      </w:r>
      <w:r>
        <w:t xml:space="preserve"> </w:t>
      </w:r>
      <w:r>
        <w:t>号：</w:t>
      </w:r>
      <w:r>
        <w:t>V1.0.0</w:t>
      </w:r>
    </w:p>
    <w:p w14:paraId="3663A973" w14:textId="77777777" w:rsidR="00AB355D" w:rsidRDefault="00AB355D" w:rsidP="003F08FD">
      <w:pPr>
        <w:rPr>
          <w:lang w:eastAsia="zh-CN"/>
        </w:rPr>
      </w:pPr>
    </w:p>
    <w:p w14:paraId="23F892FB" w14:textId="77777777" w:rsidR="00CA4FD7" w:rsidRDefault="00CA4FD7" w:rsidP="003F08FD">
      <w:pPr>
        <w:rPr>
          <w:lang w:eastAsia="zh-CN"/>
        </w:rPr>
      </w:pPr>
    </w:p>
    <w:p w14:paraId="286C4717" w14:textId="77777777" w:rsidR="00CA4FD7" w:rsidRDefault="00CA4FD7" w:rsidP="003F08FD">
      <w:pPr>
        <w:rPr>
          <w:lang w:eastAsia="zh-CN"/>
        </w:rPr>
      </w:pPr>
    </w:p>
    <w:p w14:paraId="7CBD4420" w14:textId="77777777" w:rsidR="00CA4FD7" w:rsidRDefault="00CA4FD7" w:rsidP="003F08FD">
      <w:pPr>
        <w:rPr>
          <w:rFonts w:hint="eastAsia"/>
          <w:lang w:eastAsia="zh-CN"/>
        </w:rPr>
      </w:pPr>
    </w:p>
    <w:p w14:paraId="286882EF" w14:textId="2514463E" w:rsidR="00AB355D" w:rsidRDefault="00000000" w:rsidP="00AE2E0D">
      <w:pPr>
        <w:pStyle w:val="affe"/>
        <w:spacing w:line="420" w:lineRule="exact"/>
        <w:jc w:val="both"/>
      </w:pPr>
      <w:proofErr w:type="gramStart"/>
      <w:r>
        <w:rPr>
          <w:rFonts w:ascii="黑体" w:hAnsi="黑体" w:eastAsia="黑体"/>
          <w:b w:val="0"/>
          <w:sz w:val="24"/>
        </w:rPr>
        <w:t>献微系统开发</w:t>
      </w:r>
      <w:proofErr w:type="gramEnd"/>
      <w:r>
        <w:rPr>
          <w:rFonts w:ascii="黑体" w:hAnsi="黑体" w:eastAsia="黑体"/>
          <w:b w:val="0"/>
          <w:sz w:val="24"/>
        </w:rPr>
        <w:t>团队</w:t>
      </w:r>
    </w:p>
    <w:p w14:paraId="14CD62CC" w14:textId="7A23F5E6" w:rsidR="00AB355D" w:rsidRDefault="00000000" w:rsidP="00CA4FD7">
      <w:pPr>
        <w:pStyle w:val="affe"/>
        <w:spacing w:line="420" w:lineRule="exact"/>
        <w:jc w:val="both"/>
        <w:rPr>
          <w:rFonts w:hint="eastAsia"/>
        </w:rPr>
      </w:pPr>
      <w:r>
        <w:rPr>
          <w:rFonts w:ascii="黑体" w:hAnsi="黑体" w:eastAsia="黑体"/>
          <w:b w:val="0"/>
          <w:sz w:val="24"/>
        </w:rPr>
        <w:t>2026</w:t>
      </w:r>
      <w:r>
        <w:rPr>
          <w:rFonts w:ascii="黑体" w:hAnsi="黑体" w:eastAsia="黑体"/>
          <w:b w:val="0"/>
          <w:sz w:val="24"/>
        </w:rPr>
        <w:t>年</w:t>
      </w:r>
      <w:r>
        <w:rPr>
          <w:rFonts w:ascii="黑体" w:hAnsi="黑体" w:eastAsia="黑体"/>
          <w:b w:val="0"/>
          <w:sz w:val="24"/>
        </w:rPr>
        <w:t>5</w:t>
      </w:r>
      <w:r>
        <w:rPr>
          <w:rFonts w:ascii="黑体" w:hAnsi="黑体" w:eastAsia="黑体"/>
          <w:b w:val="0"/>
          <w:sz w:val="24"/>
        </w:rPr>
        <w:t>月</w:t>
      </w:r>
    </w:p>
    <w:p w14:paraId="2653D732" w14:textId="77777777" w:rsidR="00AB355D" w:rsidRDefault="00000000" w:rsidP="00842FF2">
      <w:pPr>
        <w:pStyle w:val="afff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lastRenderedPageBreak/>
        <w:t>文档修改记录</w:t>
      </w:r>
    </w:p>
    <w:p w14:paraId="79735DA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0-1 </w:t>
      </w:r>
      <w:r>
        <w:rPr>
          <w:rFonts w:ascii="黑体" w:hAnsi="黑体" w:eastAsia="黑体"/>
          <w:b w:val="0"/>
          <w:sz w:val="24"/>
          <w:lang w:eastAsia="zh-CN"/>
        </w:rPr>
        <w:t>文档修改记录表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 w:rsidR="00AB355D" w14:paraId="5258AB62" w14:textId="77777777">
        <w:trPr>
          <w:jc w:val="center"/>
        </w:trPr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9DC83E4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版本号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BBCB2E4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修改原因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127D8B5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修改内容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0B13F3E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修改人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AD3FCCC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日期</w:t>
            </w:r>
            <w:proofErr w:type="spellEnd"/>
          </w:p>
        </w:tc>
        <w:tc>
          <w:tcPr>
            <w:tcW w:w="1385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195FEB1" w14:textId="77777777" w:rsidR="00AB355D" w:rsidRDefault="00000000" w:rsidP="003E7F6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备注</w:t>
            </w:r>
            <w:proofErr w:type="spellEnd"/>
          </w:p>
        </w:tc>
      </w:tr>
      <w:tr w:rsidR="00AB355D" w14:paraId="52C432FA" w14:textId="77777777">
        <w:trPr>
          <w:jc w:val="center"/>
        </w:trPr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2EB3BBB3" w14:textId="77777777" w:rsidR="00AB355D" w:rsidRDefault="00000000" w:rsidP="003E7F6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V1.0.0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4034877C" w14:textId="77777777" w:rsidR="00AB355D" w:rsidRDefault="00000000" w:rsidP="003E7F6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新建文档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3A3E887F" w14:textId="77777777" w:rsidR="00AB355D" w:rsidRDefault="00000000" w:rsidP="003E7F6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创建软件设计说明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0C0751EC" w14:textId="77777777" w:rsidR="00AB355D" w:rsidRDefault="00000000" w:rsidP="003E7F6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献微系统开发团队</w:t>
            </w:r>
            <w:proofErr w:type="spellEnd"/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0FDE7FC9" w14:textId="77777777" w:rsidR="00AB355D" w:rsidRDefault="00000000" w:rsidP="003E7F6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2026-05</w:t>
            </w:r>
          </w:p>
        </w:tc>
        <w:tc>
          <w:tcPr>
            <w:tcW w:w="1385" w:type="dxa"/>
            <w:tcBorders>
              <w:top w:val="single" w:sz="6" w:space="0" w:color="000000"/>
              <w:tl2br w:val="nil"/>
              <w:tr2bl w:val="nil"/>
            </w:tcBorders>
          </w:tcPr>
          <w:p w14:paraId="65D90C92" w14:textId="77777777" w:rsidR="00AB355D" w:rsidRDefault="00000000" w:rsidP="003E7F6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初始版本</w:t>
            </w:r>
            <w:proofErr w:type="spellEnd"/>
          </w:p>
        </w:tc>
      </w:tr>
    </w:tbl>
    <w:p w14:paraId="4BE476EA" w14:textId="77777777" w:rsidR="00AB355D" w:rsidRDefault="00000000" w:rsidP="003F08FD">
      <w:r>
        <w:br w:type="page"/>
      </w:r>
    </w:p>
    <w:sdt>
      <w:sdtPr>
        <w:id w:val="147462934"/>
        <w15:color w:val="DBDBDB"/>
        <w:docPartObj>
          <w:docPartGallery w:val="Table of Contents"/>
          <w:docPartUnique/>
        </w:docPartObj>
      </w:sdtPr>
      <w:sdtEndPr>
        <w:rPr>
          <w:rFonts w:ascii="黑体" w:eastAsia="黑体" w:hAnsi="黑体"/>
          <w:b/>
          <w:sz w:val="44"/>
        </w:rPr>
      </w:sdtEndPr>
      <w:sdtContent>
        <w:p w14:paraId="16B2BD89" w14:textId="77777777" w:rsidR="00AB355D" w:rsidRDefault="00000000" w:rsidP="003E7F61">
          <w:pPr>
            <w:jc w:val="center"/>
            <w:rPr>
              <w:rFonts w:hint="eastAsia"/>
              <w:lang w:eastAsia="zh-CN"/>
            </w:rPr>
          </w:pPr>
          <w:r>
            <w:rPr>
              <w:lang w:eastAsia="zh-CN"/>
            </w:rPr>
            <w:t>目</w:t>
          </w:r>
          <w:r>
            <w:rPr>
              <w:rFonts w:hint="eastAsia"/>
              <w:lang w:eastAsia="zh-CN"/>
            </w:rPr>
            <w:t xml:space="preserve">  </w:t>
          </w:r>
          <w:r>
            <w:rPr>
              <w:lang w:eastAsia="zh-CN"/>
            </w:rPr>
            <w:t>录</w:t>
          </w:r>
        </w:p>
        <w:p w14:paraId="1C13D854" w14:textId="17E7FB25" w:rsidR="00842FF2" w:rsidRDefault="00000000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30853276" w:history="1">
            <w:r w:rsidR="00842FF2" w:rsidRPr="00ED05EE">
              <w:rPr>
                <w:rStyle w:val="aff2"/>
                <w:rFonts w:hint="eastAsia"/>
                <w:noProof/>
              </w:rPr>
              <w:t>1</w:t>
            </w:r>
            <w:r w:rsidR="00842FF2"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="00842FF2" w:rsidRPr="00ED05EE">
              <w:rPr>
                <w:rStyle w:val="aff2"/>
                <w:rFonts w:hint="eastAsia"/>
                <w:noProof/>
              </w:rPr>
              <w:t>范围</w:t>
            </w:r>
            <w:r w:rsidR="00842FF2">
              <w:rPr>
                <w:rFonts w:hint="eastAsia"/>
                <w:noProof/>
              </w:rPr>
              <w:tab/>
            </w:r>
            <w:r w:rsidR="00842FF2">
              <w:rPr>
                <w:rFonts w:hint="eastAsia"/>
                <w:noProof/>
              </w:rPr>
              <w:fldChar w:fldCharType="begin"/>
            </w:r>
            <w:r w:rsidR="00842FF2">
              <w:rPr>
                <w:rFonts w:hint="eastAsia"/>
                <w:noProof/>
              </w:rPr>
              <w:instrText xml:space="preserve"> </w:instrText>
            </w:r>
            <w:r w:rsidR="00842FF2">
              <w:rPr>
                <w:noProof/>
              </w:rPr>
              <w:instrText>PAGEREF _Toc230853276 \h</w:instrText>
            </w:r>
            <w:r w:rsidR="00842FF2">
              <w:rPr>
                <w:rFonts w:hint="eastAsia"/>
                <w:noProof/>
              </w:rPr>
              <w:instrText xml:space="preserve"> </w:instrText>
            </w:r>
            <w:r w:rsidR="00842FF2">
              <w:rPr>
                <w:rFonts w:hint="eastAsia"/>
                <w:noProof/>
              </w:rPr>
            </w:r>
            <w:r w:rsidR="00842FF2">
              <w:rPr>
                <w:noProof/>
              </w:rPr>
              <w:fldChar w:fldCharType="separate"/>
            </w:r>
            <w:r w:rsidR="00842FF2">
              <w:rPr>
                <w:noProof/>
              </w:rPr>
              <w:t>6</w:t>
            </w:r>
            <w:r w:rsidR="00842FF2">
              <w:rPr>
                <w:rFonts w:hint="eastAsia"/>
                <w:noProof/>
              </w:rPr>
              <w:fldChar w:fldCharType="end"/>
            </w:r>
          </w:hyperlink>
        </w:p>
        <w:p w14:paraId="405EC91C" w14:textId="39A25B9F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77" w:history="1">
            <w:r w:rsidRPr="00ED05EE">
              <w:rPr>
                <w:rStyle w:val="aff2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标识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5612AA" w14:textId="71A48BB6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78" w:history="1">
            <w:r w:rsidRPr="00ED05EE">
              <w:rPr>
                <w:rStyle w:val="aff2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系统概述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16AEEA" w14:textId="43A056E5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79" w:history="1">
            <w:r w:rsidRPr="00ED05EE">
              <w:rPr>
                <w:rStyle w:val="aff2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文档概述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4138D3" w14:textId="5C78344F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0" w:history="1">
            <w:r w:rsidRPr="00ED05EE">
              <w:rPr>
                <w:rStyle w:val="aff2"/>
                <w:rFonts w:hint="eastAsia"/>
                <w:noProof/>
              </w:rPr>
              <w:t>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引用文档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2DCD32" w14:textId="426B22F7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1" w:history="1">
            <w:r w:rsidRPr="00ED05EE">
              <w:rPr>
                <w:rStyle w:val="aff2"/>
                <w:rFonts w:hint="eastAsia"/>
                <w:noProof/>
              </w:rPr>
              <w:t>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25C923" w14:textId="0D5B7624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2" w:history="1">
            <w:r w:rsidRPr="00ED05EE">
              <w:rPr>
                <w:rStyle w:val="aff2"/>
                <w:rFonts w:hint="eastAsia"/>
                <w:noProof/>
              </w:rPr>
              <w:t>3.1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要求的状态和方式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A2129D" w14:textId="0B64C39A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3" w:history="1">
            <w:r w:rsidRPr="00ED05EE">
              <w:rPr>
                <w:rStyle w:val="aff2"/>
                <w:rFonts w:hint="eastAsia"/>
                <w:noProof/>
              </w:rPr>
              <w:t>3.2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能力需求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B0F523" w14:textId="4803D86C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4" w:history="1">
            <w:r w:rsidRPr="00ED05EE">
              <w:rPr>
                <w:rStyle w:val="aff2"/>
                <w:rFonts w:hint="eastAsia"/>
                <w:noProof/>
              </w:rPr>
              <w:t xml:space="preserve">3.2.1 </w:t>
            </w:r>
            <w:r w:rsidRPr="00ED05EE">
              <w:rPr>
                <w:rStyle w:val="aff2"/>
                <w:rFonts w:hint="eastAsia"/>
                <w:noProof/>
              </w:rPr>
              <w:t>报文管理能力（</w:t>
            </w:r>
            <w:r w:rsidRPr="00ED05EE">
              <w:rPr>
                <w:rStyle w:val="aff2"/>
                <w:rFonts w:hint="eastAsia"/>
                <w:noProof/>
              </w:rPr>
              <w:t>REQ-TEXT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B93355" w14:textId="12E6AE84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5" w:history="1">
            <w:r w:rsidRPr="00ED05EE">
              <w:rPr>
                <w:rStyle w:val="aff2"/>
                <w:rFonts w:hint="eastAsia"/>
                <w:noProof/>
              </w:rPr>
              <w:t xml:space="preserve">3.2.2 </w:t>
            </w:r>
            <w:r w:rsidRPr="00ED05EE">
              <w:rPr>
                <w:rStyle w:val="aff2"/>
                <w:rFonts w:hint="eastAsia"/>
                <w:noProof/>
              </w:rPr>
              <w:t>属性抽取能力（</w:t>
            </w:r>
            <w:r w:rsidRPr="00ED05EE">
              <w:rPr>
                <w:rStyle w:val="aff2"/>
                <w:rFonts w:hint="eastAsia"/>
                <w:noProof/>
              </w:rPr>
              <w:t>REQ-EXT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F301C5" w14:textId="77DDC684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6" w:history="1">
            <w:r w:rsidRPr="00ED05EE">
              <w:rPr>
                <w:rStyle w:val="aff2"/>
                <w:rFonts w:hint="eastAsia"/>
                <w:noProof/>
              </w:rPr>
              <w:t xml:space="preserve">3.2.3 </w:t>
            </w:r>
            <w:r w:rsidRPr="00ED05EE">
              <w:rPr>
                <w:rStyle w:val="aff2"/>
                <w:rFonts w:hint="eastAsia"/>
                <w:noProof/>
              </w:rPr>
              <w:t>报文融合能力（</w:t>
            </w:r>
            <w:r w:rsidRPr="00ED05EE">
              <w:rPr>
                <w:rStyle w:val="aff2"/>
                <w:rFonts w:hint="eastAsia"/>
                <w:noProof/>
              </w:rPr>
              <w:t>REQ-FUS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97BDC0" w14:textId="65910A6E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7" w:history="1">
            <w:r w:rsidRPr="00ED05EE">
              <w:rPr>
                <w:rStyle w:val="aff2"/>
                <w:rFonts w:hint="eastAsia"/>
                <w:noProof/>
              </w:rPr>
              <w:t xml:space="preserve">3.2.4 </w:t>
            </w:r>
            <w:r w:rsidRPr="00ED05EE">
              <w:rPr>
                <w:rStyle w:val="aff2"/>
                <w:rFonts w:hint="eastAsia"/>
                <w:noProof/>
              </w:rPr>
              <w:t>数据统计能力（</w:t>
            </w:r>
            <w:r w:rsidRPr="00ED05EE">
              <w:rPr>
                <w:rStyle w:val="aff2"/>
                <w:rFonts w:hint="eastAsia"/>
                <w:noProof/>
              </w:rPr>
              <w:t>REQ-STAT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577120" w14:textId="28A0B23A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8" w:history="1">
            <w:r w:rsidRPr="00ED05EE">
              <w:rPr>
                <w:rStyle w:val="aff2"/>
                <w:rFonts w:hint="eastAsia"/>
                <w:noProof/>
              </w:rPr>
              <w:t xml:space="preserve">3.2.5 </w:t>
            </w:r>
            <w:r w:rsidRPr="00ED05EE">
              <w:rPr>
                <w:rStyle w:val="aff2"/>
                <w:rFonts w:hint="eastAsia"/>
                <w:noProof/>
              </w:rPr>
              <w:t>情报分析能力（</w:t>
            </w:r>
            <w:r w:rsidRPr="00ED05EE">
              <w:rPr>
                <w:rStyle w:val="aff2"/>
                <w:rFonts w:hint="eastAsia"/>
                <w:noProof/>
              </w:rPr>
              <w:t>REQ-INTEL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9BB490" w14:textId="52B245A1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89" w:history="1">
            <w:r w:rsidRPr="00ED05EE">
              <w:rPr>
                <w:rStyle w:val="aff2"/>
                <w:rFonts w:hint="eastAsia"/>
                <w:noProof/>
              </w:rPr>
              <w:t xml:space="preserve">3.2.6 </w:t>
            </w:r>
            <w:r w:rsidRPr="00ED05EE">
              <w:rPr>
                <w:rStyle w:val="aff2"/>
                <w:rFonts w:hint="eastAsia"/>
                <w:noProof/>
              </w:rPr>
              <w:t>轨迹分析能力（</w:t>
            </w:r>
            <w:r w:rsidRPr="00ED05EE">
              <w:rPr>
                <w:rStyle w:val="aff2"/>
                <w:rFonts w:hint="eastAsia"/>
                <w:noProof/>
              </w:rPr>
              <w:t>REQ-TRACK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6ACD48" w14:textId="4EBE18B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0" w:history="1">
            <w:r w:rsidRPr="00ED05EE">
              <w:rPr>
                <w:rStyle w:val="aff2"/>
                <w:rFonts w:hint="eastAsia"/>
                <w:noProof/>
              </w:rPr>
              <w:t xml:space="preserve">3.2.7 </w:t>
            </w:r>
            <w:r w:rsidRPr="00ED05EE">
              <w:rPr>
                <w:rStyle w:val="aff2"/>
                <w:rFonts w:hint="eastAsia"/>
                <w:noProof/>
              </w:rPr>
              <w:t>告警管理能力（</w:t>
            </w:r>
            <w:r w:rsidRPr="00ED05EE">
              <w:rPr>
                <w:rStyle w:val="aff2"/>
                <w:rFonts w:hint="eastAsia"/>
                <w:noProof/>
              </w:rPr>
              <w:t>REQ-ALERT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521C3F" w14:textId="4233E86F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1" w:history="1">
            <w:r w:rsidRPr="00ED05EE">
              <w:rPr>
                <w:rStyle w:val="aff2"/>
                <w:rFonts w:hint="eastAsia"/>
                <w:noProof/>
              </w:rPr>
              <w:t xml:space="preserve">3.2.8 </w:t>
            </w:r>
            <w:r w:rsidRPr="00ED05EE">
              <w:rPr>
                <w:rStyle w:val="aff2"/>
                <w:rFonts w:hint="eastAsia"/>
                <w:noProof/>
              </w:rPr>
              <w:t>侦察筹划能力（</w:t>
            </w:r>
            <w:r w:rsidRPr="00ED05EE">
              <w:rPr>
                <w:rStyle w:val="aff2"/>
                <w:rFonts w:hint="eastAsia"/>
                <w:noProof/>
              </w:rPr>
              <w:t>REQ-RECON</w:t>
            </w:r>
            <w:r w:rsidRPr="00ED05EE">
              <w:rPr>
                <w:rStyle w:val="af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12759B" w14:textId="79F328C9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2" w:history="1">
            <w:r w:rsidRPr="00ED05EE">
              <w:rPr>
                <w:rStyle w:val="aff2"/>
                <w:rFonts w:hint="eastAsia"/>
                <w:noProof/>
              </w:rPr>
              <w:t>3.3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外部接口需求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36712F" w14:textId="4423B94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3" w:history="1">
            <w:r w:rsidRPr="00ED05EE">
              <w:rPr>
                <w:rStyle w:val="aff2"/>
                <w:rFonts w:hint="eastAsia"/>
                <w:noProof/>
              </w:rPr>
              <w:t xml:space="preserve">3.3.1 </w:t>
            </w:r>
            <w:r w:rsidRPr="00ED05EE">
              <w:rPr>
                <w:rStyle w:val="aff2"/>
                <w:rFonts w:hint="eastAsia"/>
                <w:noProof/>
              </w:rPr>
              <w:t>接口标识和接口图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A0E28E" w14:textId="3A906857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4" w:history="1">
            <w:r w:rsidRPr="00ED05EE">
              <w:rPr>
                <w:rStyle w:val="aff2"/>
                <w:rFonts w:hint="eastAsia"/>
                <w:noProof/>
              </w:rPr>
              <w:t xml:space="preserve">3.3.2 INT-001 </w:t>
            </w:r>
            <w:r w:rsidRPr="00ED05EE">
              <w:rPr>
                <w:rStyle w:val="aff2"/>
                <w:rFonts w:hint="eastAsia"/>
                <w:noProof/>
              </w:rPr>
              <w:t>前端</w:t>
            </w:r>
            <w:r w:rsidRPr="00ED05EE">
              <w:rPr>
                <w:rStyle w:val="aff2"/>
                <w:rFonts w:hint="eastAsia"/>
                <w:noProof/>
              </w:rPr>
              <w:t>-</w:t>
            </w:r>
            <w:r w:rsidRPr="00ED05EE">
              <w:rPr>
                <w:rStyle w:val="aff2"/>
                <w:rFonts w:hint="eastAsia"/>
                <w:noProof/>
              </w:rPr>
              <w:t>后端</w:t>
            </w:r>
            <w:r w:rsidRPr="00ED05EE">
              <w:rPr>
                <w:rStyle w:val="aff2"/>
                <w:rFonts w:hint="eastAsia"/>
                <w:noProof/>
              </w:rPr>
              <w:t>HTTP</w:t>
            </w:r>
            <w:r w:rsidRPr="00ED05EE">
              <w:rPr>
                <w:rStyle w:val="aff2"/>
                <w:rFonts w:hint="eastAsia"/>
                <w:noProof/>
              </w:rPr>
              <w:t>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202A31" w14:textId="6BDFCFE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5" w:history="1">
            <w:r w:rsidRPr="00ED05EE">
              <w:rPr>
                <w:rStyle w:val="aff2"/>
                <w:rFonts w:hint="eastAsia"/>
                <w:noProof/>
              </w:rPr>
              <w:t xml:space="preserve">3.3.3 INT-005 </w:t>
            </w:r>
            <w:r w:rsidRPr="00ED05EE">
              <w:rPr>
                <w:rStyle w:val="aff2"/>
                <w:rFonts w:hint="eastAsia"/>
                <w:noProof/>
              </w:rPr>
              <w:t>算法服务</w:t>
            </w:r>
            <w:r w:rsidRPr="00ED05EE">
              <w:rPr>
                <w:rStyle w:val="aff2"/>
                <w:rFonts w:hint="eastAsia"/>
                <w:noProof/>
              </w:rPr>
              <w:t>-LLM API</w:t>
            </w:r>
            <w:r w:rsidRPr="00ED05EE">
              <w:rPr>
                <w:rStyle w:val="aff2"/>
                <w:rFonts w:hint="eastAsia"/>
                <w:noProof/>
              </w:rPr>
              <w:t>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FF7404" w14:textId="70D11658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6" w:history="1">
            <w:r w:rsidRPr="00ED05EE">
              <w:rPr>
                <w:rStyle w:val="aff2"/>
                <w:rFonts w:hint="eastAsia"/>
                <w:noProof/>
              </w:rPr>
              <w:t xml:space="preserve">3.3.4 INT-006 </w:t>
            </w:r>
            <w:r w:rsidRPr="00ED05EE">
              <w:rPr>
                <w:rStyle w:val="aff2"/>
                <w:rFonts w:hint="eastAsia"/>
                <w:noProof/>
              </w:rPr>
              <w:t>算法服务</w:t>
            </w:r>
            <w:r w:rsidRPr="00ED05EE">
              <w:rPr>
                <w:rStyle w:val="aff2"/>
                <w:rFonts w:hint="eastAsia"/>
                <w:noProof/>
              </w:rPr>
              <w:t>-RexUniNlu</w:t>
            </w:r>
            <w:r w:rsidRPr="00ED05EE">
              <w:rPr>
                <w:rStyle w:val="aff2"/>
                <w:rFonts w:hint="eastAsia"/>
                <w:noProof/>
              </w:rPr>
              <w:t>分类服务接口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128B9A" w14:textId="67375ED2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7" w:history="1">
            <w:r w:rsidRPr="00ED05EE">
              <w:rPr>
                <w:rStyle w:val="aff2"/>
                <w:rFonts w:hint="eastAsia"/>
                <w:noProof/>
              </w:rPr>
              <w:t>3.4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内部接口需求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827E17" w14:textId="7F37326A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8" w:history="1">
            <w:r w:rsidRPr="00ED05EE">
              <w:rPr>
                <w:rStyle w:val="aff2"/>
                <w:rFonts w:hint="eastAsia"/>
                <w:noProof/>
              </w:rPr>
              <w:t xml:space="preserve">3.4.1 INT-002 </w:t>
            </w:r>
            <w:r w:rsidRPr="00ED05EE">
              <w:rPr>
                <w:rStyle w:val="aff2"/>
                <w:rFonts w:hint="eastAsia"/>
                <w:noProof/>
              </w:rPr>
              <w:t>后端</w:t>
            </w:r>
            <w:r w:rsidRPr="00ED05EE">
              <w:rPr>
                <w:rStyle w:val="aff2"/>
                <w:rFonts w:hint="eastAsia"/>
                <w:noProof/>
              </w:rPr>
              <w:t>-</w:t>
            </w:r>
            <w:r w:rsidRPr="00ED05EE">
              <w:rPr>
                <w:rStyle w:val="aff2"/>
                <w:rFonts w:hint="eastAsia"/>
                <w:noProof/>
              </w:rPr>
              <w:t>算法服务</w:t>
            </w:r>
            <w:r w:rsidRPr="00ED05EE">
              <w:rPr>
                <w:rStyle w:val="aff2"/>
                <w:rFonts w:hint="eastAsia"/>
                <w:noProof/>
              </w:rPr>
              <w:t>HTTP</w:t>
            </w:r>
            <w:r w:rsidRPr="00ED05EE">
              <w:rPr>
                <w:rStyle w:val="aff2"/>
                <w:rFonts w:hint="eastAsia"/>
                <w:noProof/>
              </w:rPr>
              <w:t>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2C2ED1" w14:textId="489709D9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299" w:history="1">
            <w:r w:rsidRPr="00ED05EE">
              <w:rPr>
                <w:rStyle w:val="aff2"/>
                <w:rFonts w:hint="eastAsia"/>
                <w:noProof/>
              </w:rPr>
              <w:t xml:space="preserve">3.4.2 INT-003 </w:t>
            </w:r>
            <w:r w:rsidRPr="00ED05EE">
              <w:rPr>
                <w:rStyle w:val="aff2"/>
                <w:rFonts w:hint="eastAsia"/>
                <w:noProof/>
              </w:rPr>
              <w:t>后端</w:t>
            </w:r>
            <w:r w:rsidRPr="00ED05EE">
              <w:rPr>
                <w:rStyle w:val="aff2"/>
                <w:rFonts w:hint="eastAsia"/>
                <w:noProof/>
              </w:rPr>
              <w:t>-MySQL</w:t>
            </w:r>
            <w:r w:rsidRPr="00ED05EE">
              <w:rPr>
                <w:rStyle w:val="aff2"/>
                <w:rFonts w:hint="eastAsia"/>
                <w:noProof/>
              </w:rPr>
              <w:t>数据库接口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_Toc230853299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0CE86E" w14:textId="5AB86A46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0" w:history="1">
            <w:r w:rsidRPr="00ED05EE">
              <w:rPr>
                <w:rStyle w:val="aff2"/>
                <w:rFonts w:hint="eastAsia"/>
                <w:noProof/>
              </w:rPr>
              <w:t xml:space="preserve">3.4.3 INT-004 </w:t>
            </w:r>
            <w:r w:rsidRPr="00ED05EE">
              <w:rPr>
                <w:rStyle w:val="aff2"/>
                <w:rFonts w:hint="eastAsia"/>
                <w:noProof/>
              </w:rPr>
              <w:t>后端</w:t>
            </w:r>
            <w:r w:rsidRPr="00ED05EE">
              <w:rPr>
                <w:rStyle w:val="aff2"/>
                <w:rFonts w:hint="eastAsia"/>
                <w:noProof/>
              </w:rPr>
              <w:t>-MinIO</w:t>
            </w:r>
            <w:r w:rsidRPr="00ED05EE">
              <w:rPr>
                <w:rStyle w:val="aff2"/>
                <w:rFonts w:hint="eastAsia"/>
                <w:noProof/>
              </w:rPr>
              <w:t>对象存储接口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3DC25D" w14:textId="5EC9AEC4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1" w:history="1">
            <w:r w:rsidRPr="00ED05EE">
              <w:rPr>
                <w:rStyle w:val="aff2"/>
                <w:rFonts w:hint="eastAsia"/>
                <w:noProof/>
              </w:rPr>
              <w:t>3.5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内部数据需求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56541C" w14:textId="0B69E60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2" w:history="1">
            <w:r w:rsidRPr="00ED05EE">
              <w:rPr>
                <w:rStyle w:val="aff2"/>
                <w:rFonts w:hint="eastAsia"/>
                <w:noProof/>
              </w:rPr>
              <w:t xml:space="preserve">3.5.1 origin_text </w:t>
            </w:r>
            <w:r w:rsidRPr="00ED05EE">
              <w:rPr>
                <w:rStyle w:val="aff2"/>
                <w:rFonts w:hint="eastAsia"/>
                <w:noProof/>
              </w:rPr>
              <w:t>原始报文表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E58658" w14:textId="3DAFEEB8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3" w:history="1">
            <w:r w:rsidRPr="00ED05EE">
              <w:rPr>
                <w:rStyle w:val="aff2"/>
                <w:rFonts w:hint="eastAsia"/>
                <w:noProof/>
              </w:rPr>
              <w:t xml:space="preserve">3.5.2 text_type </w:t>
            </w:r>
            <w:r w:rsidRPr="00ED05EE">
              <w:rPr>
                <w:rStyle w:val="aff2"/>
                <w:rFonts w:hint="eastAsia"/>
                <w:noProof/>
              </w:rPr>
              <w:t>分类目录表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5FC572" w14:textId="56ACA082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4" w:history="1">
            <w:r w:rsidRPr="00ED05EE">
              <w:rPr>
                <w:rStyle w:val="aff2"/>
                <w:rFonts w:hint="eastAsia"/>
                <w:noProof/>
              </w:rPr>
              <w:t xml:space="preserve">3.5.3 extraction_result </w:t>
            </w:r>
            <w:r w:rsidRPr="00ED05EE">
              <w:rPr>
                <w:rStyle w:val="aff2"/>
                <w:rFonts w:hint="eastAsia"/>
                <w:noProof/>
              </w:rPr>
              <w:t>抽取结果表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267A69" w14:textId="17E5295D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5" w:history="1">
            <w:r w:rsidRPr="00ED05EE">
              <w:rPr>
                <w:rStyle w:val="aff2"/>
                <w:rFonts w:hint="eastAsia"/>
                <w:noProof/>
              </w:rPr>
              <w:t xml:space="preserve">3.5.4 fusion_report </w:t>
            </w:r>
            <w:r w:rsidRPr="00ED05EE">
              <w:rPr>
                <w:rStyle w:val="aff2"/>
                <w:rFonts w:hint="eastAsia"/>
                <w:noProof/>
              </w:rPr>
              <w:t>融合报告表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32D95F" w14:textId="10C34512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6" w:history="1">
            <w:r w:rsidRPr="00ED05EE">
              <w:rPr>
                <w:rStyle w:val="aff2"/>
                <w:rFonts w:hint="eastAsia"/>
                <w:noProof/>
              </w:rPr>
              <w:t>3.6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适应性需求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C9F970" w14:textId="432670A5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7" w:history="1">
            <w:r w:rsidRPr="00ED05EE">
              <w:rPr>
                <w:rStyle w:val="aff2"/>
                <w:rFonts w:hint="eastAsia"/>
                <w:noProof/>
              </w:rPr>
              <w:t>3.7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保密性（</w:t>
            </w:r>
            <w:r w:rsidRPr="00ED05EE">
              <w:rPr>
                <w:rStyle w:val="aff2"/>
                <w:rFonts w:hint="eastAsia"/>
                <w:noProof/>
              </w:rPr>
              <w:t>Security</w:t>
            </w:r>
            <w:r w:rsidRPr="00ED05EE">
              <w:rPr>
                <w:rStyle w:val="aff2"/>
                <w:rFonts w:hint="eastAsia"/>
                <w:noProof/>
              </w:rPr>
              <w:t>）需求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731520" w14:textId="3B7DFBFE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8" w:history="1">
            <w:r w:rsidRPr="00ED05EE">
              <w:rPr>
                <w:rStyle w:val="aff2"/>
                <w:rFonts w:hint="eastAsia"/>
                <w:noProof/>
              </w:rPr>
              <w:t>3.8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安全性（</w:t>
            </w:r>
            <w:r w:rsidRPr="00ED05EE">
              <w:rPr>
                <w:rStyle w:val="aff2"/>
                <w:rFonts w:hint="eastAsia"/>
                <w:noProof/>
              </w:rPr>
              <w:t>Safety</w:t>
            </w:r>
            <w:r w:rsidRPr="00ED05EE">
              <w:rPr>
                <w:rStyle w:val="aff2"/>
                <w:rFonts w:hint="eastAsia"/>
                <w:noProof/>
              </w:rPr>
              <w:t>）需求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FE6BDB" w14:textId="3878CBFA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09" w:history="1">
            <w:r w:rsidRPr="00ED05EE">
              <w:rPr>
                <w:rStyle w:val="aff2"/>
                <w:rFonts w:hint="eastAsia"/>
                <w:noProof/>
              </w:rPr>
              <w:t>3.9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环境适应性需求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7C7486" w14:textId="30F1703B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0" w:history="1">
            <w:r w:rsidRPr="00ED05EE">
              <w:rPr>
                <w:rStyle w:val="aff2"/>
                <w:rFonts w:hint="eastAsia"/>
                <w:noProof/>
              </w:rPr>
              <w:t>3.10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其他质量特性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8EE27D" w14:textId="66472B24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1" w:history="1">
            <w:r w:rsidRPr="00ED05EE">
              <w:rPr>
                <w:rStyle w:val="aff2"/>
                <w:rFonts w:hint="eastAsia"/>
                <w:noProof/>
              </w:rPr>
              <w:t xml:space="preserve">3.10.1 </w:t>
            </w:r>
            <w:r w:rsidRPr="00ED05EE">
              <w:rPr>
                <w:rStyle w:val="aff2"/>
                <w:rFonts w:hint="eastAsia"/>
                <w:noProof/>
              </w:rPr>
              <w:t>可维护性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93BCE4" w14:textId="466C8DEB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2" w:history="1">
            <w:r w:rsidRPr="00ED05EE">
              <w:rPr>
                <w:rStyle w:val="aff2"/>
                <w:rFonts w:hint="eastAsia"/>
                <w:noProof/>
              </w:rPr>
              <w:t xml:space="preserve">3.10.2 </w:t>
            </w:r>
            <w:r w:rsidRPr="00ED05EE">
              <w:rPr>
                <w:rStyle w:val="aff2"/>
                <w:rFonts w:hint="eastAsia"/>
                <w:noProof/>
              </w:rPr>
              <w:t>可用性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C22FD9" w14:textId="3467C8D0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3" w:history="1">
            <w:r w:rsidRPr="00ED05EE">
              <w:rPr>
                <w:rStyle w:val="aff2"/>
                <w:rFonts w:hint="eastAsia"/>
                <w:noProof/>
              </w:rPr>
              <w:t xml:space="preserve">3.10.3 </w:t>
            </w:r>
            <w:r w:rsidRPr="00ED05EE">
              <w:rPr>
                <w:rStyle w:val="aff2"/>
                <w:rFonts w:hint="eastAsia"/>
                <w:noProof/>
              </w:rPr>
              <w:t>可靠性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B27A71" w14:textId="0308905C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4" w:history="1">
            <w:r w:rsidRPr="00ED05EE">
              <w:rPr>
                <w:rStyle w:val="aff2"/>
                <w:rFonts w:hint="eastAsia"/>
                <w:noProof/>
              </w:rPr>
              <w:t>3.11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计算机资源需求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0FF607" w14:textId="491B528A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5" w:history="1">
            <w:r w:rsidRPr="00ED05EE">
              <w:rPr>
                <w:rStyle w:val="aff2"/>
                <w:rFonts w:hint="eastAsia"/>
                <w:noProof/>
              </w:rPr>
              <w:t xml:space="preserve">3.11.1 </w:t>
            </w:r>
            <w:r w:rsidRPr="00ED05EE">
              <w:rPr>
                <w:rStyle w:val="aff2"/>
                <w:rFonts w:hint="eastAsia"/>
                <w:noProof/>
              </w:rPr>
              <w:t>计算机硬件需求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5E2E21" w14:textId="3B950C63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6" w:history="1">
            <w:r w:rsidRPr="00ED05EE">
              <w:rPr>
                <w:rStyle w:val="aff2"/>
                <w:rFonts w:hint="eastAsia"/>
                <w:noProof/>
              </w:rPr>
              <w:t xml:space="preserve">3.11.2 </w:t>
            </w:r>
            <w:r w:rsidRPr="00ED05EE">
              <w:rPr>
                <w:rStyle w:val="aff2"/>
                <w:rFonts w:hint="eastAsia"/>
                <w:noProof/>
              </w:rPr>
              <w:t>计算机硬件资源使用需求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1C7BAF" w14:textId="6EB0E0A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7" w:history="1">
            <w:r w:rsidRPr="00ED05EE">
              <w:rPr>
                <w:rStyle w:val="aff2"/>
                <w:rFonts w:hint="eastAsia"/>
                <w:noProof/>
              </w:rPr>
              <w:t xml:space="preserve">3.11.3 </w:t>
            </w:r>
            <w:r w:rsidRPr="00ED05EE">
              <w:rPr>
                <w:rStyle w:val="aff2"/>
                <w:rFonts w:hint="eastAsia"/>
                <w:noProof/>
              </w:rPr>
              <w:t>计算机软件需求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C1BE4B" w14:textId="3C10E4C3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8" w:history="1">
            <w:r w:rsidRPr="00ED05EE">
              <w:rPr>
                <w:rStyle w:val="aff2"/>
                <w:rFonts w:hint="eastAsia"/>
                <w:noProof/>
              </w:rPr>
              <w:t xml:space="preserve">3.11.4 </w:t>
            </w:r>
            <w:r w:rsidRPr="00ED05EE">
              <w:rPr>
                <w:rStyle w:val="aff2"/>
                <w:rFonts w:hint="eastAsia"/>
                <w:noProof/>
              </w:rPr>
              <w:t>计算机通信需求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AE154A" w14:textId="2EDF6505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19" w:history="1">
            <w:r w:rsidRPr="00ED05EE">
              <w:rPr>
                <w:rStyle w:val="aff2"/>
                <w:rFonts w:hint="eastAsia"/>
                <w:noProof/>
              </w:rPr>
              <w:t>3.12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设计和实现约束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73B41E" w14:textId="19BE9945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0" w:history="1">
            <w:r w:rsidRPr="00ED05EE">
              <w:rPr>
                <w:rStyle w:val="aff2"/>
                <w:rFonts w:hint="eastAsia"/>
                <w:noProof/>
              </w:rPr>
              <w:t>3.13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人员相关需求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D19CAC" w14:textId="003F7379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1" w:history="1">
            <w:r w:rsidRPr="00ED05EE">
              <w:rPr>
                <w:rStyle w:val="aff2"/>
                <w:rFonts w:hint="eastAsia"/>
                <w:noProof/>
              </w:rPr>
              <w:t>3.14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训练相关需求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7427AE" w14:textId="2983616A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2" w:history="1">
            <w:r w:rsidRPr="00ED05EE">
              <w:rPr>
                <w:rStyle w:val="aff2"/>
                <w:rFonts w:hint="eastAsia"/>
                <w:noProof/>
              </w:rPr>
              <w:t>3.15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软件保障需求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233D11" w14:textId="29F572B3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3" w:history="1">
            <w:r w:rsidRPr="00ED05EE">
              <w:rPr>
                <w:rStyle w:val="aff2"/>
                <w:rFonts w:hint="eastAsia"/>
                <w:noProof/>
              </w:rPr>
              <w:t>3.16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包装需求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EA7C95" w14:textId="70EEEBE3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4" w:history="1">
            <w:r w:rsidRPr="00ED05EE">
              <w:rPr>
                <w:rStyle w:val="aff2"/>
                <w:rFonts w:hint="eastAsia"/>
                <w:noProof/>
              </w:rPr>
              <w:t>3.17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其他需求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BA3DF0" w14:textId="5644D76A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5" w:history="1">
            <w:r w:rsidRPr="00ED05EE">
              <w:rPr>
                <w:rStyle w:val="aff2"/>
                <w:rFonts w:hint="eastAsia"/>
                <w:noProof/>
              </w:rPr>
              <w:t>3.18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需求的优先顺序和关键性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E709EA" w14:textId="20CF4679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6" w:history="1">
            <w:r w:rsidRPr="00ED05EE">
              <w:rPr>
                <w:rStyle w:val="aff2"/>
                <w:rFonts w:hint="eastAsia"/>
                <w:noProof/>
              </w:rPr>
              <w:t>4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7414CC" w14:textId="1F99CB95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7" w:history="1">
            <w:r w:rsidRPr="00ED05EE">
              <w:rPr>
                <w:rStyle w:val="aff2"/>
                <w:rFonts w:hint="eastAsia"/>
                <w:noProof/>
              </w:rPr>
              <w:t>4.1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能力需求的合格性规定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4EB830" w14:textId="3BE7C645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8" w:history="1">
            <w:r w:rsidRPr="00ED05EE">
              <w:rPr>
                <w:rStyle w:val="aff2"/>
                <w:rFonts w:hint="eastAsia"/>
                <w:noProof/>
              </w:rPr>
              <w:t xml:space="preserve">4.1.1 </w:t>
            </w:r>
            <w:r w:rsidRPr="00ED05EE">
              <w:rPr>
                <w:rStyle w:val="aff2"/>
                <w:rFonts w:hint="eastAsia"/>
                <w:noProof/>
              </w:rPr>
              <w:t>报文管理能力合格性规定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FD00B8" w14:textId="78031B50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29" w:history="1">
            <w:r w:rsidRPr="00ED05EE">
              <w:rPr>
                <w:rStyle w:val="aff2"/>
                <w:rFonts w:hint="eastAsia"/>
                <w:noProof/>
              </w:rPr>
              <w:t xml:space="preserve">4.1.2 </w:t>
            </w:r>
            <w:r w:rsidRPr="00ED05EE">
              <w:rPr>
                <w:rStyle w:val="aff2"/>
                <w:rFonts w:hint="eastAsia"/>
                <w:noProof/>
              </w:rPr>
              <w:t>属性抽取能力合格性规定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1199A4" w14:textId="78AD085E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0" w:history="1">
            <w:r w:rsidRPr="00ED05EE">
              <w:rPr>
                <w:rStyle w:val="aff2"/>
                <w:rFonts w:hint="eastAsia"/>
                <w:noProof/>
              </w:rPr>
              <w:t xml:space="preserve">4.1.3 </w:t>
            </w:r>
            <w:r w:rsidRPr="00ED05EE">
              <w:rPr>
                <w:rStyle w:val="aff2"/>
                <w:rFonts w:hint="eastAsia"/>
                <w:noProof/>
              </w:rPr>
              <w:t>报文融合能力合格性规定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3FF9B9" w14:textId="7955EE2F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1" w:history="1">
            <w:r w:rsidRPr="00ED05EE">
              <w:rPr>
                <w:rStyle w:val="aff2"/>
                <w:rFonts w:hint="eastAsia"/>
                <w:noProof/>
              </w:rPr>
              <w:t xml:space="preserve">4.1.4 </w:t>
            </w:r>
            <w:r w:rsidRPr="00ED05EE">
              <w:rPr>
                <w:rStyle w:val="aff2"/>
                <w:rFonts w:hint="eastAsia"/>
                <w:noProof/>
              </w:rPr>
              <w:t>数据统计能力合格性规定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5C238C" w14:textId="6A4B0970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2" w:history="1">
            <w:r w:rsidRPr="00ED05EE">
              <w:rPr>
                <w:rStyle w:val="aff2"/>
                <w:rFonts w:hint="eastAsia"/>
                <w:noProof/>
              </w:rPr>
              <w:t xml:space="preserve">4.1.5 </w:t>
            </w:r>
            <w:r w:rsidRPr="00ED05EE">
              <w:rPr>
                <w:rStyle w:val="aff2"/>
                <w:rFonts w:hint="eastAsia"/>
                <w:noProof/>
              </w:rPr>
              <w:t>情报分析能力合格性规定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CC76B8" w14:textId="6FF3D80E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3" w:history="1">
            <w:r w:rsidRPr="00ED05EE">
              <w:rPr>
                <w:rStyle w:val="aff2"/>
                <w:rFonts w:hint="eastAsia"/>
                <w:noProof/>
              </w:rPr>
              <w:t xml:space="preserve">4.1.6 </w:t>
            </w:r>
            <w:r w:rsidRPr="00ED05EE">
              <w:rPr>
                <w:rStyle w:val="aff2"/>
                <w:rFonts w:hint="eastAsia"/>
                <w:noProof/>
              </w:rPr>
              <w:t>轨迹分析能力合格性规定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F347E9" w14:textId="655E18B7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4" w:history="1">
            <w:r w:rsidRPr="00ED05EE">
              <w:rPr>
                <w:rStyle w:val="aff2"/>
                <w:rFonts w:hint="eastAsia"/>
                <w:noProof/>
              </w:rPr>
              <w:t xml:space="preserve">4.1.7 </w:t>
            </w:r>
            <w:r w:rsidRPr="00ED05EE">
              <w:rPr>
                <w:rStyle w:val="aff2"/>
                <w:rFonts w:hint="eastAsia"/>
                <w:noProof/>
              </w:rPr>
              <w:t>告警管理能力合格性规定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1A9209" w14:textId="407A1A21" w:rsidR="00842FF2" w:rsidRDefault="00842FF2">
          <w:pPr>
            <w:pStyle w:val="TOC3"/>
            <w:tabs>
              <w:tab w:val="right" w:leader="dot" w:pos="8302"/>
            </w:tabs>
            <w:ind w:left="96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5" w:history="1">
            <w:r w:rsidRPr="00ED05EE">
              <w:rPr>
                <w:rStyle w:val="aff2"/>
                <w:rFonts w:hint="eastAsia"/>
                <w:noProof/>
              </w:rPr>
              <w:t xml:space="preserve">4.1.8 </w:t>
            </w:r>
            <w:r w:rsidRPr="00ED05EE">
              <w:rPr>
                <w:rStyle w:val="aff2"/>
                <w:rFonts w:hint="eastAsia"/>
                <w:noProof/>
              </w:rPr>
              <w:t>侦察筹划能力合格性规定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611552" w14:textId="35BECF92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6" w:history="1">
            <w:r w:rsidRPr="00ED05EE">
              <w:rPr>
                <w:rStyle w:val="aff2"/>
                <w:rFonts w:hint="eastAsia"/>
                <w:noProof/>
              </w:rPr>
              <w:t>4.2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接口需求的合格性规定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7BD184" w14:textId="195BE2D0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7" w:history="1">
            <w:r w:rsidRPr="00ED05EE">
              <w:rPr>
                <w:rStyle w:val="aff2"/>
                <w:rFonts w:hint="eastAsia"/>
                <w:noProof/>
              </w:rPr>
              <w:t>4.3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内部数据需求的合格性规定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218FEA" w14:textId="5D67DA9C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8" w:history="1">
            <w:r w:rsidRPr="00ED05EE">
              <w:rPr>
                <w:rStyle w:val="aff2"/>
                <w:rFonts w:hint="eastAsia"/>
                <w:noProof/>
              </w:rPr>
              <w:t>4.4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适应性需求的合格性规定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9AF17A" w14:textId="243F6796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39" w:history="1">
            <w:r w:rsidRPr="00ED05EE">
              <w:rPr>
                <w:rStyle w:val="aff2"/>
                <w:rFonts w:hint="eastAsia"/>
                <w:noProof/>
              </w:rPr>
              <w:t>4.5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保密性需求的合格性规定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2EBD9E" w14:textId="05117638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0" w:history="1">
            <w:r w:rsidRPr="00ED05EE">
              <w:rPr>
                <w:rStyle w:val="aff2"/>
                <w:rFonts w:hint="eastAsia"/>
                <w:noProof/>
              </w:rPr>
              <w:t>4.6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安全性需求的合格性规定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2D509B" w14:textId="44C5B4BF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1" w:history="1">
            <w:r w:rsidRPr="00ED05EE">
              <w:rPr>
                <w:rStyle w:val="aff2"/>
                <w:rFonts w:hint="eastAsia"/>
                <w:noProof/>
              </w:rPr>
              <w:t>4.7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环境适应性需求的合格性规定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7A2E09" w14:textId="74B54242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2" w:history="1">
            <w:r w:rsidRPr="00ED05EE">
              <w:rPr>
                <w:rStyle w:val="aff2"/>
                <w:rFonts w:hint="eastAsia"/>
                <w:noProof/>
              </w:rPr>
              <w:t>4.8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其他质量特性的合格性规定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450668" w14:textId="4D86C3E6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3" w:history="1">
            <w:r w:rsidRPr="00ED05EE">
              <w:rPr>
                <w:rStyle w:val="aff2"/>
                <w:rFonts w:hint="eastAsia"/>
                <w:noProof/>
              </w:rPr>
              <w:t>4.9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设计和实现约束的合格性规定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139646" w14:textId="22411405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4" w:history="1">
            <w:r w:rsidRPr="00ED05EE">
              <w:rPr>
                <w:rStyle w:val="aff2"/>
                <w:rFonts w:hint="eastAsia"/>
                <w:noProof/>
              </w:rPr>
              <w:t>4.10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人员相关需求的合格性规定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78FB1B" w14:textId="44CCBAF1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5" w:history="1">
            <w:r w:rsidRPr="00ED05EE">
              <w:rPr>
                <w:rStyle w:val="aff2"/>
                <w:rFonts w:hint="eastAsia"/>
                <w:noProof/>
              </w:rPr>
              <w:t>4.11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软件保障需求的合格性规定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46286E" w14:textId="00BD0D5B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6" w:history="1">
            <w:r w:rsidRPr="00ED05EE">
              <w:rPr>
                <w:rStyle w:val="aff2"/>
                <w:rFonts w:hint="eastAsia"/>
                <w:noProof/>
              </w:rPr>
              <w:t>4.12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包装需求的合格性规定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89D3D6" w14:textId="4F79C2B8" w:rsidR="00842FF2" w:rsidRDefault="00842FF2">
          <w:pPr>
            <w:pStyle w:val="TOC2"/>
            <w:tabs>
              <w:tab w:val="left" w:pos="210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7" w:history="1">
            <w:r w:rsidRPr="00ED05EE">
              <w:rPr>
                <w:rStyle w:val="aff2"/>
                <w:rFonts w:hint="eastAsia"/>
                <w:noProof/>
              </w:rPr>
              <w:t>4.13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其他需求的合格性规定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0908459" w14:textId="60241CF2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8" w:history="1">
            <w:r w:rsidRPr="00ED05EE">
              <w:rPr>
                <w:rStyle w:val="aff2"/>
                <w:rFonts w:hint="eastAsia"/>
                <w:noProof/>
              </w:rPr>
              <w:t>5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需求可追踪性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320860" w14:textId="56B44A08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49" w:history="1">
            <w:r w:rsidRPr="00ED05EE">
              <w:rPr>
                <w:rStyle w:val="aff2"/>
                <w:rFonts w:hint="eastAsia"/>
                <w:noProof/>
              </w:rPr>
              <w:t>5.1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系统需求标识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780DA4" w14:textId="439E7828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0" w:history="1">
            <w:r w:rsidRPr="00ED05EE">
              <w:rPr>
                <w:rStyle w:val="aff2"/>
                <w:rFonts w:hint="eastAsia"/>
                <w:noProof/>
              </w:rPr>
              <w:t>5.2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正向追踪（</w:t>
            </w:r>
            <w:r w:rsidRPr="00ED05EE">
              <w:rPr>
                <w:rStyle w:val="aff2"/>
                <w:rFonts w:hint="eastAsia"/>
                <w:noProof/>
              </w:rPr>
              <w:t>CSCI</w:t>
            </w:r>
            <w:r w:rsidRPr="00ED05EE">
              <w:rPr>
                <w:rStyle w:val="aff2"/>
                <w:rFonts w:hint="eastAsia"/>
                <w:noProof/>
              </w:rPr>
              <w:t>需求</w:t>
            </w:r>
            <w:r w:rsidRPr="00ED05EE">
              <w:rPr>
                <w:rStyle w:val="aff2"/>
                <w:rFonts w:hint="eastAsia"/>
                <w:noProof/>
              </w:rPr>
              <w:t xml:space="preserve"> </w:t>
            </w:r>
            <w:r w:rsidRPr="00ED05EE">
              <w:rPr>
                <w:rStyle w:val="aff2"/>
                <w:rFonts w:hint="eastAsia"/>
                <w:noProof/>
              </w:rPr>
              <w:t>→</w:t>
            </w:r>
            <w:r w:rsidRPr="00ED05EE">
              <w:rPr>
                <w:rStyle w:val="aff2"/>
                <w:rFonts w:hint="eastAsia"/>
                <w:noProof/>
              </w:rPr>
              <w:t xml:space="preserve"> </w:t>
            </w:r>
            <w:r w:rsidRPr="00ED05EE">
              <w:rPr>
                <w:rStyle w:val="aff2"/>
                <w:rFonts w:hint="eastAsia"/>
                <w:noProof/>
              </w:rPr>
              <w:t>系统需求）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AFF9FB" w14:textId="1F74B4E2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1" w:history="1">
            <w:r w:rsidRPr="00ED05EE">
              <w:rPr>
                <w:rStyle w:val="aff2"/>
                <w:rFonts w:hint="eastAsia"/>
                <w:noProof/>
              </w:rPr>
              <w:t>5.3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逆向追踪（系统需求</w:t>
            </w:r>
            <w:r w:rsidRPr="00ED05EE">
              <w:rPr>
                <w:rStyle w:val="aff2"/>
                <w:rFonts w:hint="eastAsia"/>
                <w:noProof/>
              </w:rPr>
              <w:t xml:space="preserve"> </w:t>
            </w:r>
            <w:r w:rsidRPr="00ED05EE">
              <w:rPr>
                <w:rStyle w:val="aff2"/>
                <w:rFonts w:hint="eastAsia"/>
                <w:noProof/>
              </w:rPr>
              <w:t>→</w:t>
            </w:r>
            <w:r w:rsidRPr="00ED05EE">
              <w:rPr>
                <w:rStyle w:val="aff2"/>
                <w:rFonts w:hint="eastAsia"/>
                <w:noProof/>
              </w:rPr>
              <w:t xml:space="preserve"> CSCI</w:t>
            </w:r>
            <w:r w:rsidRPr="00ED05EE">
              <w:rPr>
                <w:rStyle w:val="aff2"/>
                <w:rFonts w:hint="eastAsia"/>
                <w:noProof/>
              </w:rPr>
              <w:t>需求）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16153B" w14:textId="55B8E90F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2" w:history="1">
            <w:r w:rsidRPr="00ED05EE">
              <w:rPr>
                <w:rStyle w:val="aff2"/>
                <w:rFonts w:hint="eastAsia"/>
                <w:noProof/>
              </w:rPr>
              <w:t>5.4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完整追踪矩阵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397857" w14:textId="1E06A4DD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3" w:history="1">
            <w:r w:rsidRPr="00ED05EE">
              <w:rPr>
                <w:rStyle w:val="aff2"/>
                <w:rFonts w:hint="eastAsia"/>
                <w:noProof/>
              </w:rPr>
              <w:t>6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注释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CA577A" w14:textId="61350265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4" w:history="1">
            <w:r w:rsidRPr="00ED05EE">
              <w:rPr>
                <w:rStyle w:val="aff2"/>
                <w:rFonts w:hint="eastAsia"/>
                <w:noProof/>
              </w:rPr>
              <w:t>6.1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术语说明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8AD42A" w14:textId="0DC04218" w:rsidR="00842FF2" w:rsidRDefault="00842FF2">
          <w:pPr>
            <w:pStyle w:val="TOC2"/>
            <w:tabs>
              <w:tab w:val="left" w:pos="1680"/>
              <w:tab w:val="right" w:leader="dot" w:pos="8302"/>
            </w:tabs>
            <w:ind w:left="480"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5" w:history="1">
            <w:r w:rsidRPr="00ED05EE">
              <w:rPr>
                <w:rStyle w:val="aff2"/>
                <w:rFonts w:hint="eastAsia"/>
                <w:noProof/>
              </w:rPr>
              <w:t>6.2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缩略语说明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FA17DD" w14:textId="1C980D31" w:rsidR="00842FF2" w:rsidRDefault="00842FF2">
          <w:pPr>
            <w:pStyle w:val="TOC1"/>
            <w:tabs>
              <w:tab w:val="left" w:pos="1260"/>
              <w:tab w:val="right" w:leader="dot" w:pos="8302"/>
            </w:tabs>
            <w:ind w:firstLine="5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853356" w:history="1">
            <w:r w:rsidRPr="00ED05EE">
              <w:rPr>
                <w:rStyle w:val="aff2"/>
                <w:rFonts w:hint="eastAsia"/>
                <w:noProof/>
              </w:rPr>
              <w:t>7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ED05EE">
              <w:rPr>
                <w:rStyle w:val="aff2"/>
                <w:rFonts w:hint="eastAsia"/>
                <w:noProof/>
              </w:rPr>
              <w:t>背景信息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_Toc230853356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88E4BD" w14:textId="6E72537F" w:rsidR="00AB355D" w:rsidRDefault="00000000" w:rsidP="003F08FD">
          <w:r>
            <w:fldChar w:fldCharType="end"/>
          </w:r>
        </w:p>
      </w:sdtContent>
    </w:sdt>
    <w:p w14:paraId="1ABBE680" w14:textId="77777777" w:rsidR="00AB355D" w:rsidRDefault="00AB355D" w:rsidP="003F08FD"/>
    <w:p w14:paraId="35868D0D" w14:textId="77777777" w:rsidR="00AB355D" w:rsidRDefault="00000000" w:rsidP="003F08FD">
      <w:pPr>
        <w:rPr>
          <w:lang w:eastAsia="zh-CN"/>
        </w:rPr>
      </w:pPr>
      <w:r>
        <w:rPr>
          <w:lang w:eastAsia="zh-CN"/>
        </w:rPr>
        <w:br w:type="page"/>
      </w:r>
    </w:p>
    <w:p w14:paraId="05DDE951" w14:textId="77777777" w:rsidR="00AB355D" w:rsidRDefault="00000000" w:rsidP="003F08FD">
      <w:pPr>
        <w:pStyle w:val="1"/>
        <w:spacing w:line="420" w:lineRule="exact"/>
        <w:jc w:val="both"/>
      </w:pPr>
      <w:bookmarkStart w:id="1" w:name="_Toc230853276"/>
      <w:r>
        <w:rPr>
          <w:rFonts w:ascii="黑体" w:hAnsi="黑体" w:eastAsia="黑体"/>
          <w:b w:val="0"/>
          <w:sz w:val="24"/>
        </w:rPr>
        <w:lastRenderedPageBreak/>
        <w:t>范围</w:t>
      </w:r>
      <w:bookmarkEnd w:id="1"/>
    </w:p>
    <w:p w14:paraId="2D4C87BE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2" w:name="_Toc230853277"/>
      <w:r>
        <w:rPr>
          <w:rFonts w:ascii="黑体" w:hAnsi="黑体" w:eastAsia="黑体"/>
          <w:b w:val="0"/>
          <w:sz w:val="24"/>
        </w:rPr>
        <w:t>标识</w:t>
      </w:r>
      <w:bookmarkEnd w:id="2"/>
    </w:p>
    <w:p w14:paraId="6C004A2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本文档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适用于献微系统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的软件需求规格说明。文档标识号：</w:t>
      </w:r>
      <w:r>
        <w:rPr>
          <w:rFonts w:ascii="黑体" w:hAnsi="黑体" w:eastAsia="黑体"/>
          <w:b w:val="0"/>
          <w:sz w:val="24"/>
          <w:lang w:eastAsia="zh-CN"/>
        </w:rPr>
        <w:t>XW-REQ-001</w:t>
      </w:r>
      <w:r>
        <w:rPr>
          <w:rFonts w:ascii="黑体" w:hAnsi="黑体" w:eastAsia="黑体"/>
          <w:b w:val="0"/>
          <w:sz w:val="24"/>
          <w:lang w:eastAsia="zh-CN"/>
        </w:rPr>
        <w:t>，版本号：</w:t>
      </w:r>
      <w:r>
        <w:rPr>
          <w:rFonts w:ascii="黑体" w:hAnsi="黑体" w:eastAsia="黑体"/>
          <w:b w:val="0"/>
          <w:sz w:val="24"/>
          <w:lang w:eastAsia="zh-CN"/>
        </w:rPr>
        <w:t>V1.0.0</w:t>
      </w:r>
      <w:r>
        <w:rPr>
          <w:rFonts w:ascii="黑体" w:hAnsi="黑体" w:eastAsia="黑体"/>
          <w:b w:val="0"/>
          <w:sz w:val="24"/>
          <w:lang w:eastAsia="zh-CN"/>
        </w:rPr>
        <w:t>。本文档针对的计算机软件配置项（</w:t>
      </w:r>
      <w:r>
        <w:rPr>
          <w:rFonts w:ascii="黑体" w:hAnsi="黑体" w:eastAsia="黑体"/>
          <w:b w:val="0"/>
          <w:sz w:val="24"/>
          <w:lang w:eastAsia="zh-CN"/>
        </w:rPr>
        <w:t>CSCI</w:t>
      </w:r>
      <w:r>
        <w:rPr>
          <w:rFonts w:ascii="黑体" w:hAnsi="黑体" w:eastAsia="黑体"/>
          <w:b w:val="0"/>
          <w:sz w:val="24"/>
          <w:lang w:eastAsia="zh-CN"/>
        </w:rPr>
        <w:t>）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为献微系统软件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，</w:t>
      </w:r>
      <w:r>
        <w:rPr>
          <w:rFonts w:ascii="黑体" w:hAnsi="黑体" w:eastAsia="黑体"/>
          <w:b w:val="0"/>
          <w:sz w:val="24"/>
          <w:lang w:eastAsia="zh-CN"/>
        </w:rPr>
        <w:t>CSCI</w:t>
      </w:r>
      <w:r>
        <w:rPr>
          <w:rFonts w:ascii="黑体" w:hAnsi="黑体" w:eastAsia="黑体"/>
          <w:b w:val="0"/>
          <w:sz w:val="24"/>
          <w:lang w:eastAsia="zh-CN"/>
        </w:rPr>
        <w:t>标识号为</w:t>
      </w:r>
      <w:r>
        <w:rPr>
          <w:rFonts w:ascii="黑体" w:hAnsi="黑体" w:eastAsia="黑体"/>
          <w:b w:val="0"/>
          <w:sz w:val="24"/>
          <w:lang w:eastAsia="zh-CN"/>
        </w:rPr>
        <w:t>XW-CSCI-001</w:t>
      </w:r>
      <w:r>
        <w:rPr>
          <w:rFonts w:ascii="黑体" w:hAnsi="黑体" w:eastAsia="黑体"/>
          <w:b w:val="0"/>
          <w:sz w:val="24"/>
          <w:lang w:eastAsia="zh-CN"/>
        </w:rPr>
        <w:t>。</w:t>
      </w:r>
    </w:p>
    <w:p w14:paraId="6229BAF8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3" w:name="_Toc230853278"/>
      <w:r>
        <w:rPr>
          <w:rFonts w:ascii="黑体" w:hAnsi="黑体" w:eastAsia="黑体"/>
          <w:b w:val="0"/>
          <w:sz w:val="24"/>
        </w:rPr>
        <w:t>系统概述</w:t>
      </w:r>
      <w:bookmarkEnd w:id="3"/>
    </w:p>
    <w:p w14:paraId="75F69F39" w14:textId="77777777" w:rsidR="00AB355D" w:rsidRDefault="00000000" w:rsidP="003F08FD">
      <w:pPr>
        <w:spacing w:line="420" w:lineRule="exact"/>
        <w:jc w:val="both"/>
      </w:pPr>
      <w:proofErr w:type="gramStart"/>
      <w:r>
        <w:rPr>
          <w:rFonts w:ascii="黑体" w:hAnsi="黑体" w:eastAsia="黑体"/>
          <w:b w:val="0"/>
          <w:sz w:val="24"/>
          <w:lang w:eastAsia="zh-CN"/>
        </w:rPr>
        <w:t>献微系统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是一个基于大语言模型（</w:t>
      </w:r>
      <w:r>
        <w:rPr>
          <w:rFonts w:ascii="黑体" w:hAnsi="黑体" w:eastAsia="黑体"/>
          <w:b w:val="0"/>
          <w:sz w:val="24"/>
          <w:lang w:eastAsia="zh-CN"/>
        </w:rPr>
        <w:t>LLM</w:t>
      </w:r>
      <w:r>
        <w:rPr>
          <w:rFonts w:ascii="黑体" w:hAnsi="黑体" w:eastAsia="黑体"/>
          <w:b w:val="0"/>
          <w:sz w:val="24"/>
          <w:lang w:eastAsia="zh-CN"/>
        </w:rPr>
        <w:t>）的军事情报文章撰写与数据分析系统。</w:t>
      </w:r>
      <w:proofErr w:type="spellStart"/>
      <w:r>
        <w:rPr>
          <w:rFonts w:ascii="黑体" w:hAnsi="黑体" w:eastAsia="黑体"/>
          <w:b w:val="0"/>
          <w:sz w:val="24"/>
        </w:rPr>
        <w:t>系统采用前后端分离的三层架构（</w:t>
      </w:r>
      <w:r>
        <w:rPr>
          <w:rFonts w:ascii="黑体" w:hAnsi="黑体" w:eastAsia="黑体"/>
          <w:b w:val="0"/>
          <w:sz w:val="24"/>
        </w:rPr>
        <w:t>Vue</w:t>
      </w:r>
      <w:proofErr w:type="spellEnd"/>
      <w:r>
        <w:rPr>
          <w:rFonts w:ascii="黑体" w:hAnsi="黑体" w:eastAsia="黑体"/>
          <w:b w:val="0"/>
          <w:sz w:val="24"/>
        </w:rPr>
        <w:t xml:space="preserve"> 3</w:t>
      </w:r>
      <w:r>
        <w:rPr>
          <w:rFonts w:ascii="黑体" w:hAnsi="黑体" w:eastAsia="黑体"/>
          <w:b w:val="0"/>
          <w:sz w:val="24"/>
        </w:rPr>
        <w:t>前端</w:t>
      </w:r>
      <w:r>
        <w:rPr>
          <w:rFonts w:ascii="黑体" w:hAnsi="黑体" w:eastAsia="黑体"/>
          <w:b w:val="0"/>
          <w:sz w:val="24"/>
        </w:rPr>
        <w:t xml:space="preserve"> + Spring </w:t>
      </w:r>
      <w:proofErr w:type="spellStart"/>
      <w:r>
        <w:rPr>
          <w:rFonts w:ascii="黑体" w:hAnsi="黑体" w:eastAsia="黑体"/>
          <w:b w:val="0"/>
          <w:sz w:val="24"/>
        </w:rPr>
        <w:t>Boot</w:t>
      </w:r>
      <w:r>
        <w:rPr>
          <w:rFonts w:ascii="黑体" w:hAnsi="黑体" w:eastAsia="黑体"/>
          <w:b w:val="0"/>
          <w:sz w:val="24"/>
        </w:rPr>
        <w:t>后端</w:t>
      </w:r>
      <w:proofErr w:type="spellEnd"/>
      <w:r>
        <w:rPr>
          <w:rFonts w:ascii="黑体" w:hAnsi="黑体" w:eastAsia="黑体"/>
          <w:b w:val="0"/>
          <w:sz w:val="24"/>
        </w:rPr>
        <w:t xml:space="preserve"> + </w:t>
      </w:r>
      <w:proofErr w:type="spellStart"/>
      <w:r>
        <w:rPr>
          <w:rFonts w:ascii="黑体" w:hAnsi="黑体" w:eastAsia="黑体"/>
          <w:b w:val="0"/>
          <w:sz w:val="24"/>
        </w:rPr>
        <w:t>Flask</w:t>
      </w:r>
      <w:r>
        <w:rPr>
          <w:rFonts w:ascii="黑体" w:hAnsi="黑体" w:eastAsia="黑体"/>
          <w:b w:val="0"/>
          <w:sz w:val="24"/>
        </w:rPr>
        <w:t>算法服务</w:t>
      </w:r>
      <w:proofErr w:type="spellEnd"/>
      <w:r>
        <w:rPr>
          <w:rFonts w:ascii="黑体" w:hAnsi="黑体" w:eastAsia="黑体"/>
          <w:b w:val="0"/>
          <w:sz w:val="24"/>
        </w:rPr>
        <w:t>），</w:t>
      </w:r>
      <w:proofErr w:type="spellStart"/>
      <w:r>
        <w:rPr>
          <w:rFonts w:ascii="黑体" w:hAnsi="黑体" w:eastAsia="黑体"/>
          <w:b w:val="0"/>
          <w:sz w:val="24"/>
        </w:rPr>
        <w:t>通过算法服务调用大语言模型，实现智能化的事件抽取和报文融合功能</w:t>
      </w:r>
      <w:proofErr w:type="spellEnd"/>
      <w:r>
        <w:rPr>
          <w:rFonts w:ascii="黑体" w:hAnsi="黑体" w:eastAsia="黑体"/>
          <w:b w:val="0"/>
          <w:sz w:val="24"/>
        </w:rPr>
        <w:t>。</w:t>
      </w:r>
    </w:p>
    <w:p w14:paraId="11473376" w14:textId="77777777" w:rsidR="00AB355D" w:rsidRDefault="00000000" w:rsidP="003F08FD">
      <w:pPr>
        <w:spacing w:line="420" w:lineRule="exact"/>
        <w:jc w:val="both"/>
      </w:pPr>
      <w:proofErr w:type="spellStart"/>
      <w:r>
        <w:rPr>
          <w:rFonts w:ascii="黑体" w:hAnsi="黑体" w:eastAsia="黑体"/>
          <w:b w:val="0"/>
          <w:sz w:val="24"/>
        </w:rPr>
        <w:t>系统的总体架构如下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738E031E" w14:textId="77777777" w:rsidR="00AB355D" w:rsidRDefault="00000000" w:rsidP="003F08FD">
      <w:pPr>
        <w:jc w:val="center"/>
      </w:pPr>
      <w:r>
        <w:rPr>
          <w:noProof/>
        </w:rPr>
        <w:drawing>
          <wp:inline distT="0" distB="0" distL="0" distR="0" wp14:anchorId="38E97F0A" wp14:editId="2F876028">
            <wp:extent cx="5278120" cy="21132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7A2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图</w:t>
      </w:r>
      <w:r>
        <w:rPr>
          <w:rFonts w:ascii="黑体" w:hAnsi="黑体" w:eastAsia="黑体"/>
          <w:b w:val="0"/>
          <w:sz w:val="24"/>
          <w:lang w:eastAsia="zh-CN"/>
        </w:rPr>
        <w:t xml:space="preserve">1-1 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献微系统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总体架构图</w:t>
      </w:r>
    </w:p>
    <w:p w14:paraId="54CD058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系统包含以下三个核心功能模块：</w:t>
      </w:r>
    </w:p>
    <w:p w14:paraId="58590FD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报文管理模块：负责军事情报报文的查询、筛选、分类管理、详情查看和批量导入，支持文字报和图文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报两种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模态类型</w:t>
      </w:r>
    </w:p>
    <w:p w14:paraId="6BC0724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属性抽取模块：基于大语言模型对报文进行层次化事件抽取，提取时间、地点、主体、动作等关键信息，并通过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RexUniNlu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服务进行多标签分类</w:t>
      </w:r>
    </w:p>
    <w:p w14:paraId="50EC23B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报文融合模块：将多篇相关报文的抽取结果进行融合，通过</w:t>
      </w:r>
      <w:r>
        <w:rPr>
          <w:rFonts w:ascii="黑体" w:hAnsi="黑体" w:eastAsia="黑体"/>
          <w:b w:val="0"/>
          <w:sz w:val="24"/>
          <w:lang w:eastAsia="zh-CN"/>
        </w:rPr>
        <w:t>LLM</w:t>
      </w:r>
      <w:r>
        <w:rPr>
          <w:rFonts w:ascii="黑体" w:hAnsi="黑体" w:eastAsia="黑体"/>
          <w:b w:val="0"/>
          <w:sz w:val="24"/>
          <w:lang w:eastAsia="zh-CN"/>
        </w:rPr>
        <w:t>生成包含标题、摘要、时间线和详细内容的综合分析报告</w:t>
      </w:r>
    </w:p>
    <w:p w14:paraId="0E2235B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 xml:space="preserve">1-1 </w:t>
      </w:r>
      <w:proofErr w:type="spellStart"/>
      <w:r>
        <w:rPr>
          <w:rFonts w:ascii="黑体" w:hAnsi="黑体" w:eastAsia="黑体"/>
          <w:b w:val="0"/>
          <w:sz w:val="24"/>
        </w:rPr>
        <w:t>系统技术栈总览表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846"/>
        <w:gridCol w:w="3891"/>
        <w:gridCol w:w="3366"/>
      </w:tblGrid>
      <w:tr w:rsidR="00AB355D" w14:paraId="484FEDA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1735CFC" w14:textId="77777777" w:rsidR="00AB355D" w:rsidRDefault="00000000" w:rsidP="000302B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层级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1C30F87" w14:textId="77777777" w:rsidR="00AB355D" w:rsidRDefault="00000000" w:rsidP="000302B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技术栈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337A208" w14:textId="77777777" w:rsidR="00AB355D" w:rsidRDefault="00000000" w:rsidP="000302B1">
            <w:pPr>
              <w:pStyle w:val="xw"/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版本</w:t>
            </w:r>
            <w:proofErr w:type="spellEnd"/>
          </w:p>
        </w:tc>
      </w:tr>
      <w:tr w:rsidR="00AB355D" w14:paraId="5093EF94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3D5C7329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前端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1EBAC9C8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 xml:space="preserve">Vue 3 + 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Vite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+ Element Plus + 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Pinia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7EDBC7FB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3.5.13 / 6.0.7 / 2.9.1 / 2.3.0</w:t>
            </w:r>
          </w:p>
        </w:tc>
      </w:tr>
      <w:tr w:rsidR="00AB355D" w14:paraId="7111F038" w14:textId="77777777">
        <w:trPr>
          <w:jc w:val="center"/>
        </w:trPr>
        <w:tc>
          <w:tcPr>
            <w:tcW w:w="0" w:type="auto"/>
            <w:vAlign w:val="center"/>
          </w:tcPr>
          <w:p w14:paraId="565AE34C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后端</w:t>
            </w:r>
            <w:proofErr w:type="spellEnd"/>
          </w:p>
        </w:tc>
        <w:tc>
          <w:tcPr>
            <w:tcW w:w="0" w:type="auto"/>
            <w:vAlign w:val="center"/>
          </w:tcPr>
          <w:p w14:paraId="77CEAEFA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 xml:space="preserve">Spring Boot + 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MyBatis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+ Druid</w:t>
            </w:r>
          </w:p>
        </w:tc>
        <w:tc>
          <w:tcPr>
            <w:tcW w:w="0" w:type="auto"/>
            <w:vAlign w:val="center"/>
          </w:tcPr>
          <w:p w14:paraId="4F1B9AE4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2.7.18 / 2.3.2 / 1.2.20</w:t>
            </w:r>
          </w:p>
        </w:tc>
      </w:tr>
      <w:tr w:rsidR="00AB355D" w14:paraId="23152392" w14:textId="77777777">
        <w:trPr>
          <w:jc w:val="center"/>
        </w:trPr>
        <w:tc>
          <w:tcPr>
            <w:tcW w:w="0" w:type="auto"/>
            <w:vAlign w:val="center"/>
          </w:tcPr>
          <w:p w14:paraId="58399AEA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算法</w:t>
            </w:r>
            <w:proofErr w:type="spellEnd"/>
          </w:p>
        </w:tc>
        <w:tc>
          <w:tcPr>
            <w:tcW w:w="0" w:type="auto"/>
            <w:vAlign w:val="center"/>
          </w:tcPr>
          <w:p w14:paraId="34F8E58A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Python Flask + OpenAI SDK</w:t>
            </w:r>
          </w:p>
        </w:tc>
        <w:tc>
          <w:tcPr>
            <w:tcW w:w="0" w:type="auto"/>
            <w:vAlign w:val="center"/>
          </w:tcPr>
          <w:p w14:paraId="4B8AB380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2.0+ / 1.0+</w:t>
            </w:r>
          </w:p>
        </w:tc>
      </w:tr>
      <w:tr w:rsidR="00AB355D" w14:paraId="79B7DB39" w14:textId="77777777">
        <w:trPr>
          <w:jc w:val="center"/>
        </w:trPr>
        <w:tc>
          <w:tcPr>
            <w:tcW w:w="0" w:type="auto"/>
            <w:vAlign w:val="center"/>
          </w:tcPr>
          <w:p w14:paraId="7D026B5B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数据库</w:t>
            </w:r>
            <w:proofErr w:type="spellEnd"/>
          </w:p>
        </w:tc>
        <w:tc>
          <w:tcPr>
            <w:tcW w:w="0" w:type="auto"/>
            <w:vAlign w:val="center"/>
          </w:tcPr>
          <w:p w14:paraId="60DD81A9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MySQL</w:t>
            </w:r>
          </w:p>
        </w:tc>
        <w:tc>
          <w:tcPr>
            <w:tcW w:w="0" w:type="auto"/>
            <w:vAlign w:val="center"/>
          </w:tcPr>
          <w:p w14:paraId="2CC4171F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8.0.33</w:t>
            </w:r>
          </w:p>
        </w:tc>
      </w:tr>
      <w:tr w:rsidR="00AB355D" w14:paraId="0A20DC5B" w14:textId="77777777">
        <w:trPr>
          <w:jc w:val="center"/>
        </w:trPr>
        <w:tc>
          <w:tcPr>
            <w:tcW w:w="0" w:type="auto"/>
            <w:vAlign w:val="center"/>
          </w:tcPr>
          <w:p w14:paraId="1D62072E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LLM</w:t>
            </w:r>
          </w:p>
        </w:tc>
        <w:tc>
          <w:tcPr>
            <w:tcW w:w="0" w:type="auto"/>
            <w:vAlign w:val="center"/>
          </w:tcPr>
          <w:p w14:paraId="54BA31B9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Qwen3.5-122B-A10B / GLM-5</w:t>
            </w:r>
          </w:p>
        </w:tc>
        <w:tc>
          <w:tcPr>
            <w:tcW w:w="0" w:type="auto"/>
            <w:vAlign w:val="center"/>
          </w:tcPr>
          <w:p w14:paraId="06126106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</w:tr>
      <w:tr w:rsidR="00AB355D" w14:paraId="7C4115E5" w14:textId="77777777">
        <w:trPr>
          <w:jc w:val="center"/>
        </w:trPr>
        <w:tc>
          <w:tcPr>
            <w:tcW w:w="0" w:type="auto"/>
            <w:vAlign w:val="center"/>
          </w:tcPr>
          <w:p w14:paraId="29B232E0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存储</w:t>
            </w:r>
            <w:proofErr w:type="spellEnd"/>
          </w:p>
        </w:tc>
        <w:tc>
          <w:tcPr>
            <w:tcW w:w="0" w:type="auto"/>
            <w:vAlign w:val="center"/>
          </w:tcPr>
          <w:p w14:paraId="34568E79" w14:textId="77777777" w:rsidR="00AB355D" w:rsidRDefault="00000000" w:rsidP="000302B1">
            <w:pPr>
              <w:pStyle w:val="xw"/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MinIO</w:t>
            </w:r>
            <w:proofErr w:type="spellEnd"/>
          </w:p>
        </w:tc>
        <w:tc>
          <w:tcPr>
            <w:tcW w:w="0" w:type="auto"/>
            <w:vAlign w:val="center"/>
          </w:tcPr>
          <w:p w14:paraId="77A47C4A" w14:textId="77777777" w:rsidR="00AB355D" w:rsidRDefault="00000000" w:rsidP="000302B1">
            <w:pPr>
              <w:pStyle w:val="xw"/>
            </w:pPr>
            <w:r>
              <w:rPr>
                <w:rFonts w:ascii="宋体" w:hAnsi="宋体" w:eastAsia="宋体"/>
                <w:b w:val="0"/>
                <w:sz w:val="24"/>
              </w:rPr>
              <w:t>8.5.7</w:t>
            </w:r>
          </w:p>
        </w:tc>
      </w:tr>
    </w:tbl>
    <w:p w14:paraId="67F1EB80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4" w:name="_Toc230853279"/>
      <w:r>
        <w:rPr>
          <w:rFonts w:ascii="黑体" w:hAnsi="黑体" w:eastAsia="黑体"/>
          <w:b w:val="0"/>
          <w:sz w:val="24"/>
        </w:rPr>
        <w:t>文档概述</w:t>
      </w:r>
      <w:bookmarkEnd w:id="4"/>
    </w:p>
    <w:p w14:paraId="46E46A5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本文档描述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了献微系统软件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的需求规格，包括</w:t>
      </w:r>
      <w:r>
        <w:rPr>
          <w:rFonts w:ascii="黑体" w:hAnsi="黑体" w:eastAsia="黑体"/>
          <w:b w:val="0"/>
          <w:sz w:val="24"/>
          <w:lang w:eastAsia="zh-CN"/>
        </w:rPr>
        <w:t>CSCI</w:t>
      </w:r>
      <w:r>
        <w:rPr>
          <w:rFonts w:ascii="黑体" w:hAnsi="黑体" w:eastAsia="黑体"/>
          <w:b w:val="0"/>
          <w:sz w:val="24"/>
          <w:lang w:eastAsia="zh-CN"/>
        </w:rPr>
        <w:t>能力需求、外部接口需求、内部接口需求、内部数据需求、计算机资源需求等。本文档的读者对象为软件开发人员、测试人员和项目管理人员。</w:t>
      </w:r>
    </w:p>
    <w:p w14:paraId="43D0411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本文档按照</w:t>
      </w:r>
      <w:r>
        <w:rPr>
          <w:rFonts w:ascii="黑体" w:hAnsi="黑体" w:eastAsia="黑体"/>
          <w:b w:val="0"/>
          <w:sz w:val="24"/>
          <w:lang w:eastAsia="zh-CN"/>
        </w:rPr>
        <w:t>GJB 438B-2009</w:t>
      </w:r>
      <w:r>
        <w:rPr>
          <w:rFonts w:ascii="黑体" w:hAnsi="黑体" w:eastAsia="黑体"/>
          <w:b w:val="0"/>
          <w:sz w:val="24"/>
          <w:lang w:eastAsia="zh-CN"/>
        </w:rPr>
        <w:t>《军用软件开发文档通用要求》编写，包含以下主要内容：</w:t>
      </w:r>
    </w:p>
    <w:p w14:paraId="275E76D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需求：详细描述</w:t>
      </w:r>
      <w:r>
        <w:rPr>
          <w:rFonts w:ascii="黑体" w:hAnsi="黑体" w:eastAsia="黑体"/>
          <w:b w:val="0"/>
          <w:sz w:val="24"/>
          <w:lang w:eastAsia="zh-CN"/>
        </w:rPr>
        <w:t>CSCI</w:t>
      </w:r>
      <w:r>
        <w:rPr>
          <w:rFonts w:ascii="黑体" w:hAnsi="黑体" w:eastAsia="黑体"/>
          <w:b w:val="0"/>
          <w:sz w:val="24"/>
          <w:lang w:eastAsia="zh-CN"/>
        </w:rPr>
        <w:t>的各项功能需求、接口需求、数据需求和性能需求</w:t>
      </w:r>
    </w:p>
    <w:p w14:paraId="6E00C06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合格性规定：规定验证各项需求的检验方法</w:t>
      </w:r>
    </w:p>
    <w:p w14:paraId="2DE2547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需求可追踪性：建立</w:t>
      </w:r>
      <w:r>
        <w:rPr>
          <w:rFonts w:ascii="黑体" w:hAnsi="黑体" w:eastAsia="黑体"/>
          <w:b w:val="0"/>
          <w:sz w:val="24"/>
          <w:lang w:eastAsia="zh-CN"/>
        </w:rPr>
        <w:t>CSCI</w:t>
      </w:r>
      <w:r>
        <w:rPr>
          <w:rFonts w:ascii="黑体" w:hAnsi="黑体" w:eastAsia="黑体"/>
          <w:b w:val="0"/>
          <w:sz w:val="24"/>
          <w:lang w:eastAsia="zh-CN"/>
        </w:rPr>
        <w:t>需求与系统需求之间的追踪关系</w:t>
      </w:r>
    </w:p>
    <w:p w14:paraId="5ECFF8E1" w14:textId="77777777" w:rsidR="00AB355D" w:rsidRDefault="00000000" w:rsidP="003F08FD">
      <w:pPr>
        <w:pStyle w:val="1"/>
        <w:spacing w:line="420" w:lineRule="exact"/>
        <w:jc w:val="both"/>
      </w:pPr>
      <w:bookmarkStart w:id="5" w:name="_Toc230853280"/>
      <w:r>
        <w:rPr>
          <w:rFonts w:ascii="黑体" w:hAnsi="黑体" w:eastAsia="黑体"/>
          <w:b w:val="0"/>
          <w:sz w:val="24"/>
        </w:rPr>
        <w:t>引用文档</w:t>
      </w:r>
      <w:bookmarkEnd w:id="5"/>
    </w:p>
    <w:p w14:paraId="6B8BB5C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本文档引用以下标准规范和相关文档：</w:t>
      </w:r>
    </w:p>
    <w:p w14:paraId="69C9EF5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GJB 438B-2009 </w:t>
      </w:r>
      <w:r>
        <w:rPr>
          <w:rFonts w:ascii="黑体" w:hAnsi="黑体" w:eastAsia="黑体"/>
          <w:b w:val="0"/>
          <w:sz w:val="24"/>
          <w:lang w:eastAsia="zh-CN"/>
        </w:rPr>
        <w:t>军用软件开发文档通用要求</w:t>
      </w:r>
    </w:p>
    <w:p w14:paraId="02F0625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GJB 5000B-2021 </w:t>
      </w:r>
      <w:r>
        <w:rPr>
          <w:rFonts w:ascii="黑体" w:hAnsi="黑体" w:eastAsia="黑体"/>
          <w:b w:val="0"/>
          <w:sz w:val="24"/>
          <w:lang w:eastAsia="zh-CN"/>
        </w:rPr>
        <w:t>军用软件能力成熟度模型</w:t>
      </w:r>
    </w:p>
    <w:p w14:paraId="5AF91C6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GJB 2786A-2009 </w:t>
      </w:r>
      <w:r>
        <w:rPr>
          <w:rFonts w:ascii="黑体" w:hAnsi="黑体" w:eastAsia="黑体"/>
          <w:b w:val="0"/>
          <w:sz w:val="24"/>
          <w:lang w:eastAsia="zh-CN"/>
        </w:rPr>
        <w:t>军用软件开发通用要求</w:t>
      </w:r>
    </w:p>
    <w:p w14:paraId="21C3D79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XW-SDD-001 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献微系统软件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设计说明</w:t>
      </w:r>
      <w:r>
        <w:rPr>
          <w:rFonts w:ascii="黑体" w:hAnsi="黑体" w:eastAsia="黑体"/>
          <w:b w:val="0"/>
          <w:sz w:val="24"/>
          <w:lang w:eastAsia="zh-CN"/>
        </w:rPr>
        <w:t xml:space="preserve"> V1.0.0</w:t>
      </w:r>
    </w:p>
    <w:p w14:paraId="7131A3F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XW-SYS-001 </w:t>
      </w:r>
      <w:r>
        <w:rPr>
          <w:rFonts w:ascii="黑体" w:hAnsi="黑体" w:eastAsia="黑体"/>
          <w:b w:val="0"/>
          <w:sz w:val="24"/>
          <w:lang w:eastAsia="zh-CN"/>
        </w:rPr>
        <w:t>献微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系统系统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框架说明</w:t>
      </w:r>
      <w:r>
        <w:rPr>
          <w:rFonts w:ascii="黑体" w:hAnsi="黑体" w:eastAsia="黑体"/>
          <w:b w:val="0"/>
          <w:sz w:val="24"/>
          <w:lang w:eastAsia="zh-CN"/>
        </w:rPr>
        <w:t xml:space="preserve"> V1.0</w:t>
      </w:r>
    </w:p>
    <w:p w14:paraId="186C808B" w14:textId="77777777" w:rsidR="00AB355D" w:rsidRDefault="00000000" w:rsidP="003F08FD">
      <w:pPr>
        <w:pStyle w:val="1"/>
        <w:spacing w:line="420" w:lineRule="exact"/>
        <w:jc w:val="both"/>
      </w:pPr>
      <w:bookmarkStart w:id="6" w:name="_Toc230853281"/>
      <w:r>
        <w:rPr>
          <w:rFonts w:ascii="黑体" w:hAnsi="黑体" w:eastAsia="黑体"/>
          <w:b w:val="0"/>
          <w:sz w:val="24"/>
        </w:rPr>
        <w:t>需求</w:t>
      </w:r>
      <w:bookmarkEnd w:id="6"/>
    </w:p>
    <w:p w14:paraId="158C1C5B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7" w:name="_Toc230853282"/>
      <w:r>
        <w:rPr>
          <w:rFonts w:ascii="黑体" w:hAnsi="黑体" w:eastAsia="黑体"/>
          <w:b w:val="0"/>
          <w:sz w:val="24"/>
        </w:rPr>
        <w:t>要求的状态和方式</w:t>
      </w:r>
      <w:bookmarkEnd w:id="7"/>
    </w:p>
    <w:p w14:paraId="3B2889F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CSCI</w:t>
      </w:r>
      <w:r>
        <w:rPr>
          <w:rFonts w:ascii="黑体" w:hAnsi="黑体" w:eastAsia="黑体"/>
          <w:b w:val="0"/>
          <w:sz w:val="24"/>
          <w:lang w:eastAsia="zh-CN"/>
        </w:rPr>
        <w:t>应在以下状态下运行：</w:t>
      </w:r>
    </w:p>
    <w:p w14:paraId="1D4126A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正常运行状态：所有服务（前端、后端、算法服务、</w:t>
      </w:r>
      <w:r>
        <w:rPr>
          <w:rFonts w:ascii="黑体" w:hAnsi="黑体" w:eastAsia="黑体"/>
          <w:b w:val="0"/>
          <w:sz w:val="24"/>
          <w:lang w:eastAsia="zh-CN"/>
        </w:rPr>
        <w:t>MySQL</w:t>
      </w:r>
      <w:r>
        <w:rPr>
          <w:rFonts w:ascii="黑体" w:hAnsi="黑体" w:eastAsia="黑体"/>
          <w:b w:val="0"/>
          <w:sz w:val="24"/>
          <w:lang w:eastAsia="zh-CN"/>
        </w:rPr>
        <w:t>、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MinIO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）正常运行，系统提供全部功能</w:t>
      </w:r>
    </w:p>
    <w:p w14:paraId="6774229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维护状态：部分服务停止运行，进行系统升级、数据迁移或配置变更</w:t>
      </w:r>
    </w:p>
    <w:p w14:paraId="6D60D45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降级运行状态：当</w:t>
      </w:r>
      <w:r>
        <w:rPr>
          <w:rFonts w:ascii="黑体" w:hAnsi="黑体" w:eastAsia="黑体"/>
          <w:b w:val="0"/>
          <w:sz w:val="24"/>
          <w:lang w:eastAsia="zh-CN"/>
        </w:rPr>
        <w:t>LLM</w:t>
      </w:r>
      <w:r>
        <w:rPr>
          <w:rFonts w:ascii="黑体" w:hAnsi="黑体" w:eastAsia="黑体"/>
          <w:b w:val="0"/>
          <w:sz w:val="24"/>
          <w:lang w:eastAsia="zh-CN"/>
        </w:rPr>
        <w:t>服务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不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可用时，报文管理功能（查询、筛选、详情查看）仍应正常使用，属性抽取和报文融合功能返回明确的错误提示</w:t>
      </w:r>
    </w:p>
    <w:p w14:paraId="36BF491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CSCI</w:t>
      </w:r>
      <w:r>
        <w:rPr>
          <w:rFonts w:ascii="黑体" w:hAnsi="黑体" w:eastAsia="黑体"/>
          <w:b w:val="0"/>
          <w:sz w:val="24"/>
          <w:lang w:eastAsia="zh-CN"/>
        </w:rPr>
        <w:t>应支持以下运行方式：</w:t>
      </w:r>
    </w:p>
    <w:p w14:paraId="636349B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开发模式：前端通过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Vite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开发服务器（</w:t>
      </w:r>
      <w:r>
        <w:rPr>
          <w:rFonts w:ascii="黑体" w:hAnsi="黑体" w:eastAsia="黑体"/>
          <w:b w:val="0"/>
          <w:sz w:val="24"/>
          <w:lang w:eastAsia="zh-CN"/>
        </w:rPr>
        <w:t>:8080</w:t>
      </w:r>
      <w:r>
        <w:rPr>
          <w:rFonts w:ascii="黑体" w:hAnsi="黑体" w:eastAsia="黑体"/>
          <w:b w:val="0"/>
          <w:sz w:val="24"/>
          <w:lang w:eastAsia="zh-CN"/>
        </w:rPr>
        <w:t>）运行，支持</w:t>
      </w:r>
      <w:r>
        <w:rPr>
          <w:rFonts w:ascii="黑体" w:hAnsi="黑体" w:eastAsia="黑体"/>
          <w:b w:val="0"/>
          <w:sz w:val="24"/>
          <w:lang w:eastAsia="zh-CN"/>
        </w:rPr>
        <w:t>HMR</w:t>
      </w:r>
      <w:r>
        <w:rPr>
          <w:rFonts w:ascii="黑体" w:hAnsi="黑体" w:eastAsia="黑体"/>
          <w:b w:val="0"/>
          <w:sz w:val="24"/>
          <w:lang w:eastAsia="zh-CN"/>
        </w:rPr>
        <w:t>热更新</w:t>
      </w:r>
    </w:p>
    <w:p w14:paraId="731026A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生产模式：前端构建为静态文件由</w:t>
      </w:r>
      <w:r>
        <w:rPr>
          <w:rFonts w:ascii="黑体" w:hAnsi="黑体" w:eastAsia="黑体"/>
          <w:b w:val="0"/>
          <w:sz w:val="24"/>
        </w:rPr>
        <w:t>Nginx</w:t>
      </w:r>
      <w:r>
        <w:rPr>
          <w:rFonts w:ascii="黑体" w:hAnsi="黑体" w:eastAsia="黑体"/>
          <w:b w:val="0"/>
          <w:sz w:val="24"/>
        </w:rPr>
        <w:t>提供服务，后端以</w:t>
      </w:r>
      <w:r>
        <w:rPr>
          <w:rFonts w:ascii="黑体" w:hAnsi="黑体" w:eastAsia="黑体"/>
          <w:b w:val="0"/>
          <w:sz w:val="24"/>
        </w:rPr>
        <w:t>JAR</w:t>
      </w:r>
      <w:r>
        <w:rPr>
          <w:rFonts w:ascii="黑体" w:hAnsi="黑体" w:eastAsia="黑体"/>
          <w:b w:val="0"/>
          <w:sz w:val="24"/>
        </w:rPr>
        <w:t>包方式运行，</w:t>
      </w:r>
      <w:r>
        <w:rPr>
          <w:rFonts w:ascii="黑体" w:hAnsi="黑体" w:eastAsia="黑体"/>
          <w:b w:val="0"/>
          <w:sz w:val="24"/>
        </w:rPr>
        <w:t>Docker</w:t>
      </w:r>
      <w:proofErr w:type="spellEnd"/>
      <w:r>
        <w:rPr>
          <w:rFonts w:ascii="黑体" w:hAnsi="黑体" w:eastAsia="黑体"/>
          <w:b w:val="0"/>
          <w:sz w:val="24"/>
        </w:rPr>
        <w:t xml:space="preserve"> </w:t>
      </w:r>
      <w:proofErr w:type="spellStart"/>
      <w:r>
        <w:rPr>
          <w:rFonts w:ascii="黑体" w:hAnsi="黑体" w:eastAsia="黑体"/>
          <w:b w:val="0"/>
          <w:sz w:val="24"/>
        </w:rPr>
        <w:t>Compose</w:t>
      </w:r>
      <w:r>
        <w:rPr>
          <w:rFonts w:ascii="黑体" w:hAnsi="黑体" w:eastAsia="黑体"/>
          <w:b w:val="0"/>
          <w:sz w:val="24"/>
        </w:rPr>
        <w:t>编排基础服务</w:t>
      </w:r>
      <w:proofErr w:type="spellEnd"/>
    </w:p>
    <w:p w14:paraId="4DA7DCD0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8" w:name="_Toc230853283"/>
      <w:r>
        <w:rPr>
          <w:rFonts w:ascii="黑体" w:hAnsi="黑体" w:eastAsia="黑体"/>
          <w:b w:val="0"/>
          <w:sz w:val="24"/>
        </w:rPr>
        <w:t>CSCI</w:t>
      </w:r>
      <w:r>
        <w:rPr>
          <w:rFonts w:ascii="黑体" w:hAnsi="黑体" w:eastAsia="黑体"/>
          <w:b w:val="0"/>
          <w:sz w:val="24"/>
        </w:rPr>
        <w:t>能力需求</w:t>
      </w:r>
      <w:bookmarkEnd w:id="8"/>
    </w:p>
    <w:p w14:paraId="3BCEF30D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9" w:name="_Toc230853284"/>
      <w:r>
        <w:rPr>
          <w:rFonts w:ascii="黑体" w:hAnsi="黑体" w:eastAsia="黑体"/>
          <w:b w:val="0"/>
          <w:sz w:val="24"/>
        </w:rPr>
        <w:t>报文管理能力（</w:t>
      </w:r>
      <w:r>
        <w:rPr>
          <w:rFonts w:ascii="黑体" w:hAnsi="黑体" w:eastAsia="黑体"/>
          <w:b w:val="0"/>
          <w:sz w:val="24"/>
        </w:rPr>
        <w:t>REQ-TEXT</w:t>
      </w:r>
      <w:r>
        <w:rPr>
          <w:rFonts w:ascii="黑体" w:hAnsi="黑体" w:eastAsia="黑体"/>
          <w:b w:val="0"/>
          <w:sz w:val="24"/>
        </w:rPr>
        <w:t>）</w:t>
      </w:r>
      <w:bookmarkEnd w:id="9"/>
    </w:p>
    <w:p w14:paraId="0D4F0B4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系统应提供完整的军事情报报文管理功能，包括报文查询、分类管理、详情查看和数据导入。</w:t>
      </w:r>
    </w:p>
    <w:p w14:paraId="2C6F3B57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REQ-TEXT-001 </w:t>
      </w:r>
      <w:r>
        <w:rPr>
          <w:rFonts w:ascii="黑体" w:hAnsi="黑体" w:eastAsia="黑体"/>
          <w:b w:val="0"/>
          <w:sz w:val="24"/>
        </w:rPr>
        <w:t>报文分页查询</w:t>
      </w:r>
    </w:p>
    <w:p w14:paraId="42444F1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功能描述：系统应支持报文分页查询功能，用户可通过分类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、模态类型和关键词进行筛选</w:t>
      </w:r>
    </w:p>
    <w:p w14:paraId="519A56E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2904D54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pageNum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：整数，页码，从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开始，必填</w:t>
      </w:r>
    </w:p>
    <w:p w14:paraId="3977CEB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pageSize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：整数，每页条数，范围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至</w:t>
      </w:r>
      <w:r>
        <w:rPr>
          <w:rFonts w:ascii="黑体" w:hAnsi="黑体" w:eastAsia="黑体"/>
          <w:b w:val="0"/>
          <w:sz w:val="24"/>
          <w:lang w:eastAsia="zh-CN"/>
        </w:rPr>
        <w:t>100</w:t>
      </w:r>
      <w:r>
        <w:rPr>
          <w:rFonts w:ascii="黑体" w:hAnsi="黑体" w:eastAsia="黑体"/>
          <w:b w:val="0"/>
          <w:sz w:val="24"/>
          <w:lang w:eastAsia="zh-CN"/>
        </w:rPr>
        <w:t>，默认</w:t>
      </w:r>
      <w:r>
        <w:rPr>
          <w:rFonts w:ascii="黑体" w:hAnsi="黑体" w:eastAsia="黑体"/>
          <w:b w:val="0"/>
          <w:sz w:val="24"/>
          <w:lang w:eastAsia="zh-CN"/>
        </w:rPr>
        <w:t>10</w:t>
      </w:r>
    </w:p>
    <w:p w14:paraId="4441A02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 xml:space="preserve">3)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typeId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：整数，分类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，可选</w:t>
      </w:r>
    </w:p>
    <w:p w14:paraId="24AA3DC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4)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modalType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：字符串，报文模态类型（文字报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图文报），可选</w:t>
      </w:r>
    </w:p>
    <w:p w14:paraId="320FEE6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5) keyword</w:t>
      </w:r>
      <w:r>
        <w:rPr>
          <w:rFonts w:ascii="黑体" w:hAnsi="黑体" w:eastAsia="黑体"/>
          <w:b w:val="0"/>
          <w:sz w:val="24"/>
          <w:lang w:eastAsia="zh-CN"/>
        </w:rPr>
        <w:t>：字符串，搜索关键词，可选</w:t>
      </w:r>
    </w:p>
    <w:p w14:paraId="283AB93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6FE0693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r>
        <w:rPr>
          <w:rFonts w:ascii="黑体" w:hAnsi="黑体" w:eastAsia="黑体"/>
          <w:b w:val="0"/>
          <w:sz w:val="24"/>
        </w:rPr>
        <w:t>查询成功：返回分页结果，包含</w:t>
      </w:r>
      <w:r>
        <w:rPr>
          <w:rFonts w:ascii="黑体" w:hAnsi="黑体" w:eastAsia="黑体"/>
          <w:b w:val="0"/>
          <w:sz w:val="24"/>
        </w:rPr>
        <w:t>total</w:t>
      </w:r>
      <w:r>
        <w:rPr>
          <w:rFonts w:ascii="黑体" w:hAnsi="黑体" w:eastAsia="黑体"/>
          <w:b w:val="0"/>
          <w:sz w:val="24"/>
        </w:rPr>
        <w:t>（总记录数）、</w:t>
      </w:r>
      <w:r>
        <w:rPr>
          <w:rFonts w:ascii="黑体" w:hAnsi="黑体" w:eastAsia="黑体"/>
          <w:b w:val="0"/>
          <w:sz w:val="24"/>
        </w:rPr>
        <w:t>list</w:t>
      </w:r>
      <w:r>
        <w:rPr>
          <w:rFonts w:ascii="黑体" w:hAnsi="黑体" w:eastAsia="黑体"/>
          <w:b w:val="0"/>
          <w:sz w:val="24"/>
        </w:rPr>
        <w:t>（报文列表，含</w:t>
      </w:r>
      <w:r>
        <w:rPr>
          <w:rFonts w:ascii="黑体" w:hAnsi="黑体" w:eastAsia="黑体"/>
          <w:b w:val="0"/>
          <w:sz w:val="24"/>
        </w:rPr>
        <w:t>sid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title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content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times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type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modalType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images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isExtracted</w:t>
      </w:r>
      <w:r>
        <w:rPr>
          <w:rFonts w:ascii="黑体" w:hAnsi="黑体" w:eastAsia="黑体"/>
          <w:b w:val="0"/>
          <w:sz w:val="24"/>
        </w:rPr>
        <w:t>）、</w:t>
      </w:r>
      <w:r>
        <w:rPr>
          <w:rFonts w:ascii="黑体" w:hAnsi="黑体" w:eastAsia="黑体"/>
          <w:b w:val="0"/>
          <w:sz w:val="24"/>
        </w:rPr>
        <w:t>pageNum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pageSize</w:t>
      </w:r>
    </w:p>
    <w:p w14:paraId="0F3154F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查询失败：返回错误码（</w:t>
      </w:r>
      <w:r>
        <w:rPr>
          <w:rFonts w:ascii="黑体" w:hAnsi="黑体" w:eastAsia="黑体"/>
          <w:b w:val="0"/>
          <w:sz w:val="24"/>
          <w:lang w:eastAsia="zh-CN"/>
        </w:rPr>
        <w:t>code=0</w:t>
      </w:r>
      <w:r>
        <w:rPr>
          <w:rFonts w:ascii="黑体" w:hAnsi="黑体" w:eastAsia="黑体"/>
          <w:b w:val="0"/>
          <w:sz w:val="24"/>
          <w:lang w:eastAsia="zh-CN"/>
        </w:rPr>
        <w:t>）和错误信息</w:t>
      </w:r>
    </w:p>
    <w:p w14:paraId="7294AC6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性能要求：在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万条报文数据规模下，响应时间应不超过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4CA6686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2700C6E3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REQ-TEXT-002 </w:t>
      </w:r>
      <w:r>
        <w:rPr>
          <w:rFonts w:ascii="黑体" w:hAnsi="黑体" w:eastAsia="黑体"/>
          <w:b w:val="0"/>
          <w:sz w:val="24"/>
        </w:rPr>
        <w:t>报文详情查看</w:t>
      </w:r>
    </w:p>
    <w:p w14:paraId="63DAA92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功能描述：系统应支持按报文唯一标识查看报文详情，包括文本内容和图片</w:t>
      </w:r>
    </w:p>
    <w:p w14:paraId="56987AA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32A68D6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sid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：长整型，报文唯一标识，必填</w:t>
      </w:r>
    </w:p>
    <w:p w14:paraId="3A8B3A0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0A3DEC5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r>
        <w:rPr>
          <w:rFonts w:ascii="黑体" w:hAnsi="黑体" w:eastAsia="黑体"/>
          <w:b w:val="0"/>
          <w:sz w:val="24"/>
        </w:rPr>
        <w:t>返回完整的</w:t>
      </w:r>
      <w:r>
        <w:rPr>
          <w:rFonts w:ascii="黑体" w:hAnsi="黑体" w:eastAsia="黑体"/>
          <w:b w:val="0"/>
          <w:sz w:val="24"/>
        </w:rPr>
        <w:t>OriginTextDTO</w:t>
      </w:r>
      <w:r>
        <w:rPr>
          <w:rFonts w:ascii="黑体" w:hAnsi="黑体" w:eastAsia="黑体"/>
          <w:b w:val="0"/>
          <w:sz w:val="24"/>
        </w:rPr>
        <w:t>对象，包含</w:t>
      </w:r>
      <w:r>
        <w:rPr>
          <w:rFonts w:ascii="黑体" w:hAnsi="黑体" w:eastAsia="黑体"/>
          <w:b w:val="0"/>
          <w:sz w:val="24"/>
        </w:rPr>
        <w:t>sid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title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content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times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type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modalType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images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isExtracted</w:t>
      </w:r>
    </w:p>
    <w:p w14:paraId="049FCE1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图文报应返回</w:t>
      </w:r>
      <w:r>
        <w:rPr>
          <w:rFonts w:ascii="黑体" w:hAnsi="黑体" w:eastAsia="黑体"/>
          <w:b w:val="0"/>
          <w:sz w:val="24"/>
          <w:lang w:eastAsia="zh-CN"/>
        </w:rPr>
        <w:t>images</w:t>
      </w:r>
      <w:r>
        <w:rPr>
          <w:rFonts w:ascii="黑体" w:hAnsi="黑体" w:eastAsia="黑体"/>
          <w:b w:val="0"/>
          <w:sz w:val="24"/>
          <w:lang w:eastAsia="zh-CN"/>
        </w:rPr>
        <w:t>字段（</w:t>
      </w:r>
      <w:r>
        <w:rPr>
          <w:rFonts w:ascii="黑体" w:hAnsi="黑体" w:eastAsia="黑体"/>
          <w:b w:val="0"/>
          <w:sz w:val="24"/>
          <w:lang w:eastAsia="zh-CN"/>
        </w:rPr>
        <w:t>JSON</w:t>
      </w:r>
      <w:r>
        <w:rPr>
          <w:rFonts w:ascii="黑体" w:hAnsi="黑体" w:eastAsia="黑体"/>
          <w:b w:val="0"/>
          <w:sz w:val="24"/>
          <w:lang w:eastAsia="zh-CN"/>
        </w:rPr>
        <w:t>数组格式的图片文件名列表）</w:t>
      </w:r>
    </w:p>
    <w:p w14:paraId="01B2536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313734D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2DF4124D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REQ-TEXT-003 </w:t>
      </w:r>
      <w:r>
        <w:rPr>
          <w:rFonts w:ascii="黑体" w:hAnsi="黑体" w:eastAsia="黑体"/>
          <w:b w:val="0"/>
          <w:sz w:val="24"/>
        </w:rPr>
        <w:t>分类目录管理</w:t>
      </w:r>
    </w:p>
    <w:p w14:paraId="076EE2C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功能描述：系统应支持分类目录的树形展示、新增、删除和批量删除操作</w:t>
      </w:r>
    </w:p>
    <w:p w14:paraId="43FF893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3D41074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r>
        <w:rPr>
          <w:rFonts w:ascii="黑体" w:hAnsi="黑体" w:eastAsia="黑体"/>
          <w:b w:val="0"/>
          <w:sz w:val="24"/>
          <w:lang w:eastAsia="zh-CN"/>
        </w:rPr>
        <w:t>查询：无参数</w:t>
      </w:r>
    </w:p>
    <w:p w14:paraId="02C052D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新增：</w:t>
      </w:r>
      <w:r>
        <w:rPr>
          <w:rFonts w:ascii="黑体" w:hAnsi="黑体" w:eastAsia="黑体"/>
          <w:b w:val="0"/>
          <w:sz w:val="24"/>
        </w:rPr>
        <w:t>typeName</w:t>
      </w:r>
      <w:r>
        <w:rPr>
          <w:rFonts w:ascii="黑体" w:hAnsi="黑体" w:eastAsia="黑体"/>
          <w:b w:val="0"/>
          <w:sz w:val="24"/>
        </w:rPr>
        <w:t>（分类名称</w:t>
      </w:r>
      <w:proofErr w:type="spellEnd"/>
      <w:r>
        <w:rPr>
          <w:rFonts w:ascii="黑体" w:hAnsi="黑体" w:eastAsia="黑体"/>
          <w:b w:val="0"/>
          <w:sz w:val="24"/>
        </w:rPr>
        <w:t>）、</w:t>
      </w:r>
      <w:r>
        <w:rPr>
          <w:rFonts w:ascii="黑体" w:hAnsi="黑体" w:eastAsia="黑体"/>
          <w:b w:val="0"/>
          <w:sz w:val="24"/>
        </w:rPr>
        <w:t>parentId</w:t>
      </w:r>
      <w:r>
        <w:rPr>
          <w:rFonts w:ascii="黑体" w:hAnsi="黑体" w:eastAsia="黑体"/>
          <w:b w:val="0"/>
          <w:sz w:val="24"/>
        </w:rPr>
        <w:t>（父分类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，</w:t>
      </w:r>
      <w:r>
        <w:rPr>
          <w:rFonts w:ascii="黑体" w:hAnsi="黑体" w:eastAsia="黑体"/>
          <w:b w:val="0"/>
          <w:sz w:val="24"/>
        </w:rPr>
        <w:t>0</w:t>
      </w:r>
      <w:r>
        <w:rPr>
          <w:rFonts w:ascii="黑体" w:hAnsi="黑体" w:eastAsia="黑体"/>
          <w:b w:val="0"/>
          <w:sz w:val="24"/>
        </w:rPr>
        <w:t>表示一级分类）</w:t>
      </w:r>
    </w:p>
    <w:p w14:paraId="27377A45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删除：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（分类</w:t>
      </w:r>
      <w:r>
        <w:rPr>
          <w:rFonts w:ascii="黑体" w:hAnsi="黑体" w:eastAsia="黑体"/>
          <w:b w:val="0"/>
          <w:sz w:val="24"/>
        </w:rPr>
        <w:t>ID</w:t>
      </w:r>
      <w:proofErr w:type="spellEnd"/>
      <w:r>
        <w:rPr>
          <w:rFonts w:ascii="黑体" w:hAnsi="黑体" w:eastAsia="黑体"/>
          <w:b w:val="0"/>
          <w:sz w:val="24"/>
        </w:rPr>
        <w:t>）</w:t>
      </w:r>
    </w:p>
    <w:p w14:paraId="165A735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270701D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r>
        <w:rPr>
          <w:rFonts w:ascii="黑体" w:hAnsi="黑体" w:eastAsia="黑体"/>
          <w:b w:val="0"/>
          <w:sz w:val="24"/>
          <w:lang w:eastAsia="zh-CN"/>
        </w:rPr>
        <w:t>查询：返回树形结构的分类目录列表（支持多级嵌套，通过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parentId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自关联实现）</w:t>
      </w:r>
    </w:p>
    <w:p w14:paraId="52DF0C1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新增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删除：返回操作结果</w:t>
      </w:r>
    </w:p>
    <w:p w14:paraId="51DEDC6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约束条件：删除分类时应支持级联删除（同时删除分类下的报文）</w:t>
      </w:r>
    </w:p>
    <w:p w14:paraId="6DB9B79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lastRenderedPageBreak/>
        <w:t xml:space="preserve">e)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08C56F88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REQ-TEXT-004 </w:t>
      </w:r>
      <w:r>
        <w:rPr>
          <w:rFonts w:ascii="黑体" w:hAnsi="黑体" w:eastAsia="黑体"/>
          <w:b w:val="0"/>
          <w:sz w:val="24"/>
        </w:rPr>
        <w:t>报文批量导入</w:t>
      </w:r>
    </w:p>
    <w:p w14:paraId="19546D2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a) </w:t>
      </w:r>
      <w:proofErr w:type="spellStart"/>
      <w:r>
        <w:rPr>
          <w:rFonts w:ascii="黑体" w:hAnsi="黑体" w:eastAsia="黑体"/>
          <w:b w:val="0"/>
          <w:sz w:val="24"/>
        </w:rPr>
        <w:t>功能描述：系统应支持</w:t>
      </w:r>
      <w:r>
        <w:rPr>
          <w:rFonts w:ascii="黑体" w:hAnsi="黑体" w:eastAsia="黑体"/>
          <w:b w:val="0"/>
          <w:sz w:val="24"/>
        </w:rPr>
        <w:t>JSONL</w:t>
      </w:r>
      <w:r>
        <w:rPr>
          <w:rFonts w:ascii="黑体" w:hAnsi="黑体" w:eastAsia="黑体"/>
          <w:b w:val="0"/>
          <w:sz w:val="24"/>
        </w:rPr>
        <w:t>格式的报文批量导入功能</w:t>
      </w:r>
      <w:proofErr w:type="spellEnd"/>
    </w:p>
    <w:p w14:paraId="56EB51B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1CAAEBA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上传文件：</w:t>
      </w:r>
      <w:r>
        <w:rPr>
          <w:rFonts w:ascii="黑体" w:hAnsi="黑体" w:eastAsia="黑体"/>
          <w:b w:val="0"/>
          <w:sz w:val="24"/>
        </w:rPr>
        <w:t>JSONL</w:t>
      </w:r>
      <w:r>
        <w:rPr>
          <w:rFonts w:ascii="黑体" w:hAnsi="黑体" w:eastAsia="黑体"/>
          <w:b w:val="0"/>
          <w:sz w:val="24"/>
        </w:rPr>
        <w:t>格式，每行一条</w:t>
      </w:r>
      <w:r>
        <w:rPr>
          <w:rFonts w:ascii="黑体" w:hAnsi="黑体" w:eastAsia="黑体"/>
          <w:b w:val="0"/>
          <w:sz w:val="24"/>
        </w:rPr>
        <w:t>JSON</w:t>
      </w:r>
      <w:r>
        <w:rPr>
          <w:rFonts w:ascii="黑体" w:hAnsi="黑体" w:eastAsia="黑体"/>
          <w:b w:val="0"/>
          <w:sz w:val="24"/>
        </w:rPr>
        <w:t>记录，包含</w:t>
      </w:r>
      <w:r>
        <w:rPr>
          <w:rFonts w:ascii="黑体" w:hAnsi="黑体" w:eastAsia="黑体"/>
          <w:b w:val="0"/>
          <w:sz w:val="24"/>
        </w:rPr>
        <w:t>title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content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times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type</w:t>
      </w:r>
      <w:r>
        <w:rPr>
          <w:rFonts w:ascii="黑体" w:hAnsi="黑体" w:eastAsia="黑体"/>
          <w:b w:val="0"/>
          <w:sz w:val="24"/>
        </w:rPr>
        <w:t>等字段</w:t>
      </w:r>
      <w:proofErr w:type="spellEnd"/>
    </w:p>
    <w:p w14:paraId="641FC13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</w:t>
      </w:r>
    </w:p>
    <w:p w14:paraId="3143F00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r>
        <w:rPr>
          <w:rFonts w:ascii="黑体" w:hAnsi="黑体" w:eastAsia="黑体"/>
          <w:b w:val="0"/>
          <w:sz w:val="24"/>
          <w:lang w:eastAsia="zh-CN"/>
        </w:rPr>
        <w:t>导入成功：返回成功导入的记录数</w:t>
      </w:r>
    </w:p>
    <w:p w14:paraId="165C64A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导入失败：返回失败原因及失败记录信息</w:t>
      </w:r>
    </w:p>
    <w:p w14:paraId="718F582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约束条件：系统应支持</w:t>
      </w:r>
      <w:r>
        <w:rPr>
          <w:rFonts w:ascii="黑体" w:hAnsi="黑体" w:eastAsia="黑体"/>
          <w:b w:val="0"/>
          <w:sz w:val="24"/>
          <w:lang w:eastAsia="zh-CN"/>
        </w:rPr>
        <w:t>UTF-8</w:t>
      </w:r>
      <w:r>
        <w:rPr>
          <w:rFonts w:ascii="黑体" w:hAnsi="黑体" w:eastAsia="黑体"/>
          <w:b w:val="0"/>
          <w:sz w:val="24"/>
          <w:lang w:eastAsia="zh-CN"/>
        </w:rPr>
        <w:t>、</w:t>
      </w:r>
      <w:r>
        <w:rPr>
          <w:rFonts w:ascii="黑体" w:hAnsi="黑体" w:eastAsia="黑体"/>
          <w:b w:val="0"/>
          <w:sz w:val="24"/>
          <w:lang w:eastAsia="zh-CN"/>
        </w:rPr>
        <w:t>GBK</w:t>
      </w:r>
      <w:r>
        <w:rPr>
          <w:rFonts w:ascii="黑体" w:hAnsi="黑体" w:eastAsia="黑体"/>
          <w:b w:val="0"/>
          <w:sz w:val="24"/>
          <w:lang w:eastAsia="zh-CN"/>
        </w:rPr>
        <w:t>、</w:t>
      </w:r>
      <w:r>
        <w:rPr>
          <w:rFonts w:ascii="黑体" w:hAnsi="黑体" w:eastAsia="黑体"/>
          <w:b w:val="0"/>
          <w:sz w:val="24"/>
          <w:lang w:eastAsia="zh-CN"/>
        </w:rPr>
        <w:t>GB2312</w:t>
      </w:r>
      <w:r>
        <w:rPr>
          <w:rFonts w:ascii="黑体" w:hAnsi="黑体" w:eastAsia="黑体"/>
          <w:b w:val="0"/>
          <w:sz w:val="24"/>
          <w:lang w:eastAsia="zh-CN"/>
        </w:rPr>
        <w:t>编码的文件</w:t>
      </w:r>
    </w:p>
    <w:p w14:paraId="2334B99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38BF9F8E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REQ-TEXT-005 </w:t>
      </w:r>
      <w:r>
        <w:rPr>
          <w:rFonts w:ascii="黑体" w:hAnsi="黑体" w:eastAsia="黑体"/>
          <w:b w:val="0"/>
          <w:sz w:val="24"/>
        </w:rPr>
        <w:t>报文删除管理</w:t>
      </w:r>
    </w:p>
    <w:p w14:paraId="2A58E70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功能描述：系统应支持单条删除和批量删除报文功能</w:t>
      </w:r>
    </w:p>
    <w:p w14:paraId="2FA496B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5837D9A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r>
        <w:rPr>
          <w:rFonts w:ascii="黑体" w:hAnsi="黑体" w:eastAsia="黑体"/>
          <w:b w:val="0"/>
          <w:sz w:val="24"/>
          <w:lang w:eastAsia="zh-CN"/>
        </w:rPr>
        <w:t>单条删除：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sid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（报文唯一标识）</w:t>
      </w:r>
    </w:p>
    <w:p w14:paraId="71A4D0D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批量删除：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sid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列表</w:t>
      </w:r>
    </w:p>
    <w:p w14:paraId="5AEC189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输出要求：返回删除操作结果</w:t>
      </w:r>
    </w:p>
    <w:p w14:paraId="2E789FC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约束条件：删除报文应同时清除关联的抽取结果（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extraction_result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表中对应记录）</w:t>
      </w:r>
    </w:p>
    <w:p w14:paraId="6496EC0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0CEA0571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10" w:name="_Toc230853285"/>
      <w:r>
        <w:rPr>
          <w:rFonts w:ascii="黑体" w:hAnsi="黑体" w:eastAsia="黑体"/>
          <w:b w:val="0"/>
          <w:sz w:val="24"/>
        </w:rPr>
        <w:t>属性抽取能力（</w:t>
      </w:r>
      <w:r>
        <w:rPr>
          <w:rFonts w:ascii="黑体" w:hAnsi="黑体" w:eastAsia="黑体"/>
          <w:b w:val="0"/>
          <w:sz w:val="24"/>
        </w:rPr>
        <w:t>REQ-EXT</w:t>
      </w:r>
      <w:r>
        <w:rPr>
          <w:rFonts w:ascii="黑体" w:hAnsi="黑体" w:eastAsia="黑体"/>
          <w:b w:val="0"/>
          <w:sz w:val="24"/>
        </w:rPr>
        <w:t>）</w:t>
      </w:r>
      <w:bookmarkEnd w:id="10"/>
    </w:p>
    <w:p w14:paraId="08DF704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系统应提供基于大语言模型的军事事件属性抽取功能，自动从报文中提取结构化的事件信息。</w:t>
      </w:r>
    </w:p>
    <w:p w14:paraId="7EE43946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REQ-EXT-001 </w:t>
      </w:r>
      <w:r>
        <w:rPr>
          <w:rFonts w:ascii="黑体" w:hAnsi="黑体" w:eastAsia="黑体"/>
          <w:b w:val="0"/>
          <w:sz w:val="24"/>
        </w:rPr>
        <w:t>执行属性抽取</w:t>
      </w:r>
    </w:p>
    <w:p w14:paraId="1476239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功能描述：系统应支持对指定报文执行基于</w:t>
      </w:r>
      <w:r>
        <w:rPr>
          <w:rFonts w:ascii="黑体" w:hAnsi="黑体" w:eastAsia="黑体"/>
          <w:b w:val="0"/>
          <w:sz w:val="24"/>
          <w:lang w:eastAsia="zh-CN"/>
        </w:rPr>
        <w:t>LLM</w:t>
      </w:r>
      <w:r>
        <w:rPr>
          <w:rFonts w:ascii="黑体" w:hAnsi="黑体" w:eastAsia="黑体"/>
          <w:b w:val="0"/>
          <w:sz w:val="24"/>
          <w:lang w:eastAsia="zh-CN"/>
        </w:rPr>
        <w:t>的层次化事件抽取，提取事件的时间、地点、主体、动作和分类标签</w:t>
      </w:r>
    </w:p>
    <w:p w14:paraId="133F7CA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059E83C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originTextId</w:t>
      </w:r>
      <w:r>
        <w:rPr>
          <w:rFonts w:ascii="黑体" w:hAnsi="黑体" w:eastAsia="黑体"/>
          <w:b w:val="0"/>
          <w:sz w:val="24"/>
        </w:rPr>
        <w:t>：长整型，报文唯一标识，必填</w:t>
      </w:r>
      <w:proofErr w:type="spellEnd"/>
    </w:p>
    <w:p w14:paraId="2D32A3C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force</w:t>
      </w:r>
      <w:r>
        <w:rPr>
          <w:rFonts w:ascii="黑体" w:hAnsi="黑体" w:eastAsia="黑体"/>
          <w:b w:val="0"/>
          <w:sz w:val="24"/>
        </w:rPr>
        <w:t>：布尔型，是否强制重新抽取，默认</w:t>
      </w:r>
      <w:r>
        <w:rPr>
          <w:rFonts w:ascii="黑体" w:hAnsi="黑体" w:eastAsia="黑体"/>
          <w:b w:val="0"/>
          <w:sz w:val="24"/>
        </w:rPr>
        <w:t>false</w:t>
      </w:r>
      <w:proofErr w:type="spellEnd"/>
    </w:p>
    <w:p w14:paraId="0AC25A3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5D0AF38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r>
        <w:rPr>
          <w:rFonts w:ascii="黑体" w:hAnsi="黑体" w:eastAsia="黑体"/>
          <w:b w:val="0"/>
          <w:sz w:val="24"/>
        </w:rPr>
        <w:t>抽取成功：返回结构化事件列表，每个事件包含</w:t>
      </w:r>
      <w:r>
        <w:rPr>
          <w:rFonts w:ascii="黑体" w:hAnsi="黑体" w:eastAsia="黑体"/>
          <w:b w:val="0"/>
          <w:sz w:val="24"/>
        </w:rPr>
        <w:t>event_id</w:t>
      </w:r>
      <w:r>
        <w:rPr>
          <w:rFonts w:ascii="黑体" w:hAnsi="黑体" w:eastAsia="黑体"/>
          <w:b w:val="0"/>
          <w:sz w:val="24"/>
        </w:rPr>
        <w:t>（事件编号）、</w:t>
      </w:r>
      <w:r>
        <w:rPr>
          <w:rFonts w:ascii="黑体" w:hAnsi="黑体" w:eastAsia="黑体"/>
          <w:b w:val="0"/>
          <w:sz w:val="24"/>
        </w:rPr>
        <w:t>time</w:t>
      </w:r>
      <w:r>
        <w:rPr>
          <w:rFonts w:ascii="黑体" w:hAnsi="黑体" w:eastAsia="黑体"/>
          <w:b w:val="0"/>
          <w:sz w:val="24"/>
        </w:rPr>
        <w:t>（时间）、</w:t>
      </w:r>
      <w:r>
        <w:rPr>
          <w:rFonts w:ascii="黑体" w:hAnsi="黑体" w:eastAsia="黑体"/>
          <w:b w:val="0"/>
          <w:sz w:val="24"/>
        </w:rPr>
        <w:t>location</w:t>
      </w:r>
      <w:r>
        <w:rPr>
          <w:rFonts w:ascii="黑体" w:hAnsi="黑体" w:eastAsia="黑体"/>
          <w:b w:val="0"/>
          <w:sz w:val="24"/>
        </w:rPr>
        <w:t>（地点数组）、</w:t>
      </w:r>
      <w:r>
        <w:rPr>
          <w:rFonts w:ascii="黑体" w:hAnsi="黑体" w:eastAsia="黑体"/>
          <w:b w:val="0"/>
          <w:sz w:val="24"/>
        </w:rPr>
        <w:t>subject</w:t>
      </w:r>
      <w:r>
        <w:rPr>
          <w:rFonts w:ascii="黑体" w:hAnsi="黑体" w:eastAsia="黑体"/>
          <w:b w:val="0"/>
          <w:sz w:val="24"/>
        </w:rPr>
        <w:t>（主体数组）、</w:t>
      </w:r>
      <w:r>
        <w:rPr>
          <w:rFonts w:ascii="黑体" w:hAnsi="黑体" w:eastAsia="黑体"/>
          <w:b w:val="0"/>
          <w:sz w:val="24"/>
        </w:rPr>
        <w:t>action</w:t>
      </w:r>
      <w:r>
        <w:rPr>
          <w:rFonts w:ascii="黑体" w:hAnsi="黑体" w:eastAsia="黑体"/>
          <w:b w:val="0"/>
          <w:sz w:val="24"/>
        </w:rPr>
        <w:t>（动作描</w:t>
      </w:r>
      <w:r>
        <w:rPr>
          <w:rFonts w:ascii="黑体" w:hAnsi="黑体" w:eastAsia="黑体"/>
          <w:b w:val="0"/>
          <w:sz w:val="24"/>
        </w:rPr>
        <w:lastRenderedPageBreak/>
        <w:t>述）、</w:t>
      </w:r>
      <w:r>
        <w:rPr>
          <w:rFonts w:ascii="黑体" w:hAnsi="黑体" w:eastAsia="黑体"/>
          <w:b w:val="0"/>
          <w:sz w:val="24"/>
        </w:rPr>
        <w:t>labels</w:t>
      </w:r>
      <w:r>
        <w:rPr>
          <w:rFonts w:ascii="黑体" w:hAnsi="黑体" w:eastAsia="黑体"/>
          <w:b w:val="0"/>
          <w:sz w:val="24"/>
        </w:rPr>
        <w:t>（分类标签数组，取值范围：人物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组织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部队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军舰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火炮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战机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武器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装备）、</w:t>
      </w:r>
      <w:r>
        <w:rPr>
          <w:rFonts w:ascii="黑体" w:hAnsi="黑体" w:eastAsia="黑体"/>
          <w:b w:val="0"/>
          <w:sz w:val="24"/>
        </w:rPr>
        <w:t>original_text</w:t>
      </w:r>
      <w:r>
        <w:rPr>
          <w:rFonts w:ascii="黑体" w:hAnsi="黑体" w:eastAsia="黑体"/>
          <w:b w:val="0"/>
          <w:sz w:val="24"/>
        </w:rPr>
        <w:t>（原文句子）</w:t>
      </w:r>
    </w:p>
    <w:p w14:paraId="082D40D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抽取失败：返回错误码和错误信息</w:t>
      </w:r>
    </w:p>
    <w:p w14:paraId="4B1D0D7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</w:t>
      </w:r>
    </w:p>
    <w:p w14:paraId="349A38C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r>
        <w:rPr>
          <w:rFonts w:ascii="黑体" w:hAnsi="黑体" w:eastAsia="黑体"/>
          <w:b w:val="0"/>
          <w:sz w:val="24"/>
          <w:lang w:eastAsia="zh-CN"/>
        </w:rPr>
        <w:t>首次抽取：响应时间应不超过</w:t>
      </w:r>
      <w:r>
        <w:rPr>
          <w:rFonts w:ascii="黑体" w:hAnsi="黑体" w:eastAsia="黑体"/>
          <w:b w:val="0"/>
          <w:sz w:val="24"/>
          <w:lang w:eastAsia="zh-CN"/>
        </w:rPr>
        <w:t>5</w:t>
      </w:r>
      <w:r>
        <w:rPr>
          <w:rFonts w:ascii="黑体" w:hAnsi="黑体" w:eastAsia="黑体"/>
          <w:b w:val="0"/>
          <w:sz w:val="24"/>
          <w:lang w:eastAsia="zh-CN"/>
        </w:rPr>
        <w:t>分钟</w:t>
      </w:r>
    </w:p>
    <w:p w14:paraId="1B817DD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缓存命中（已抽取过的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报文且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force=false</w:t>
      </w:r>
      <w:r>
        <w:rPr>
          <w:rFonts w:ascii="黑体" w:hAnsi="黑体" w:eastAsia="黑体"/>
          <w:b w:val="0"/>
          <w:sz w:val="24"/>
          <w:lang w:eastAsia="zh-CN"/>
        </w:rPr>
        <w:t>）：响应时间应不超过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51C48BF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e) </w:t>
      </w:r>
      <w:proofErr w:type="spellStart"/>
      <w:r>
        <w:rPr>
          <w:rFonts w:ascii="黑体" w:hAnsi="黑体" w:eastAsia="黑体"/>
          <w:b w:val="0"/>
          <w:sz w:val="24"/>
        </w:rPr>
        <w:t>约束条件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7C3BA40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抽取结果应持久化到数据库</w:t>
      </w:r>
      <w:r>
        <w:rPr>
          <w:rFonts w:ascii="黑体" w:hAnsi="黑体" w:eastAsia="黑体"/>
          <w:b w:val="0"/>
          <w:sz w:val="24"/>
        </w:rPr>
        <w:t>extraction_result</w:t>
      </w:r>
      <w:r>
        <w:rPr>
          <w:rFonts w:ascii="黑体" w:hAnsi="黑体" w:eastAsia="黑体"/>
          <w:b w:val="0"/>
          <w:sz w:val="24"/>
        </w:rPr>
        <w:t>表</w:t>
      </w:r>
      <w:proofErr w:type="spellEnd"/>
    </w:p>
    <w:p w14:paraId="170FA98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抽取完成后应更新</w:t>
      </w:r>
      <w:r>
        <w:rPr>
          <w:rFonts w:ascii="黑体" w:hAnsi="黑体" w:eastAsia="黑体"/>
          <w:b w:val="0"/>
          <w:sz w:val="24"/>
        </w:rPr>
        <w:t>origin_text</w:t>
      </w:r>
      <w:r>
        <w:rPr>
          <w:rFonts w:ascii="黑体" w:hAnsi="黑体" w:eastAsia="黑体"/>
          <w:b w:val="0"/>
          <w:sz w:val="24"/>
        </w:rPr>
        <w:t>表的</w:t>
      </w:r>
      <w:r>
        <w:rPr>
          <w:rFonts w:ascii="黑体" w:hAnsi="黑体" w:eastAsia="黑体"/>
          <w:b w:val="0"/>
          <w:sz w:val="24"/>
        </w:rPr>
        <w:t>is_extracted</w:t>
      </w:r>
      <w:r>
        <w:rPr>
          <w:rFonts w:ascii="黑体" w:hAnsi="黑体" w:eastAsia="黑体"/>
          <w:b w:val="0"/>
          <w:sz w:val="24"/>
        </w:rPr>
        <w:t>状态</w:t>
      </w:r>
      <w:proofErr w:type="spellEnd"/>
    </w:p>
    <w:p w14:paraId="4EE89BB4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f)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4CAA308A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REQ-EXT-002 </w:t>
      </w:r>
      <w:r>
        <w:rPr>
          <w:rFonts w:ascii="黑体" w:hAnsi="黑体" w:eastAsia="黑体"/>
          <w:b w:val="0"/>
          <w:sz w:val="24"/>
        </w:rPr>
        <w:t>查询抽取结果</w:t>
      </w:r>
    </w:p>
    <w:p w14:paraId="38150A6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功能描述：系统应支持按报文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查询已保存的属性抽取结果</w:t>
      </w:r>
    </w:p>
    <w:p w14:paraId="1A3CFD5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30CED57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originTextId</w:t>
      </w:r>
      <w:r>
        <w:rPr>
          <w:rFonts w:ascii="黑体" w:hAnsi="黑体" w:eastAsia="黑体"/>
          <w:b w:val="0"/>
          <w:sz w:val="24"/>
        </w:rPr>
        <w:t>：长整型，报文唯一标识，必填</w:t>
      </w:r>
      <w:proofErr w:type="spellEnd"/>
    </w:p>
    <w:p w14:paraId="09E0AD5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0B66E4C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r>
        <w:rPr>
          <w:rFonts w:ascii="黑体" w:hAnsi="黑体" w:eastAsia="黑体"/>
          <w:b w:val="0"/>
          <w:sz w:val="24"/>
        </w:rPr>
        <w:t>存在结果：返回</w:t>
      </w:r>
      <w:r>
        <w:rPr>
          <w:rFonts w:ascii="黑体" w:hAnsi="黑体" w:eastAsia="黑体"/>
          <w:b w:val="0"/>
          <w:sz w:val="24"/>
        </w:rPr>
        <w:t>ExtractionResultDTO</w:t>
      </w:r>
      <w:r>
        <w:rPr>
          <w:rFonts w:ascii="黑体" w:hAnsi="黑体" w:eastAsia="黑体"/>
          <w:b w:val="0"/>
          <w:sz w:val="24"/>
        </w:rPr>
        <w:t>对象，包含</w:t>
      </w:r>
      <w:r>
        <w:rPr>
          <w:rFonts w:ascii="黑体" w:hAnsi="黑体" w:eastAsia="黑体"/>
          <w:b w:val="0"/>
          <w:sz w:val="24"/>
        </w:rPr>
        <w:t>originTextId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eventsJson</w:t>
      </w:r>
      <w:r>
        <w:rPr>
          <w:rFonts w:ascii="黑体" w:hAnsi="黑体" w:eastAsia="黑体"/>
          <w:b w:val="0"/>
          <w:sz w:val="24"/>
        </w:rPr>
        <w:t>（事件列表</w:t>
      </w:r>
      <w:r>
        <w:rPr>
          <w:rFonts w:ascii="黑体" w:hAnsi="黑体" w:eastAsia="黑体"/>
          <w:b w:val="0"/>
          <w:sz w:val="24"/>
        </w:rPr>
        <w:t>JSON</w:t>
      </w:r>
      <w:r>
        <w:rPr>
          <w:rFonts w:ascii="黑体" w:hAnsi="黑体" w:eastAsia="黑体"/>
          <w:b w:val="0"/>
          <w:sz w:val="24"/>
        </w:rPr>
        <w:t>）、</w:t>
      </w:r>
      <w:r>
        <w:rPr>
          <w:rFonts w:ascii="黑体" w:hAnsi="黑体" w:eastAsia="黑体"/>
          <w:b w:val="0"/>
          <w:sz w:val="24"/>
        </w:rPr>
        <w:t>labelsJson</w:t>
      </w:r>
      <w:r>
        <w:rPr>
          <w:rFonts w:ascii="黑体" w:hAnsi="黑体" w:eastAsia="黑体"/>
          <w:b w:val="0"/>
          <w:sz w:val="24"/>
        </w:rPr>
        <w:t>（标签列表</w:t>
      </w:r>
      <w:r>
        <w:rPr>
          <w:rFonts w:ascii="黑体" w:hAnsi="黑体" w:eastAsia="黑体"/>
          <w:b w:val="0"/>
          <w:sz w:val="24"/>
        </w:rPr>
        <w:t>JSON</w:t>
      </w:r>
      <w:r>
        <w:rPr>
          <w:rFonts w:ascii="黑体" w:hAnsi="黑体" w:eastAsia="黑体"/>
          <w:b w:val="0"/>
          <w:sz w:val="24"/>
        </w:rPr>
        <w:t>）、</w:t>
      </w:r>
      <w:r>
        <w:rPr>
          <w:rFonts w:ascii="黑体" w:hAnsi="黑体" w:eastAsia="黑体"/>
          <w:b w:val="0"/>
          <w:sz w:val="24"/>
        </w:rPr>
        <w:t>extractionTime</w:t>
      </w:r>
      <w:r>
        <w:rPr>
          <w:rFonts w:ascii="黑体" w:hAnsi="黑体" w:eastAsia="黑体"/>
          <w:b w:val="0"/>
          <w:sz w:val="24"/>
        </w:rPr>
        <w:t>（抽取时间）</w:t>
      </w:r>
    </w:p>
    <w:p w14:paraId="0562AD8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不存在结果：返回空数据</w:t>
      </w:r>
    </w:p>
    <w:p w14:paraId="35A7358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6ABE86E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2A4AA24A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11" w:name="_Toc230853286"/>
      <w:r>
        <w:rPr>
          <w:rFonts w:ascii="黑体" w:hAnsi="黑体" w:eastAsia="黑体"/>
          <w:b w:val="0"/>
          <w:sz w:val="24"/>
        </w:rPr>
        <w:t>报文融合能力（</w:t>
      </w:r>
      <w:r>
        <w:rPr>
          <w:rFonts w:ascii="黑体" w:hAnsi="黑体" w:eastAsia="黑体"/>
          <w:b w:val="0"/>
          <w:sz w:val="24"/>
        </w:rPr>
        <w:t>REQ-FUS</w:t>
      </w:r>
      <w:r>
        <w:rPr>
          <w:rFonts w:ascii="黑体" w:hAnsi="黑体" w:eastAsia="黑体"/>
          <w:b w:val="0"/>
          <w:sz w:val="24"/>
        </w:rPr>
        <w:t>）</w:t>
      </w:r>
      <w:bookmarkEnd w:id="11"/>
    </w:p>
    <w:p w14:paraId="0C40BE3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系统应提供多篇报文的融合分析功能，通过整合多篇报文的抽取结果和</w:t>
      </w:r>
      <w:r>
        <w:rPr>
          <w:rFonts w:ascii="黑体" w:hAnsi="黑体" w:eastAsia="黑体"/>
          <w:b w:val="0"/>
          <w:sz w:val="24"/>
          <w:lang w:eastAsia="zh-CN"/>
        </w:rPr>
        <w:t>LLM</w:t>
      </w:r>
      <w:r>
        <w:rPr>
          <w:rFonts w:ascii="黑体" w:hAnsi="黑体" w:eastAsia="黑体"/>
          <w:b w:val="0"/>
          <w:sz w:val="24"/>
          <w:lang w:eastAsia="zh-CN"/>
        </w:rPr>
        <w:t>生成能力，产出综合分析报告。</w:t>
      </w:r>
    </w:p>
    <w:p w14:paraId="2ACDE27A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REQ-FUS-001 </w:t>
      </w:r>
      <w:r>
        <w:rPr>
          <w:rFonts w:ascii="黑体" w:hAnsi="黑体" w:eastAsia="黑体"/>
          <w:b w:val="0"/>
          <w:sz w:val="24"/>
        </w:rPr>
        <w:t>创建融合报告</w:t>
      </w:r>
    </w:p>
    <w:p w14:paraId="3776396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功能描述：系统应支持选择多篇报文生成融合分析报告，报告包含标题、摘要、时间线、详细内容、实体列表和标签</w:t>
      </w:r>
    </w:p>
    <w:p w14:paraId="4D84675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6B7DC01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1) reports</w:t>
      </w:r>
      <w:r>
        <w:rPr>
          <w:rFonts w:ascii="黑体" w:hAnsi="黑体" w:eastAsia="黑体"/>
          <w:b w:val="0"/>
          <w:sz w:val="24"/>
        </w:rPr>
        <w:t>：报文数据数组，至少</w:t>
      </w:r>
      <w:r>
        <w:rPr>
          <w:rFonts w:ascii="黑体" w:hAnsi="黑体" w:eastAsia="黑体"/>
          <w:b w:val="0"/>
          <w:sz w:val="24"/>
        </w:rPr>
        <w:t>2</w:t>
      </w:r>
      <w:r>
        <w:rPr>
          <w:rFonts w:ascii="黑体" w:hAnsi="黑体" w:eastAsia="黑体"/>
          <w:b w:val="0"/>
          <w:sz w:val="24"/>
        </w:rPr>
        <w:t>个元素，每个包含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title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content</w:t>
      </w:r>
    </w:p>
    <w:p w14:paraId="523FD8E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fusionType</w:t>
      </w:r>
      <w:r>
        <w:rPr>
          <w:rFonts w:ascii="黑体" w:hAnsi="黑体" w:eastAsia="黑体"/>
          <w:b w:val="0"/>
          <w:sz w:val="24"/>
        </w:rPr>
        <w:t>：字符串，融合类型</w:t>
      </w:r>
      <w:proofErr w:type="spellEnd"/>
    </w:p>
    <w:p w14:paraId="7670CA9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customTitle</w:t>
      </w:r>
      <w:r>
        <w:rPr>
          <w:rFonts w:ascii="黑体" w:hAnsi="黑体" w:eastAsia="黑体"/>
          <w:b w:val="0"/>
          <w:sz w:val="24"/>
        </w:rPr>
        <w:t>：字符串，自定义标题，可选</w:t>
      </w:r>
      <w:proofErr w:type="spellEnd"/>
    </w:p>
    <w:p w14:paraId="6018F74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38D3DC9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lastRenderedPageBreak/>
        <w:t xml:space="preserve">1) </w:t>
      </w:r>
      <w:r>
        <w:rPr>
          <w:rFonts w:ascii="黑体" w:hAnsi="黑体" w:eastAsia="黑体"/>
          <w:b w:val="0"/>
          <w:sz w:val="24"/>
        </w:rPr>
        <w:t>融合成功：返回融合报告，包含</w:t>
      </w:r>
      <w:r>
        <w:rPr>
          <w:rFonts w:ascii="黑体" w:hAnsi="黑体" w:eastAsia="黑体"/>
          <w:b w:val="0"/>
          <w:sz w:val="24"/>
        </w:rPr>
        <w:t>fusionId</w:t>
      </w:r>
      <w:r>
        <w:rPr>
          <w:rFonts w:ascii="黑体" w:hAnsi="黑体" w:eastAsia="黑体"/>
          <w:b w:val="0"/>
          <w:sz w:val="24"/>
        </w:rPr>
        <w:t>（唯一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）、</w:t>
      </w:r>
      <w:r>
        <w:rPr>
          <w:rFonts w:ascii="黑体" w:hAnsi="黑体" w:eastAsia="黑体"/>
          <w:b w:val="0"/>
          <w:sz w:val="24"/>
        </w:rPr>
        <w:t>title</w:t>
      </w:r>
      <w:r>
        <w:rPr>
          <w:rFonts w:ascii="黑体" w:hAnsi="黑体" w:eastAsia="黑体"/>
          <w:b w:val="0"/>
          <w:sz w:val="24"/>
        </w:rPr>
        <w:t>（标题）、</w:t>
      </w:r>
      <w:r>
        <w:rPr>
          <w:rFonts w:ascii="黑体" w:hAnsi="黑体" w:eastAsia="黑体"/>
          <w:b w:val="0"/>
          <w:sz w:val="24"/>
        </w:rPr>
        <w:t>summary</w:t>
      </w:r>
      <w:r>
        <w:rPr>
          <w:rFonts w:ascii="黑体" w:hAnsi="黑体" w:eastAsia="黑体"/>
          <w:b w:val="0"/>
          <w:sz w:val="24"/>
        </w:rPr>
        <w:t>（约</w:t>
      </w:r>
      <w:r>
        <w:rPr>
          <w:rFonts w:ascii="黑体" w:hAnsi="黑体" w:eastAsia="黑体"/>
          <w:b w:val="0"/>
          <w:sz w:val="24"/>
        </w:rPr>
        <w:t>200</w:t>
      </w:r>
      <w:r>
        <w:rPr>
          <w:rFonts w:ascii="黑体" w:hAnsi="黑体" w:eastAsia="黑体"/>
          <w:b w:val="0"/>
          <w:sz w:val="24"/>
        </w:rPr>
        <w:t>字摘要）、</w:t>
      </w:r>
      <w:r>
        <w:rPr>
          <w:rFonts w:ascii="黑体" w:hAnsi="黑体" w:eastAsia="黑体"/>
          <w:b w:val="0"/>
          <w:sz w:val="24"/>
        </w:rPr>
        <w:t>timeline</w:t>
      </w:r>
      <w:r>
        <w:rPr>
          <w:rFonts w:ascii="黑体" w:hAnsi="黑体" w:eastAsia="黑体"/>
          <w:b w:val="0"/>
          <w:sz w:val="24"/>
        </w:rPr>
        <w:t>（时间线数组）、</w:t>
      </w:r>
      <w:r>
        <w:rPr>
          <w:rFonts w:ascii="黑体" w:hAnsi="黑体" w:eastAsia="黑体"/>
          <w:b w:val="0"/>
          <w:sz w:val="24"/>
        </w:rPr>
        <w:t>content</w:t>
      </w:r>
      <w:r>
        <w:rPr>
          <w:rFonts w:ascii="黑体" w:hAnsi="黑体" w:eastAsia="黑体"/>
          <w:b w:val="0"/>
          <w:sz w:val="24"/>
        </w:rPr>
        <w:t>（</w:t>
      </w:r>
      <w:r>
        <w:rPr>
          <w:rFonts w:ascii="黑体" w:hAnsi="黑体" w:eastAsia="黑体"/>
          <w:b w:val="0"/>
          <w:sz w:val="24"/>
        </w:rPr>
        <w:t>Markdown</w:t>
      </w:r>
      <w:r>
        <w:rPr>
          <w:rFonts w:ascii="黑体" w:hAnsi="黑体" w:eastAsia="黑体"/>
          <w:b w:val="0"/>
          <w:sz w:val="24"/>
        </w:rPr>
        <w:t>格式详细内容）、</w:t>
      </w:r>
      <w:r>
        <w:rPr>
          <w:rFonts w:ascii="黑体" w:hAnsi="黑体" w:eastAsia="黑体"/>
          <w:b w:val="0"/>
          <w:sz w:val="24"/>
        </w:rPr>
        <w:t>entities</w:t>
      </w:r>
      <w:r>
        <w:rPr>
          <w:rFonts w:ascii="黑体" w:hAnsi="黑体" w:eastAsia="黑体"/>
          <w:b w:val="0"/>
          <w:sz w:val="24"/>
        </w:rPr>
        <w:t>（按类别分组的实体字典）、</w:t>
      </w:r>
      <w:r>
        <w:rPr>
          <w:rFonts w:ascii="黑体" w:hAnsi="黑体" w:eastAsia="黑体"/>
          <w:b w:val="0"/>
          <w:sz w:val="24"/>
        </w:rPr>
        <w:t>labels</w:t>
      </w:r>
      <w:r>
        <w:rPr>
          <w:rFonts w:ascii="黑体" w:hAnsi="黑体" w:eastAsia="黑体"/>
          <w:b w:val="0"/>
          <w:sz w:val="24"/>
        </w:rPr>
        <w:t>（标签列表）、</w:t>
      </w:r>
      <w:r>
        <w:rPr>
          <w:rFonts w:ascii="黑体" w:hAnsi="黑体" w:eastAsia="黑体"/>
          <w:b w:val="0"/>
          <w:sz w:val="24"/>
        </w:rPr>
        <w:t>sourceIds</w:t>
      </w:r>
      <w:r>
        <w:rPr>
          <w:rFonts w:ascii="黑体" w:hAnsi="黑体" w:eastAsia="黑体"/>
          <w:b w:val="0"/>
          <w:sz w:val="24"/>
        </w:rPr>
        <w:t>（源报文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列表）</w:t>
      </w:r>
    </w:p>
    <w:p w14:paraId="32C1D58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融合失败：返回错误码和错误信息</w:t>
      </w:r>
    </w:p>
    <w:p w14:paraId="512AA6D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性能要求：融合报告生成时间应不超过</w:t>
      </w:r>
      <w:r>
        <w:rPr>
          <w:rFonts w:ascii="黑体" w:hAnsi="黑体" w:eastAsia="黑体"/>
          <w:b w:val="0"/>
          <w:sz w:val="24"/>
          <w:lang w:eastAsia="zh-CN"/>
        </w:rPr>
        <w:t>5</w:t>
      </w:r>
      <w:r>
        <w:rPr>
          <w:rFonts w:ascii="黑体" w:hAnsi="黑体" w:eastAsia="黑体"/>
          <w:b w:val="0"/>
          <w:sz w:val="24"/>
          <w:lang w:eastAsia="zh-CN"/>
        </w:rPr>
        <w:t>分钟</w:t>
      </w:r>
    </w:p>
    <w:p w14:paraId="6C4F626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e) 约束条件：源报文应将完成属性抽取</w:t>
      </w:r>
      <w:r>
        <w:rPr>
          <w:rFonts w:ascii="黑体" w:hAnsi="黑体" w:eastAsia="黑体"/>
          <w:b w:val="0"/>
          <w:sz w:val="24"/>
          <w:lang w:eastAsia="zh-CN"/>
        </w:rPr>
      </w:r>
    </w:p>
    <w:p w14:paraId="3C7F745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f)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009E325A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REQ-FUS-002 </w:t>
      </w:r>
      <w:r>
        <w:rPr>
          <w:rFonts w:ascii="黑体" w:hAnsi="黑体" w:eastAsia="黑体"/>
          <w:b w:val="0"/>
          <w:sz w:val="24"/>
        </w:rPr>
        <w:t>保存融合报告</w:t>
      </w:r>
    </w:p>
    <w:p w14:paraId="4FFE61E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功能描述：系统应支持将生成的融合报告保存到数据库</w:t>
      </w:r>
    </w:p>
    <w:p w14:paraId="6CFE2E5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6E447B9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FusionDTO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对象：包含完整的融合报告数据</w:t>
      </w:r>
    </w:p>
    <w:p w14:paraId="54476FA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输出要求：返回保存成功的确认信息，包含生成的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fusionId</w:t>
      </w:r>
      <w:proofErr w:type="spellEnd"/>
    </w:p>
    <w:p w14:paraId="539270D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33FFE3E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7AD657FF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REQ-FUS-003 </w:t>
      </w:r>
      <w:r>
        <w:rPr>
          <w:rFonts w:ascii="黑体" w:hAnsi="黑体" w:eastAsia="黑体"/>
          <w:b w:val="0"/>
          <w:sz w:val="24"/>
        </w:rPr>
        <w:t>融合报告列表查询</w:t>
      </w:r>
    </w:p>
    <w:p w14:paraId="0BFADE5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功能描述：系统应支持融合报告的分页列表查询</w:t>
      </w:r>
    </w:p>
    <w:p w14:paraId="3231015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1D0CDD2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pageNum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：整数，页码</w:t>
      </w:r>
    </w:p>
    <w:p w14:paraId="118D727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pageSize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：整数，每页条数</w:t>
      </w:r>
    </w:p>
    <w:p w14:paraId="7A6C3F4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输出要求：返回分页结果，包含报告的基本信息（</w:t>
      </w:r>
      <w:r>
        <w:rPr>
          <w:rFonts w:ascii="黑体" w:hAnsi="黑体" w:eastAsia="黑体"/>
          <w:b w:val="0"/>
          <w:sz w:val="24"/>
        </w:rPr>
        <w:t>fusionId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title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summary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createTime</w:t>
      </w:r>
      <w:proofErr w:type="spellEnd"/>
      <w:r>
        <w:rPr>
          <w:rFonts w:ascii="黑体" w:hAnsi="黑体" w:eastAsia="黑体"/>
          <w:b w:val="0"/>
          <w:sz w:val="24"/>
        </w:rPr>
        <w:t>）</w:t>
      </w:r>
    </w:p>
    <w:p w14:paraId="25C3712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d) </w:t>
      </w:r>
      <w:r>
        <w:rPr>
          <w:rFonts w:ascii="黑体" w:hAnsi="黑体" w:eastAsia="黑体"/>
          <w:b w:val="0"/>
          <w:sz w:val="24"/>
        </w:rPr>
        <w:t>性能要求：响应时间应不超过</w:t>
      </w:r>
      <w:r>
        <w:rPr>
          <w:rFonts w:ascii="黑体" w:hAnsi="黑体" w:eastAsia="黑体"/>
          <w:b w:val="0"/>
          <w:sz w:val="24"/>
        </w:rPr>
        <w:t>2</w:t>
      </w:r>
      <w:r>
        <w:rPr>
          <w:rFonts w:ascii="黑体" w:hAnsi="黑体" w:eastAsia="黑体"/>
          <w:b w:val="0"/>
          <w:sz w:val="24"/>
        </w:rPr>
        <w:t>秒</w:t>
      </w:r>
    </w:p>
    <w:p w14:paraId="55D915E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e)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042AEB62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REQ-FUS-004 </w:t>
      </w:r>
      <w:r>
        <w:rPr>
          <w:rFonts w:ascii="黑体" w:hAnsi="黑体" w:eastAsia="黑体"/>
          <w:b w:val="0"/>
          <w:sz w:val="24"/>
        </w:rPr>
        <w:t>融合报告导出</w:t>
      </w:r>
    </w:p>
    <w:p w14:paraId="7D94D09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功能描述：系统应支持将融合报告导出为</w:t>
      </w:r>
      <w:r>
        <w:rPr>
          <w:rFonts w:ascii="黑体" w:hAnsi="黑体" w:eastAsia="黑体"/>
          <w:b w:val="0"/>
          <w:sz w:val="24"/>
          <w:lang w:eastAsia="zh-CN"/>
        </w:rPr>
        <w:t>PDF</w:t>
      </w:r>
      <w:r>
        <w:rPr>
          <w:rFonts w:ascii="黑体" w:hAnsi="黑体" w:eastAsia="黑体"/>
          <w:b w:val="0"/>
          <w:sz w:val="24"/>
          <w:lang w:eastAsia="zh-CN"/>
        </w:rPr>
        <w:t>和</w:t>
      </w:r>
      <w:r>
        <w:rPr>
          <w:rFonts w:ascii="黑体" w:hAnsi="黑体" w:eastAsia="黑体"/>
          <w:b w:val="0"/>
          <w:sz w:val="24"/>
          <w:lang w:eastAsia="zh-CN"/>
        </w:rPr>
        <w:t>Word</w:t>
      </w:r>
      <w:r>
        <w:rPr>
          <w:rFonts w:ascii="黑体" w:hAnsi="黑体" w:eastAsia="黑体"/>
          <w:b w:val="0"/>
          <w:sz w:val="24"/>
          <w:lang w:eastAsia="zh-CN"/>
        </w:rPr>
        <w:t>两种格式</w:t>
      </w:r>
    </w:p>
    <w:p w14:paraId="5113F1D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0531F15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：长整型，融合报告</w:t>
      </w:r>
      <w:r>
        <w:rPr>
          <w:rFonts w:ascii="黑体" w:hAnsi="黑体" w:eastAsia="黑体"/>
          <w:b w:val="0"/>
          <w:sz w:val="24"/>
          <w:lang w:eastAsia="zh-CN"/>
        </w:rPr>
        <w:t>ID</w:t>
      </w:r>
    </w:p>
    <w:p w14:paraId="68056D5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</w:t>
      </w:r>
    </w:p>
    <w:p w14:paraId="3340029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r>
        <w:rPr>
          <w:rFonts w:ascii="黑体" w:hAnsi="黑体" w:eastAsia="黑体"/>
          <w:b w:val="0"/>
          <w:sz w:val="24"/>
          <w:lang w:eastAsia="zh-CN"/>
        </w:rPr>
        <w:t>导出</w:t>
      </w:r>
      <w:r>
        <w:rPr>
          <w:rFonts w:ascii="黑体" w:hAnsi="黑体" w:eastAsia="黑体"/>
          <w:b w:val="0"/>
          <w:sz w:val="24"/>
          <w:lang w:eastAsia="zh-CN"/>
        </w:rPr>
        <w:t>PDF</w:t>
      </w:r>
      <w:r>
        <w:rPr>
          <w:rFonts w:ascii="黑体" w:hAnsi="黑体" w:eastAsia="黑体"/>
          <w:b w:val="0"/>
          <w:sz w:val="24"/>
          <w:lang w:eastAsia="zh-CN"/>
        </w:rPr>
        <w:t>：返回</w:t>
      </w:r>
      <w:r>
        <w:rPr>
          <w:rFonts w:ascii="黑体" w:hAnsi="黑体" w:eastAsia="黑体"/>
          <w:b w:val="0"/>
          <w:sz w:val="24"/>
          <w:lang w:eastAsia="zh-CN"/>
        </w:rPr>
        <w:t>PDF</w:t>
      </w:r>
      <w:r>
        <w:rPr>
          <w:rFonts w:ascii="黑体" w:hAnsi="黑体" w:eastAsia="黑体"/>
          <w:b w:val="0"/>
          <w:sz w:val="24"/>
          <w:lang w:eastAsia="zh-CN"/>
        </w:rPr>
        <w:t>格式的文件流</w:t>
      </w:r>
    </w:p>
    <w:p w14:paraId="39B1055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导出</w:t>
      </w:r>
      <w:r>
        <w:rPr>
          <w:rFonts w:ascii="黑体" w:hAnsi="黑体" w:eastAsia="黑体"/>
          <w:b w:val="0"/>
          <w:sz w:val="24"/>
          <w:lang w:eastAsia="zh-CN"/>
        </w:rPr>
        <w:t>Word</w:t>
      </w:r>
      <w:r>
        <w:rPr>
          <w:rFonts w:ascii="黑体" w:hAnsi="黑体" w:eastAsia="黑体"/>
          <w:b w:val="0"/>
          <w:sz w:val="24"/>
          <w:lang w:eastAsia="zh-CN"/>
        </w:rPr>
        <w:t>：返回</w:t>
      </w:r>
      <w:r>
        <w:rPr>
          <w:rFonts w:ascii="黑体" w:hAnsi="黑体" w:eastAsia="黑体"/>
          <w:b w:val="0"/>
          <w:sz w:val="24"/>
          <w:lang w:eastAsia="zh-CN"/>
        </w:rPr>
        <w:t>DOCX</w:t>
      </w:r>
      <w:r>
        <w:rPr>
          <w:rFonts w:ascii="黑体" w:hAnsi="黑体" w:eastAsia="黑体"/>
          <w:b w:val="0"/>
          <w:sz w:val="24"/>
          <w:lang w:eastAsia="zh-CN"/>
        </w:rPr>
        <w:t>格式的文件流</w:t>
      </w:r>
    </w:p>
    <w:p w14:paraId="5727DA2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性能要求：导出时间应不超过</w:t>
      </w:r>
      <w:r>
        <w:rPr>
          <w:rFonts w:ascii="黑体" w:hAnsi="黑体" w:eastAsia="黑体"/>
          <w:b w:val="0"/>
          <w:sz w:val="24"/>
          <w:lang w:eastAsia="zh-CN"/>
        </w:rPr>
        <w:t>10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2EE9502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47B3D7C8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12" w:name="_Toc230853287"/>
      <w:r>
        <w:rPr>
          <w:rFonts w:ascii="黑体" w:hAnsi="黑体" w:eastAsia="黑体"/>
          <w:b w:val="0"/>
          <w:sz w:val="24"/>
        </w:rPr>
        <w:lastRenderedPageBreak/>
        <w:t>数据统计能力（</w:t>
      </w:r>
      <w:r>
        <w:rPr>
          <w:rFonts w:ascii="黑体" w:hAnsi="黑体" w:eastAsia="黑体"/>
          <w:b w:val="0"/>
          <w:sz w:val="24"/>
        </w:rPr>
        <w:t>REQ-STAT</w:t>
      </w:r>
      <w:r>
        <w:rPr>
          <w:rFonts w:ascii="黑体" w:hAnsi="黑体" w:eastAsia="黑体"/>
          <w:b w:val="0"/>
          <w:sz w:val="24"/>
        </w:rPr>
        <w:t>）</w:t>
      </w:r>
      <w:bookmarkEnd w:id="12"/>
    </w:p>
    <w:p w14:paraId="5969ECA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系统应提供数据统计看板功能，对报文、抽取结果、融合报告等数据进行多维度统计分析。</w:t>
      </w:r>
    </w:p>
    <w:p w14:paraId="4FA9543B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REQ-STAT-001 </w:t>
      </w:r>
      <w:r>
        <w:rPr>
          <w:rFonts w:ascii="黑体" w:hAnsi="黑体" w:eastAsia="黑体"/>
          <w:b w:val="0"/>
          <w:sz w:val="24"/>
        </w:rPr>
        <w:t>核心指标概览</w:t>
      </w:r>
    </w:p>
    <w:p w14:paraId="2E113BC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功能描述：系统应提供核心指标概览功能，展示报文总数、已抽取数、融合报告数、实体总数等关键指标</w:t>
      </w:r>
    </w:p>
    <w:p w14:paraId="662FA4D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输入要求：无</w:t>
      </w:r>
    </w:p>
    <w:p w14:paraId="4CD40B5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</w:t>
      </w:r>
    </w:p>
    <w:p w14:paraId="7DC3379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totalTexts</w:t>
      </w:r>
      <w:r>
        <w:rPr>
          <w:rFonts w:ascii="黑体" w:hAnsi="黑体" w:eastAsia="黑体"/>
          <w:b w:val="0"/>
          <w:sz w:val="24"/>
        </w:rPr>
        <w:t>：整数，报文总数</w:t>
      </w:r>
      <w:proofErr w:type="spellEnd"/>
    </w:p>
    <w:p w14:paraId="453927F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extractedTexts</w:t>
      </w:r>
      <w:r>
        <w:rPr>
          <w:rFonts w:ascii="黑体" w:hAnsi="黑体" w:eastAsia="黑体"/>
          <w:b w:val="0"/>
          <w:sz w:val="24"/>
        </w:rPr>
        <w:t>：整数，已抽取报文数</w:t>
      </w:r>
      <w:proofErr w:type="spellEnd"/>
    </w:p>
    <w:p w14:paraId="3CBE6BD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fusionReports</w:t>
      </w:r>
      <w:r>
        <w:rPr>
          <w:rFonts w:ascii="黑体" w:hAnsi="黑体" w:eastAsia="黑体"/>
          <w:b w:val="0"/>
          <w:sz w:val="24"/>
        </w:rPr>
        <w:t>：整数，融合报告总数</w:t>
      </w:r>
      <w:proofErr w:type="spellEnd"/>
    </w:p>
    <w:p w14:paraId="703B294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4) </w:t>
      </w:r>
      <w:proofErr w:type="spellStart"/>
      <w:r>
        <w:rPr>
          <w:rFonts w:ascii="黑体" w:hAnsi="黑体" w:eastAsia="黑体"/>
          <w:b w:val="0"/>
          <w:sz w:val="24"/>
        </w:rPr>
        <w:t>totalEntities</w:t>
      </w:r>
      <w:r>
        <w:rPr>
          <w:rFonts w:ascii="黑体" w:hAnsi="黑体" w:eastAsia="黑体"/>
          <w:b w:val="0"/>
          <w:sz w:val="24"/>
        </w:rPr>
        <w:t>：整数，实体总数</w:t>
      </w:r>
      <w:proofErr w:type="spellEnd"/>
    </w:p>
    <w:p w14:paraId="28AABE3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5) </w:t>
      </w:r>
      <w:proofErr w:type="spellStart"/>
      <w:r>
        <w:rPr>
          <w:rFonts w:ascii="黑体" w:hAnsi="黑体" w:eastAsia="黑体"/>
          <w:b w:val="0"/>
          <w:sz w:val="24"/>
        </w:rPr>
        <w:t>extractionRate</w:t>
      </w:r>
      <w:r>
        <w:rPr>
          <w:rFonts w:ascii="黑体" w:hAnsi="黑体" w:eastAsia="黑体"/>
          <w:b w:val="0"/>
          <w:sz w:val="24"/>
        </w:rPr>
        <w:t>：浮点数，抽取完成率（百分比</w:t>
      </w:r>
      <w:proofErr w:type="spellEnd"/>
      <w:r>
        <w:rPr>
          <w:rFonts w:ascii="黑体" w:hAnsi="黑体" w:eastAsia="黑体"/>
          <w:b w:val="0"/>
          <w:sz w:val="24"/>
        </w:rPr>
        <w:t>）</w:t>
      </w:r>
    </w:p>
    <w:p w14:paraId="39510E5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759FF3D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1459C5CA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REQ-STAT-002 </w:t>
      </w:r>
      <w:r>
        <w:rPr>
          <w:rFonts w:ascii="黑体" w:hAnsi="黑体" w:eastAsia="黑体"/>
          <w:b w:val="0"/>
          <w:sz w:val="24"/>
        </w:rPr>
        <w:t>分类分布统计</w:t>
      </w:r>
    </w:p>
    <w:p w14:paraId="53058BA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功能描述：系统应提供报文按分类目录的分布统计功能</w:t>
      </w:r>
    </w:p>
    <w:p w14:paraId="16CB8B7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输入要求：无</w:t>
      </w:r>
      <w:proofErr w:type="spellEnd"/>
    </w:p>
    <w:p w14:paraId="19B323FD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输出要求：返回分类分布数组，每个元素包含</w:t>
      </w:r>
      <w:r>
        <w:rPr>
          <w:rFonts w:ascii="黑体" w:hAnsi="黑体" w:eastAsia="黑体"/>
          <w:b w:val="0"/>
          <w:sz w:val="24"/>
        </w:rPr>
        <w:t>categoryName</w:t>
      </w:r>
      <w:r>
        <w:rPr>
          <w:rFonts w:ascii="黑体" w:hAnsi="黑体" w:eastAsia="黑体"/>
          <w:b w:val="0"/>
          <w:sz w:val="24"/>
        </w:rPr>
        <w:t>（分类名称）、</w:t>
      </w:r>
      <w:r>
        <w:rPr>
          <w:rFonts w:ascii="黑体" w:hAnsi="黑体" w:eastAsia="黑体"/>
          <w:b w:val="0"/>
          <w:sz w:val="24"/>
        </w:rPr>
        <w:t>count</w:t>
      </w:r>
      <w:r>
        <w:rPr>
          <w:rFonts w:ascii="黑体" w:hAnsi="黑体" w:eastAsia="黑体"/>
          <w:b w:val="0"/>
          <w:sz w:val="24"/>
        </w:rPr>
        <w:t>（报文数量）、</w:t>
      </w:r>
      <w:r>
        <w:rPr>
          <w:rFonts w:ascii="黑体" w:hAnsi="黑体" w:eastAsia="黑体"/>
          <w:b w:val="0"/>
          <w:sz w:val="24"/>
        </w:rPr>
        <w:t>percentage</w:t>
      </w:r>
      <w:r>
        <w:rPr>
          <w:rFonts w:ascii="黑体" w:hAnsi="黑体" w:eastAsia="黑体"/>
          <w:b w:val="0"/>
          <w:sz w:val="24"/>
        </w:rPr>
        <w:t>（占比）</w:t>
      </w:r>
    </w:p>
    <w:p w14:paraId="087851C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0AE5902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23D86B6F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REQ-STAT-003 </w:t>
      </w:r>
      <w:r>
        <w:rPr>
          <w:rFonts w:ascii="黑体" w:hAnsi="黑体" w:eastAsia="黑体"/>
          <w:b w:val="0"/>
          <w:sz w:val="24"/>
        </w:rPr>
        <w:t>模态分布统计</w:t>
      </w:r>
    </w:p>
    <w:p w14:paraId="409E427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功能描述：系统应提供报文按模态类型（文字报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图文报）的分布统计功能</w:t>
      </w:r>
    </w:p>
    <w:p w14:paraId="1267969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输入要求：无</w:t>
      </w:r>
      <w:proofErr w:type="spellEnd"/>
    </w:p>
    <w:p w14:paraId="2B09A2E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输出要求：返回模态分布数组，每个元素包含</w:t>
      </w:r>
      <w:r>
        <w:rPr>
          <w:rFonts w:ascii="黑体" w:hAnsi="黑体" w:eastAsia="黑体"/>
          <w:b w:val="0"/>
          <w:sz w:val="24"/>
        </w:rPr>
        <w:t>modalType</w:t>
      </w:r>
      <w:r>
        <w:rPr>
          <w:rFonts w:ascii="黑体" w:hAnsi="黑体" w:eastAsia="黑体"/>
          <w:b w:val="0"/>
          <w:sz w:val="24"/>
        </w:rPr>
        <w:t>（模态类型</w:t>
      </w:r>
      <w:proofErr w:type="spellEnd"/>
      <w:r>
        <w:rPr>
          <w:rFonts w:ascii="黑体" w:hAnsi="黑体" w:eastAsia="黑体"/>
          <w:b w:val="0"/>
          <w:sz w:val="24"/>
        </w:rPr>
        <w:t>）、</w:t>
      </w:r>
      <w:proofErr w:type="spellStart"/>
      <w:r>
        <w:rPr>
          <w:rFonts w:ascii="黑体" w:hAnsi="黑体" w:eastAsia="黑体"/>
          <w:b w:val="0"/>
          <w:sz w:val="24"/>
        </w:rPr>
        <w:t>count</w:t>
      </w:r>
      <w:r>
        <w:rPr>
          <w:rFonts w:ascii="黑体" w:hAnsi="黑体" w:eastAsia="黑体"/>
          <w:b w:val="0"/>
          <w:sz w:val="24"/>
        </w:rPr>
        <w:t>（报文数量</w:t>
      </w:r>
      <w:proofErr w:type="spellEnd"/>
      <w:r>
        <w:rPr>
          <w:rFonts w:ascii="黑体" w:hAnsi="黑体" w:eastAsia="黑体"/>
          <w:b w:val="0"/>
          <w:sz w:val="24"/>
        </w:rPr>
        <w:t>）、</w:t>
      </w:r>
      <w:proofErr w:type="spellStart"/>
      <w:r>
        <w:rPr>
          <w:rFonts w:ascii="黑体" w:hAnsi="黑体" w:eastAsia="黑体"/>
          <w:b w:val="0"/>
          <w:sz w:val="24"/>
        </w:rPr>
        <w:t>percentage</w:t>
      </w:r>
      <w:r>
        <w:rPr>
          <w:rFonts w:ascii="黑体" w:hAnsi="黑体" w:eastAsia="黑体"/>
          <w:b w:val="0"/>
          <w:sz w:val="24"/>
        </w:rPr>
        <w:t>（占比</w:t>
      </w:r>
      <w:proofErr w:type="spellEnd"/>
      <w:r>
        <w:rPr>
          <w:rFonts w:ascii="黑体" w:hAnsi="黑体" w:eastAsia="黑体"/>
          <w:b w:val="0"/>
          <w:sz w:val="24"/>
        </w:rPr>
        <w:t>）</w:t>
      </w:r>
    </w:p>
    <w:p w14:paraId="2BBC708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7735023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47A2F3C3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REQ-STAT-004 </w:t>
      </w:r>
      <w:r>
        <w:rPr>
          <w:rFonts w:ascii="黑体" w:hAnsi="黑体" w:eastAsia="黑体"/>
          <w:b w:val="0"/>
          <w:sz w:val="24"/>
        </w:rPr>
        <w:t>时间分布统计</w:t>
      </w:r>
    </w:p>
    <w:p w14:paraId="516E5C6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功能描述：系统应提供报文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按时间维度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的分布统计功能，支持按日、周、月、年聚合</w:t>
      </w:r>
    </w:p>
    <w:p w14:paraId="11DAB53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lastRenderedPageBreak/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0E67508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granularity</w:t>
      </w:r>
      <w:r>
        <w:rPr>
          <w:rFonts w:ascii="黑体" w:hAnsi="黑体" w:eastAsia="黑体"/>
          <w:b w:val="0"/>
          <w:sz w:val="24"/>
        </w:rPr>
        <w:t>：字符串，时间粒度（</w:t>
      </w:r>
      <w:r>
        <w:rPr>
          <w:rFonts w:ascii="黑体" w:hAnsi="黑体" w:eastAsia="黑体"/>
          <w:b w:val="0"/>
          <w:sz w:val="24"/>
        </w:rPr>
        <w:t>day</w:t>
      </w:r>
      <w:proofErr w:type="spellEnd"/>
      <w:r>
        <w:rPr>
          <w:rFonts w:ascii="黑体" w:hAnsi="黑体" w:eastAsia="黑体"/>
          <w:b w:val="0"/>
          <w:sz w:val="24"/>
        </w:rPr>
        <w:t>/week/month/year</w:t>
      </w:r>
      <w:r>
        <w:rPr>
          <w:rFonts w:ascii="黑体" w:hAnsi="黑体" w:eastAsia="黑体"/>
          <w:b w:val="0"/>
          <w:sz w:val="24"/>
        </w:rPr>
        <w:t>），</w:t>
      </w:r>
      <w:proofErr w:type="spellStart"/>
      <w:r>
        <w:rPr>
          <w:rFonts w:ascii="黑体" w:hAnsi="黑体" w:eastAsia="黑体"/>
          <w:b w:val="0"/>
          <w:sz w:val="24"/>
        </w:rPr>
        <w:t>默认</w:t>
      </w:r>
      <w:r>
        <w:rPr>
          <w:rFonts w:ascii="黑体" w:hAnsi="黑体" w:eastAsia="黑体"/>
          <w:b w:val="0"/>
          <w:sz w:val="24"/>
        </w:rPr>
        <w:t>month</w:t>
      </w:r>
      <w:proofErr w:type="spellEnd"/>
    </w:p>
    <w:p w14:paraId="2C8A334D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startDate</w:t>
      </w:r>
      <w:r>
        <w:rPr>
          <w:rFonts w:ascii="黑体" w:hAnsi="黑体" w:eastAsia="黑体"/>
          <w:b w:val="0"/>
          <w:sz w:val="24"/>
        </w:rPr>
        <w:t>：日期，起始日期，可选</w:t>
      </w:r>
      <w:proofErr w:type="spellEnd"/>
    </w:p>
    <w:p w14:paraId="4CDED10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endDate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：日期，结束日期，可选</w:t>
      </w:r>
    </w:p>
    <w:p w14:paraId="1B062BB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输出要求：返回时间分布数组，每个元素包含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timePeriod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（时间段）、</w:t>
      </w:r>
      <w:r>
        <w:rPr>
          <w:rFonts w:ascii="黑体" w:hAnsi="黑体" w:eastAsia="黑体"/>
          <w:b w:val="0"/>
          <w:sz w:val="24"/>
          <w:lang w:eastAsia="zh-CN"/>
        </w:rPr>
        <w:t>count</w:t>
      </w:r>
      <w:r>
        <w:rPr>
          <w:rFonts w:ascii="黑体" w:hAnsi="黑体" w:eastAsia="黑体"/>
          <w:b w:val="0"/>
          <w:sz w:val="24"/>
          <w:lang w:eastAsia="zh-CN"/>
        </w:rPr>
        <w:t>（报文数量）</w:t>
      </w:r>
    </w:p>
    <w:p w14:paraId="56C82FC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3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58DE8BE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6CAA4B93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REQ-STAT-005 </w:t>
      </w:r>
      <w:r>
        <w:rPr>
          <w:rFonts w:ascii="黑体" w:hAnsi="黑体" w:eastAsia="黑体"/>
          <w:b w:val="0"/>
          <w:sz w:val="24"/>
        </w:rPr>
        <w:t>抽取进度统计</w:t>
      </w:r>
    </w:p>
    <w:p w14:paraId="5C222FC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功能描述：系统应提供属性抽取进度统计功能，展示各分类的抽取完成情况</w:t>
      </w:r>
    </w:p>
    <w:p w14:paraId="268EC194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输入要求：无</w:t>
      </w:r>
      <w:proofErr w:type="spellEnd"/>
    </w:p>
    <w:p w14:paraId="4DA502A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输出要求：返回抽取进度数组，每个元素包含</w:t>
      </w:r>
      <w:r>
        <w:rPr>
          <w:rFonts w:ascii="黑体" w:hAnsi="黑体" w:eastAsia="黑体"/>
          <w:b w:val="0"/>
          <w:sz w:val="24"/>
        </w:rPr>
        <w:t>categoryName</w:t>
      </w:r>
      <w:r>
        <w:rPr>
          <w:rFonts w:ascii="黑体" w:hAnsi="黑体" w:eastAsia="黑体"/>
          <w:b w:val="0"/>
          <w:sz w:val="24"/>
        </w:rPr>
        <w:t>（分类名称）、</w:t>
      </w:r>
      <w:r>
        <w:rPr>
          <w:rFonts w:ascii="黑体" w:hAnsi="黑体" w:eastAsia="黑体"/>
          <w:b w:val="0"/>
          <w:sz w:val="24"/>
        </w:rPr>
        <w:t>totalCount</w:t>
      </w:r>
      <w:r>
        <w:rPr>
          <w:rFonts w:ascii="黑体" w:hAnsi="黑体" w:eastAsia="黑体"/>
          <w:b w:val="0"/>
          <w:sz w:val="24"/>
        </w:rPr>
        <w:t>（总报文数）、</w:t>
      </w:r>
      <w:r>
        <w:rPr>
          <w:rFonts w:ascii="黑体" w:hAnsi="黑体" w:eastAsia="黑体"/>
          <w:b w:val="0"/>
          <w:sz w:val="24"/>
        </w:rPr>
        <w:t>extractedCount</w:t>
      </w:r>
      <w:r>
        <w:rPr>
          <w:rFonts w:ascii="黑体" w:hAnsi="黑体" w:eastAsia="黑体"/>
          <w:b w:val="0"/>
          <w:sz w:val="24"/>
        </w:rPr>
        <w:t>（已抽取数）、</w:t>
      </w:r>
      <w:r>
        <w:rPr>
          <w:rFonts w:ascii="黑体" w:hAnsi="黑体" w:eastAsia="黑体"/>
          <w:b w:val="0"/>
          <w:sz w:val="24"/>
        </w:rPr>
        <w:t>extractionRate</w:t>
      </w:r>
      <w:r>
        <w:rPr>
          <w:rFonts w:ascii="黑体" w:hAnsi="黑体" w:eastAsia="黑体"/>
          <w:b w:val="0"/>
          <w:sz w:val="24"/>
        </w:rPr>
        <w:t>（抽取率）</w:t>
      </w:r>
    </w:p>
    <w:p w14:paraId="4E63FA9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6C90591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78B71EC5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REQ-STAT-006 </w:t>
      </w:r>
      <w:r>
        <w:rPr>
          <w:rFonts w:ascii="黑体" w:hAnsi="黑体" w:eastAsia="黑体"/>
          <w:b w:val="0"/>
          <w:sz w:val="24"/>
        </w:rPr>
        <w:t>高频标签统计</w:t>
      </w:r>
    </w:p>
    <w:p w14:paraId="2424742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功能描述：系统应提供高频标签统计功能，展示出现次数最多的前</w:t>
      </w:r>
      <w:r>
        <w:rPr>
          <w:rFonts w:ascii="黑体" w:hAnsi="黑体" w:eastAsia="黑体"/>
          <w:b w:val="0"/>
          <w:sz w:val="24"/>
          <w:lang w:eastAsia="zh-CN"/>
        </w:rPr>
        <w:t>N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个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标签</w:t>
      </w:r>
    </w:p>
    <w:p w14:paraId="258927D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19C9CF2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topN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：整数，返回前</w:t>
      </w:r>
      <w:r>
        <w:rPr>
          <w:rFonts w:ascii="黑体" w:hAnsi="黑体" w:eastAsia="黑体"/>
          <w:b w:val="0"/>
          <w:sz w:val="24"/>
          <w:lang w:eastAsia="zh-CN"/>
        </w:rPr>
        <w:t>N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个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标签，默认</w:t>
      </w:r>
      <w:r>
        <w:rPr>
          <w:rFonts w:ascii="黑体" w:hAnsi="黑体" w:eastAsia="黑体"/>
          <w:b w:val="0"/>
          <w:sz w:val="24"/>
          <w:lang w:eastAsia="zh-CN"/>
        </w:rPr>
        <w:t>10</w:t>
      </w:r>
      <w:r>
        <w:rPr>
          <w:rFonts w:ascii="黑体" w:hAnsi="黑体" w:eastAsia="黑体"/>
          <w:b w:val="0"/>
          <w:sz w:val="24"/>
          <w:lang w:eastAsia="zh-CN"/>
        </w:rPr>
        <w:t>，范围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至</w:t>
      </w:r>
      <w:r>
        <w:rPr>
          <w:rFonts w:ascii="黑体" w:hAnsi="黑体" w:eastAsia="黑体"/>
          <w:b w:val="0"/>
          <w:sz w:val="24"/>
          <w:lang w:eastAsia="zh-CN"/>
        </w:rPr>
        <w:t>50</w:t>
      </w:r>
    </w:p>
    <w:p w14:paraId="6E1DBF0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输出要求：返回标签统计数组，每个元素包含</w:t>
      </w:r>
      <w:r>
        <w:rPr>
          <w:rFonts w:ascii="黑体" w:hAnsi="黑体" w:eastAsia="黑体"/>
          <w:b w:val="0"/>
          <w:sz w:val="24"/>
          <w:lang w:eastAsia="zh-CN"/>
        </w:rPr>
        <w:t>label</w:t>
      </w:r>
      <w:r>
        <w:rPr>
          <w:rFonts w:ascii="黑体" w:hAnsi="黑体" w:eastAsia="黑体"/>
          <w:b w:val="0"/>
          <w:sz w:val="24"/>
          <w:lang w:eastAsia="zh-CN"/>
        </w:rPr>
        <w:t>（标签名称）、</w:t>
      </w:r>
      <w:r>
        <w:rPr>
          <w:rFonts w:ascii="黑体" w:hAnsi="黑体" w:eastAsia="黑体"/>
          <w:b w:val="0"/>
          <w:sz w:val="24"/>
          <w:lang w:eastAsia="zh-CN"/>
        </w:rPr>
        <w:t>count</w:t>
      </w:r>
      <w:r>
        <w:rPr>
          <w:rFonts w:ascii="黑体" w:hAnsi="黑体" w:eastAsia="黑体"/>
          <w:b w:val="0"/>
          <w:sz w:val="24"/>
          <w:lang w:eastAsia="zh-CN"/>
        </w:rPr>
        <w:t>（出现次数）、</w:t>
      </w:r>
      <w:r>
        <w:rPr>
          <w:rFonts w:ascii="黑体" w:hAnsi="黑体" w:eastAsia="黑体"/>
          <w:b w:val="0"/>
          <w:sz w:val="24"/>
          <w:lang w:eastAsia="zh-CN"/>
        </w:rPr>
        <w:t>percentage</w:t>
      </w:r>
      <w:r>
        <w:rPr>
          <w:rFonts w:ascii="黑体" w:hAnsi="黑体" w:eastAsia="黑体"/>
          <w:b w:val="0"/>
          <w:sz w:val="24"/>
          <w:lang w:eastAsia="zh-CN"/>
        </w:rPr>
        <w:t>（占比）</w:t>
      </w:r>
    </w:p>
    <w:p w14:paraId="0637171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0A7C834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65C4F2B0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REQ-STAT-007 </w:t>
      </w:r>
      <w:r>
        <w:rPr>
          <w:rFonts w:ascii="黑体" w:hAnsi="黑体" w:eastAsia="黑体"/>
          <w:b w:val="0"/>
          <w:sz w:val="24"/>
        </w:rPr>
        <w:t>实体分布统计</w:t>
      </w:r>
    </w:p>
    <w:p w14:paraId="4F9F371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功能描述：系统应提供实体按类别的分布统计功能</w:t>
      </w:r>
    </w:p>
    <w:p w14:paraId="2A11F99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输入要求：无</w:t>
      </w:r>
    </w:p>
    <w:p w14:paraId="0EA146E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输出要求：返回实体分布字典，键为实体类别（人物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组织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部队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军舰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火炮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战机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武器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装备），值为该类别的实体数量</w:t>
      </w:r>
    </w:p>
    <w:p w14:paraId="5C2A3AC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5B1EA25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4147A619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lastRenderedPageBreak/>
        <w:t xml:space="preserve">REQ-STAT-008 </w:t>
      </w:r>
      <w:r>
        <w:rPr>
          <w:rFonts w:ascii="黑体" w:hAnsi="黑体" w:eastAsia="黑体"/>
          <w:b w:val="0"/>
          <w:sz w:val="24"/>
        </w:rPr>
        <w:t>近期融合报告统计</w:t>
      </w:r>
    </w:p>
    <w:p w14:paraId="74BBDE8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功能描述：系统应提供近期融合报告统计功能，展示最近</w:t>
      </w:r>
      <w:r>
        <w:rPr>
          <w:rFonts w:ascii="黑体" w:hAnsi="黑体" w:eastAsia="黑体"/>
          <w:b w:val="0"/>
          <w:sz w:val="24"/>
          <w:lang w:eastAsia="zh-CN"/>
        </w:rPr>
        <w:t>N</w:t>
      </w:r>
      <w:r>
        <w:rPr>
          <w:rFonts w:ascii="黑体" w:hAnsi="黑体" w:eastAsia="黑体"/>
          <w:b w:val="0"/>
          <w:sz w:val="24"/>
          <w:lang w:eastAsia="zh-CN"/>
        </w:rPr>
        <w:t>天的融合报告生成趋势</w:t>
      </w:r>
    </w:p>
    <w:p w14:paraId="6654CBE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5E1EC49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days</w:t>
      </w:r>
      <w:r>
        <w:rPr>
          <w:rFonts w:ascii="黑体" w:hAnsi="黑体" w:eastAsia="黑体"/>
          <w:b w:val="0"/>
          <w:sz w:val="24"/>
          <w:lang w:eastAsia="zh-CN"/>
        </w:rPr>
        <w:t>：整数，统计天数，默认</w:t>
      </w:r>
      <w:r>
        <w:rPr>
          <w:rFonts w:ascii="黑体" w:hAnsi="黑体" w:eastAsia="黑体"/>
          <w:b w:val="0"/>
          <w:sz w:val="24"/>
          <w:lang w:eastAsia="zh-CN"/>
        </w:rPr>
        <w:t>7</w:t>
      </w:r>
      <w:r>
        <w:rPr>
          <w:rFonts w:ascii="黑体" w:hAnsi="黑体" w:eastAsia="黑体"/>
          <w:b w:val="0"/>
          <w:sz w:val="24"/>
          <w:lang w:eastAsia="zh-CN"/>
        </w:rPr>
        <w:t>，范围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至</w:t>
      </w:r>
      <w:r>
        <w:rPr>
          <w:rFonts w:ascii="黑体" w:hAnsi="黑体" w:eastAsia="黑体"/>
          <w:b w:val="0"/>
          <w:sz w:val="24"/>
          <w:lang w:eastAsia="zh-CN"/>
        </w:rPr>
        <w:t>90</w:t>
      </w:r>
    </w:p>
    <w:p w14:paraId="5D67C73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输出要求：返回融合趋势数组，每个元素包含</w:t>
      </w:r>
      <w:r>
        <w:rPr>
          <w:rFonts w:ascii="黑体" w:hAnsi="黑体" w:eastAsia="黑体"/>
          <w:b w:val="0"/>
          <w:sz w:val="24"/>
          <w:lang w:eastAsia="zh-CN"/>
        </w:rPr>
        <w:t>date</w:t>
      </w:r>
      <w:r>
        <w:rPr>
          <w:rFonts w:ascii="黑体" w:hAnsi="黑体" w:eastAsia="黑体"/>
          <w:b w:val="0"/>
          <w:sz w:val="24"/>
          <w:lang w:eastAsia="zh-CN"/>
        </w:rPr>
        <w:t>（日期）、</w:t>
      </w:r>
      <w:r>
        <w:rPr>
          <w:rFonts w:ascii="黑体" w:hAnsi="黑体" w:eastAsia="黑体"/>
          <w:b w:val="0"/>
          <w:sz w:val="24"/>
          <w:lang w:eastAsia="zh-CN"/>
        </w:rPr>
        <w:t>count</w:t>
      </w:r>
      <w:r>
        <w:rPr>
          <w:rFonts w:ascii="黑体" w:hAnsi="黑体" w:eastAsia="黑体"/>
          <w:b w:val="0"/>
          <w:sz w:val="24"/>
          <w:lang w:eastAsia="zh-CN"/>
        </w:rPr>
        <w:t>（当日生成的融合报告数）</w:t>
      </w:r>
    </w:p>
    <w:p w14:paraId="715363D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2729686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7A95F2BA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13" w:name="_Toc230853288"/>
      <w:r>
        <w:rPr>
          <w:rFonts w:ascii="黑体" w:hAnsi="黑体" w:eastAsia="黑体"/>
          <w:b w:val="0"/>
          <w:sz w:val="24"/>
        </w:rPr>
        <w:t>情报分析能力（</w:t>
      </w:r>
      <w:r>
        <w:rPr>
          <w:rFonts w:ascii="黑体" w:hAnsi="黑体" w:eastAsia="黑体"/>
          <w:b w:val="0"/>
          <w:sz w:val="24"/>
        </w:rPr>
        <w:t>REQ-INTEL</w:t>
      </w:r>
      <w:r>
        <w:rPr>
          <w:rFonts w:ascii="黑体" w:hAnsi="黑体" w:eastAsia="黑体"/>
          <w:b w:val="0"/>
          <w:sz w:val="24"/>
        </w:rPr>
        <w:t>）</w:t>
      </w:r>
      <w:bookmarkEnd w:id="13"/>
    </w:p>
    <w:p w14:paraId="658DD13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系统应提供情报分析功能，包括知识图谱构建、事件时间轴分析和地理热力图展示。</w:t>
      </w:r>
    </w:p>
    <w:p w14:paraId="0C9F15F4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REQ-INTEL-001 </w:t>
      </w:r>
      <w:r>
        <w:rPr>
          <w:rFonts w:ascii="黑体" w:hAnsi="黑体" w:eastAsia="黑体"/>
          <w:b w:val="0"/>
          <w:sz w:val="24"/>
        </w:rPr>
        <w:t>知识图谱构建</w:t>
      </w:r>
    </w:p>
    <w:p w14:paraId="4E19DA4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功能描述：系统应支持基于报文抽取结果构建实体关系知识图谱，通过算法服务进行实体消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歧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和关系推断</w:t>
      </w:r>
    </w:p>
    <w:p w14:paraId="50D6B45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57D09D4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sourceIds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：长整型数组，源报文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列表，可选（为空时使用全部已抽取报文）</w:t>
      </w:r>
    </w:p>
    <w:p w14:paraId="792EB7C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</w:t>
      </w:r>
    </w:p>
    <w:p w14:paraId="104D71B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r>
        <w:rPr>
          <w:rFonts w:ascii="黑体" w:hAnsi="黑体" w:eastAsia="黑体"/>
          <w:b w:val="0"/>
          <w:sz w:val="24"/>
          <w:lang w:eastAsia="zh-CN"/>
        </w:rPr>
        <w:t>构建成功：返回图谱构建任务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和预计完成时间</w:t>
      </w:r>
    </w:p>
    <w:p w14:paraId="060F347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构建失败：返回错误码和错误信息</w:t>
      </w:r>
    </w:p>
    <w:p w14:paraId="105DB18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</w:t>
      </w:r>
      <w:r>
        <w:rPr>
          <w:rFonts w:ascii="黑体" w:hAnsi="黑体" w:eastAsia="黑体"/>
          <w:b w:val="0"/>
          <w:sz w:val="24"/>
          <w:lang w:eastAsia="zh-CN"/>
        </w:rPr>
        <w:t>1000</w:t>
      </w:r>
      <w:r>
        <w:rPr>
          <w:rFonts w:ascii="黑体" w:hAnsi="黑体" w:eastAsia="黑体"/>
          <w:b w:val="0"/>
          <w:sz w:val="24"/>
          <w:lang w:eastAsia="zh-CN"/>
        </w:rPr>
        <w:t>篇报文的图谱构建时间应不超过</w:t>
      </w:r>
      <w:r>
        <w:rPr>
          <w:rFonts w:ascii="黑体" w:hAnsi="黑体" w:eastAsia="黑体"/>
          <w:b w:val="0"/>
          <w:sz w:val="24"/>
          <w:lang w:eastAsia="zh-CN"/>
        </w:rPr>
        <w:t>10</w:t>
      </w:r>
      <w:r>
        <w:rPr>
          <w:rFonts w:ascii="黑体" w:hAnsi="黑体" w:eastAsia="黑体"/>
          <w:b w:val="0"/>
          <w:sz w:val="24"/>
          <w:lang w:eastAsia="zh-CN"/>
        </w:rPr>
        <w:t>分钟</w:t>
      </w:r>
    </w:p>
    <w:p w14:paraId="75701CC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约束条件：</w:t>
      </w:r>
    </w:p>
    <w:p w14:paraId="690DA40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源报文应将完成属性抽取</w:t>
      </w:r>
      <w:r>
        <w:rPr>
          <w:rFonts w:ascii="黑体" w:hAnsi="黑体" w:eastAsia="黑体"/>
          <w:b w:val="0"/>
          <w:sz w:val="24"/>
          <w:lang w:eastAsia="zh-CN"/>
        </w:rPr>
      </w:r>
    </w:p>
    <w:p w14:paraId="4B59E22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图谱数据应持久化到</w:t>
      </w:r>
      <w:r>
        <w:rPr>
          <w:rFonts w:ascii="黑体" w:hAnsi="黑体" w:eastAsia="黑体"/>
          <w:b w:val="0"/>
          <w:sz w:val="24"/>
        </w:rPr>
        <w:t>intelligence_entity</w:t>
      </w:r>
      <w:r>
        <w:rPr>
          <w:rFonts w:ascii="黑体" w:hAnsi="黑体" w:eastAsia="黑体"/>
          <w:b w:val="0"/>
          <w:sz w:val="24"/>
        </w:rPr>
        <w:t>和</w:t>
      </w:r>
      <w:r>
        <w:rPr>
          <w:rFonts w:ascii="黑体" w:hAnsi="黑体" w:eastAsia="黑体"/>
          <w:b w:val="0"/>
          <w:sz w:val="24"/>
        </w:rPr>
        <w:t>intelligence_relation</w:t>
      </w:r>
      <w:r>
        <w:rPr>
          <w:rFonts w:ascii="黑体" w:hAnsi="黑体" w:eastAsia="黑体"/>
          <w:b w:val="0"/>
          <w:sz w:val="24"/>
        </w:rPr>
        <w:t>表</w:t>
      </w:r>
      <w:proofErr w:type="spellEnd"/>
    </w:p>
    <w:p w14:paraId="5244DA1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f)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366E7BFE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REQ-INTEL-002 </w:t>
      </w:r>
      <w:r>
        <w:rPr>
          <w:rFonts w:ascii="黑体" w:hAnsi="黑体" w:eastAsia="黑体"/>
          <w:b w:val="0"/>
          <w:sz w:val="24"/>
        </w:rPr>
        <w:t>知识图谱查询</w:t>
      </w:r>
    </w:p>
    <w:p w14:paraId="4797937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功能描述：系统应支持知识图谱数据的查询和筛选功能</w:t>
      </w:r>
    </w:p>
    <w:p w14:paraId="1D0228E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76E827D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entityTypes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：字符串数组，实体类型筛选（人物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组织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部队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军舰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战机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武器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地点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事件），可选</w:t>
      </w:r>
    </w:p>
    <w:p w14:paraId="434D61F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relationTypes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：字符串数组，关系类型筛选（隶属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指挥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参与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位于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使用），可选</w:t>
      </w:r>
    </w:p>
    <w:p w14:paraId="0AB3E1C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 xml:space="preserve">3)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timeRange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：时间范围对象，包含</w:t>
      </w:r>
      <w:r>
        <w:rPr>
          <w:rFonts w:ascii="黑体" w:hAnsi="黑体" w:eastAsia="黑体"/>
          <w:b w:val="0"/>
          <w:sz w:val="24"/>
          <w:lang w:eastAsia="zh-CN"/>
        </w:rPr>
        <w:t>start</w:t>
      </w:r>
      <w:r>
        <w:rPr>
          <w:rFonts w:ascii="黑体" w:hAnsi="黑体" w:eastAsia="黑体"/>
          <w:b w:val="0"/>
          <w:sz w:val="24"/>
          <w:lang w:eastAsia="zh-CN"/>
        </w:rPr>
        <w:t>和</w:t>
      </w:r>
      <w:r>
        <w:rPr>
          <w:rFonts w:ascii="黑体" w:hAnsi="黑体" w:eastAsia="黑体"/>
          <w:b w:val="0"/>
          <w:sz w:val="24"/>
          <w:lang w:eastAsia="zh-CN"/>
        </w:rPr>
        <w:t>end</w:t>
      </w:r>
      <w:r>
        <w:rPr>
          <w:rFonts w:ascii="黑体" w:hAnsi="黑体" w:eastAsia="黑体"/>
          <w:b w:val="0"/>
          <w:sz w:val="24"/>
          <w:lang w:eastAsia="zh-CN"/>
        </w:rPr>
        <w:t>，可选</w:t>
      </w:r>
    </w:p>
    <w:p w14:paraId="31E946B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输出要求：返回图谱数据，包含</w:t>
      </w:r>
      <w:r>
        <w:rPr>
          <w:rFonts w:ascii="黑体" w:hAnsi="黑体" w:eastAsia="黑体"/>
          <w:b w:val="0"/>
          <w:sz w:val="24"/>
          <w:lang w:eastAsia="zh-CN"/>
        </w:rPr>
        <w:t>nodes</w:t>
      </w:r>
      <w:r>
        <w:rPr>
          <w:rFonts w:ascii="黑体" w:hAnsi="黑体" w:eastAsia="黑体"/>
          <w:b w:val="0"/>
          <w:sz w:val="24"/>
          <w:lang w:eastAsia="zh-CN"/>
        </w:rPr>
        <w:t>（节点数组）和</w:t>
      </w:r>
      <w:r>
        <w:rPr>
          <w:rFonts w:ascii="黑体" w:hAnsi="黑体" w:eastAsia="黑体"/>
          <w:b w:val="0"/>
          <w:sz w:val="24"/>
          <w:lang w:eastAsia="zh-CN"/>
        </w:rPr>
        <w:t>edges</w:t>
      </w:r>
      <w:r>
        <w:rPr>
          <w:rFonts w:ascii="黑体" w:hAnsi="黑体" w:eastAsia="黑体"/>
          <w:b w:val="0"/>
          <w:sz w:val="24"/>
          <w:lang w:eastAsia="zh-CN"/>
        </w:rPr>
        <w:t>（边数组）</w:t>
      </w:r>
    </w:p>
    <w:p w14:paraId="5D4BAA6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3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3AD456C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7F110C31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REQ-INTEL-003 </w:t>
      </w:r>
      <w:r>
        <w:rPr>
          <w:rFonts w:ascii="黑体" w:hAnsi="黑体" w:eastAsia="黑体"/>
          <w:b w:val="0"/>
          <w:sz w:val="24"/>
        </w:rPr>
        <w:t>实体详情查询</w:t>
      </w:r>
    </w:p>
    <w:p w14:paraId="4C0DAB1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功能描述：系统应支持查询单个实体的详细信息和关联关系</w:t>
      </w:r>
    </w:p>
    <w:p w14:paraId="43694B6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397F65A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：长整型，实体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676C3F7D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输出要求：返回实体详情，包含</w:t>
      </w:r>
      <w:r>
        <w:rPr>
          <w:rFonts w:ascii="黑体" w:hAnsi="黑体" w:eastAsia="黑体"/>
          <w:b w:val="0"/>
          <w:sz w:val="24"/>
        </w:rPr>
        <w:t>entityId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label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type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count</w:t>
      </w:r>
      <w:r>
        <w:rPr>
          <w:rFonts w:ascii="黑体" w:hAnsi="黑体" w:eastAsia="黑体"/>
          <w:b w:val="0"/>
          <w:sz w:val="24"/>
        </w:rPr>
        <w:t>（出现次数）、</w:t>
      </w:r>
      <w:r>
        <w:rPr>
          <w:rFonts w:ascii="黑体" w:hAnsi="黑体" w:eastAsia="黑体"/>
          <w:b w:val="0"/>
          <w:sz w:val="24"/>
        </w:rPr>
        <w:t>firstSeen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lastSeen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properties</w:t>
      </w:r>
      <w:r>
        <w:rPr>
          <w:rFonts w:ascii="黑体" w:hAnsi="黑体" w:eastAsia="黑体"/>
          <w:b w:val="0"/>
          <w:sz w:val="24"/>
        </w:rPr>
        <w:t>（扩展属性）、</w:t>
      </w:r>
      <w:r>
        <w:rPr>
          <w:rFonts w:ascii="黑体" w:hAnsi="黑体" w:eastAsia="黑体"/>
          <w:b w:val="0"/>
          <w:sz w:val="24"/>
        </w:rPr>
        <w:t>relations</w:t>
      </w:r>
      <w:r>
        <w:rPr>
          <w:rFonts w:ascii="黑体" w:hAnsi="黑体" w:eastAsia="黑体"/>
          <w:b w:val="0"/>
          <w:sz w:val="24"/>
        </w:rPr>
        <w:t>（关联关系列表）</w:t>
      </w:r>
    </w:p>
    <w:p w14:paraId="3ECC8D9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48613C1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554A19F6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REQ-INTEL-004 </w:t>
      </w:r>
      <w:r>
        <w:rPr>
          <w:rFonts w:ascii="黑体" w:hAnsi="黑体" w:eastAsia="黑体"/>
          <w:b w:val="0"/>
          <w:sz w:val="24"/>
        </w:rPr>
        <w:t>事件时间轴构建</w:t>
      </w:r>
    </w:p>
    <w:p w14:paraId="16D2DEA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功能描述：系统应支持基于报文抽取结果构建事件时间轴，通过算法服务进行事件重要性评估和因果关系推断</w:t>
      </w:r>
    </w:p>
    <w:p w14:paraId="32B3FF1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3E4EC49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sourceIds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：长整型数组，源报文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列表，可选</w:t>
      </w:r>
    </w:p>
    <w:p w14:paraId="6ED8B28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</w:t>
      </w:r>
    </w:p>
    <w:p w14:paraId="0A454DB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r>
        <w:rPr>
          <w:rFonts w:ascii="黑体" w:hAnsi="黑体" w:eastAsia="黑体"/>
          <w:b w:val="0"/>
          <w:sz w:val="24"/>
          <w:lang w:eastAsia="zh-CN"/>
        </w:rPr>
        <w:t>构建成功：返回时间轴构建任务</w:t>
      </w:r>
      <w:r>
        <w:rPr>
          <w:rFonts w:ascii="黑体" w:hAnsi="黑体" w:eastAsia="黑体"/>
          <w:b w:val="0"/>
          <w:sz w:val="24"/>
          <w:lang w:eastAsia="zh-CN"/>
        </w:rPr>
        <w:t>ID</w:t>
      </w:r>
    </w:p>
    <w:p w14:paraId="1FC4392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构建失败：返回错误码和错误信息</w:t>
      </w:r>
    </w:p>
    <w:p w14:paraId="45D08F4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</w:t>
      </w:r>
      <w:r>
        <w:rPr>
          <w:rFonts w:ascii="黑体" w:hAnsi="黑体" w:eastAsia="黑体"/>
          <w:b w:val="0"/>
          <w:sz w:val="24"/>
          <w:lang w:eastAsia="zh-CN"/>
        </w:rPr>
        <w:t>1000</w:t>
      </w:r>
      <w:r>
        <w:rPr>
          <w:rFonts w:ascii="黑体" w:hAnsi="黑体" w:eastAsia="黑体"/>
          <w:b w:val="0"/>
          <w:sz w:val="24"/>
          <w:lang w:eastAsia="zh-CN"/>
        </w:rPr>
        <w:t>篇报文的时间轴构建时间应不超过</w:t>
      </w:r>
      <w:r>
        <w:rPr>
          <w:rFonts w:ascii="黑体" w:hAnsi="黑体" w:eastAsia="黑体"/>
          <w:b w:val="0"/>
          <w:sz w:val="24"/>
          <w:lang w:eastAsia="zh-CN"/>
        </w:rPr>
        <w:t>10</w:t>
      </w:r>
      <w:r>
        <w:rPr>
          <w:rFonts w:ascii="黑体" w:hAnsi="黑体" w:eastAsia="黑体"/>
          <w:b w:val="0"/>
          <w:sz w:val="24"/>
          <w:lang w:eastAsia="zh-CN"/>
        </w:rPr>
        <w:t>分钟</w:t>
      </w:r>
    </w:p>
    <w:p w14:paraId="6D15DDB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e) 约束条件：源报文应将完成属性抽取</w:t>
      </w:r>
      <w:r>
        <w:rPr>
          <w:rFonts w:ascii="黑体" w:hAnsi="黑体" w:eastAsia="黑体"/>
          <w:b w:val="0"/>
          <w:sz w:val="24"/>
          <w:lang w:eastAsia="zh-CN"/>
        </w:rPr>
      </w:r>
    </w:p>
    <w:p w14:paraId="7AE80C3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f)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3329D707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REQ-INTEL-005 </w:t>
      </w:r>
      <w:r>
        <w:rPr>
          <w:rFonts w:ascii="黑体" w:hAnsi="黑体" w:eastAsia="黑体"/>
          <w:b w:val="0"/>
          <w:sz w:val="24"/>
        </w:rPr>
        <w:t>事件时间轴查询</w:t>
      </w:r>
    </w:p>
    <w:p w14:paraId="672AE5C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功能描述：系统应支持事件时间轴的查询和筛选功能</w:t>
      </w:r>
    </w:p>
    <w:p w14:paraId="73BF0DD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0383C50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eventTypes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：字符串数组，事件类型筛选，可选</w:t>
      </w:r>
    </w:p>
    <w:p w14:paraId="712B87F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regions</w:t>
      </w:r>
      <w:r>
        <w:rPr>
          <w:rFonts w:ascii="黑体" w:hAnsi="黑体" w:eastAsia="黑体"/>
          <w:b w:val="0"/>
          <w:sz w:val="24"/>
          <w:lang w:eastAsia="zh-CN"/>
        </w:rPr>
        <w:t>：字符串数组，地区筛选，可选</w:t>
      </w:r>
    </w:p>
    <w:p w14:paraId="2E0C25C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importance</w:t>
      </w:r>
      <w:r>
        <w:rPr>
          <w:rFonts w:ascii="黑体" w:hAnsi="黑体" w:eastAsia="黑体"/>
          <w:b w:val="0"/>
          <w:sz w:val="24"/>
        </w:rPr>
        <w:t>：字符串，重要性筛选（高</w:t>
      </w:r>
      <w:proofErr w:type="spellEnd"/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中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低），</w:t>
      </w:r>
      <w:proofErr w:type="spellStart"/>
      <w:r>
        <w:rPr>
          <w:rFonts w:ascii="黑体" w:hAnsi="黑体" w:eastAsia="黑体"/>
          <w:b w:val="0"/>
          <w:sz w:val="24"/>
        </w:rPr>
        <w:t>可选</w:t>
      </w:r>
      <w:proofErr w:type="spellEnd"/>
    </w:p>
    <w:p w14:paraId="2312710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4) </w:t>
      </w:r>
      <w:proofErr w:type="spellStart"/>
      <w:r>
        <w:rPr>
          <w:rFonts w:ascii="黑体" w:hAnsi="黑体" w:eastAsia="黑体"/>
          <w:b w:val="0"/>
          <w:sz w:val="24"/>
        </w:rPr>
        <w:t>sources</w:t>
      </w:r>
      <w:r>
        <w:rPr>
          <w:rFonts w:ascii="黑体" w:hAnsi="黑体" w:eastAsia="黑体"/>
          <w:b w:val="0"/>
          <w:sz w:val="24"/>
        </w:rPr>
        <w:t>：字符串数组，信息来源筛选，可选</w:t>
      </w:r>
      <w:proofErr w:type="spellEnd"/>
    </w:p>
    <w:p w14:paraId="1587E22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5) </w:t>
      </w:r>
      <w:proofErr w:type="spellStart"/>
      <w:r>
        <w:rPr>
          <w:rFonts w:ascii="黑体" w:hAnsi="黑体" w:eastAsia="黑体"/>
          <w:b w:val="0"/>
          <w:sz w:val="24"/>
        </w:rPr>
        <w:t>timeRange</w:t>
      </w:r>
      <w:r>
        <w:rPr>
          <w:rFonts w:ascii="黑体" w:hAnsi="黑体" w:eastAsia="黑体"/>
          <w:b w:val="0"/>
          <w:sz w:val="24"/>
        </w:rPr>
        <w:t>：时间范围对象，必填</w:t>
      </w:r>
      <w:proofErr w:type="spellEnd"/>
    </w:p>
    <w:p w14:paraId="18FCCC1D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输出要求：返回事件列表，每个事件包含</w:t>
      </w:r>
      <w:r>
        <w:rPr>
          <w:rFonts w:ascii="黑体" w:hAnsi="黑体" w:eastAsia="黑体"/>
          <w:b w:val="0"/>
          <w:sz w:val="24"/>
        </w:rPr>
        <w:t>eventId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time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location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description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importance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relations</w:t>
      </w:r>
      <w:r>
        <w:rPr>
          <w:rFonts w:ascii="黑体" w:hAnsi="黑体" w:eastAsia="黑体"/>
          <w:b w:val="0"/>
          <w:sz w:val="24"/>
        </w:rPr>
        <w:t>（因果关系）</w:t>
      </w:r>
    </w:p>
    <w:p w14:paraId="352F405D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lastRenderedPageBreak/>
        <w:t xml:space="preserve">d) </w:t>
      </w:r>
      <w:r>
        <w:rPr>
          <w:rFonts w:ascii="黑体" w:hAnsi="黑体" w:eastAsia="黑体"/>
          <w:b w:val="0"/>
          <w:sz w:val="24"/>
        </w:rPr>
        <w:t>性能要求：响应时间应不超过</w:t>
      </w:r>
      <w:r>
        <w:rPr>
          <w:rFonts w:ascii="黑体" w:hAnsi="黑体" w:eastAsia="黑体"/>
          <w:b w:val="0"/>
          <w:sz w:val="24"/>
        </w:rPr>
        <w:t>3</w:t>
      </w:r>
      <w:r>
        <w:rPr>
          <w:rFonts w:ascii="黑体" w:hAnsi="黑体" w:eastAsia="黑体"/>
          <w:b w:val="0"/>
          <w:sz w:val="24"/>
        </w:rPr>
        <w:t>秒</w:t>
      </w:r>
    </w:p>
    <w:p w14:paraId="70C502B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51069CB2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REQ-INTEL-006 </w:t>
      </w:r>
      <w:r>
        <w:rPr>
          <w:rFonts w:ascii="黑体" w:hAnsi="黑体" w:eastAsia="黑体"/>
          <w:b w:val="0"/>
          <w:sz w:val="24"/>
        </w:rPr>
        <w:t>事件详情查询</w:t>
      </w:r>
    </w:p>
    <w:p w14:paraId="05B62DB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功能描述：系统应支持查询单个事件的详细信息</w:t>
      </w:r>
    </w:p>
    <w:p w14:paraId="390458D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76CFF82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：长整型，事件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236FF32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输出要求：返回事件详情，包含完整的事件信息、关联实体、因果关系链</w:t>
      </w:r>
    </w:p>
    <w:p w14:paraId="18CF996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6F3CB86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077BBCF6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REQ-INTEL-007 </w:t>
      </w:r>
      <w:r>
        <w:rPr>
          <w:rFonts w:ascii="黑体" w:hAnsi="黑体" w:eastAsia="黑体"/>
          <w:b w:val="0"/>
          <w:sz w:val="24"/>
        </w:rPr>
        <w:t>地理热力图查询</w:t>
      </w:r>
    </w:p>
    <w:p w14:paraId="310CE5F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功能描述：系统应支持地理热力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图数据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查询，展示不同地区的事件分布和活跃度</w:t>
      </w:r>
    </w:p>
    <w:p w14:paraId="56DFCC5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62AFE12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eventTypes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：字符串数组，事件类型筛选，可选</w:t>
      </w:r>
    </w:p>
    <w:p w14:paraId="105C848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heatMetric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：字符串，热力值计算指标（事件数量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重要性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活跃度），默认</w:t>
      </w:r>
      <w:r>
        <w:rPr>
          <w:rFonts w:ascii="黑体" w:hAnsi="黑体" w:eastAsia="黑体"/>
          <w:b w:val="0"/>
          <w:sz w:val="24"/>
          <w:lang w:eastAsia="zh-CN"/>
        </w:rPr>
        <w:t>"</w:t>
      </w:r>
      <w:r>
        <w:rPr>
          <w:rFonts w:ascii="黑体" w:hAnsi="黑体" w:eastAsia="黑体"/>
          <w:b w:val="0"/>
          <w:sz w:val="24"/>
          <w:lang w:eastAsia="zh-CN"/>
        </w:rPr>
        <w:t>事件数量</w:t>
      </w:r>
      <w:r>
        <w:rPr>
          <w:rFonts w:ascii="黑体" w:hAnsi="黑体" w:eastAsia="黑体"/>
          <w:b w:val="0"/>
          <w:sz w:val="24"/>
          <w:lang w:eastAsia="zh-CN"/>
        </w:rPr>
        <w:t>"</w:t>
      </w:r>
    </w:p>
    <w:p w14:paraId="4856260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timeRange</w:t>
      </w:r>
      <w:r>
        <w:rPr>
          <w:rFonts w:ascii="黑体" w:hAnsi="黑体" w:eastAsia="黑体"/>
          <w:b w:val="0"/>
          <w:sz w:val="24"/>
        </w:rPr>
        <w:t>：时间范围对象，必填</w:t>
      </w:r>
      <w:proofErr w:type="spellEnd"/>
    </w:p>
    <w:p w14:paraId="2BFEEB9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输出要求：返回热力图数据数组，每个元素包含</w:t>
      </w:r>
      <w:r>
        <w:rPr>
          <w:rFonts w:ascii="黑体" w:hAnsi="黑体" w:eastAsia="黑体"/>
          <w:b w:val="0"/>
          <w:sz w:val="24"/>
        </w:rPr>
        <w:t>regionName</w:t>
      </w:r>
      <w:r>
        <w:rPr>
          <w:rFonts w:ascii="黑体" w:hAnsi="黑体" w:eastAsia="黑体"/>
          <w:b w:val="0"/>
          <w:sz w:val="24"/>
        </w:rPr>
        <w:t>（地区名称）、</w:t>
      </w:r>
      <w:r>
        <w:rPr>
          <w:rFonts w:ascii="黑体" w:hAnsi="黑体" w:eastAsia="黑体"/>
          <w:b w:val="0"/>
          <w:sz w:val="24"/>
        </w:rPr>
        <w:t>lat</w:t>
      </w:r>
      <w:r>
        <w:rPr>
          <w:rFonts w:ascii="黑体" w:hAnsi="黑体" w:eastAsia="黑体"/>
          <w:b w:val="0"/>
          <w:sz w:val="24"/>
        </w:rPr>
        <w:t>（纬度）、</w:t>
      </w:r>
      <w:r>
        <w:rPr>
          <w:rFonts w:ascii="黑体" w:hAnsi="黑体" w:eastAsia="黑体"/>
          <w:b w:val="0"/>
          <w:sz w:val="24"/>
        </w:rPr>
        <w:t>lng</w:t>
      </w:r>
      <w:r>
        <w:rPr>
          <w:rFonts w:ascii="黑体" w:hAnsi="黑体" w:eastAsia="黑体"/>
          <w:b w:val="0"/>
          <w:sz w:val="24"/>
        </w:rPr>
        <w:t>（经度）、</w:t>
      </w:r>
      <w:r>
        <w:rPr>
          <w:rFonts w:ascii="黑体" w:hAnsi="黑体" w:eastAsia="黑体"/>
          <w:b w:val="0"/>
          <w:sz w:val="24"/>
        </w:rPr>
        <w:t>heatValue</w:t>
      </w:r>
      <w:r>
        <w:rPr>
          <w:rFonts w:ascii="黑体" w:hAnsi="黑体" w:eastAsia="黑体"/>
          <w:b w:val="0"/>
          <w:sz w:val="24"/>
        </w:rPr>
        <w:t>（热力值）、</w:t>
      </w:r>
      <w:r>
        <w:rPr>
          <w:rFonts w:ascii="黑体" w:hAnsi="黑体" w:eastAsia="黑体"/>
          <w:b w:val="0"/>
          <w:sz w:val="24"/>
        </w:rPr>
        <w:t>eventCount</w:t>
      </w:r>
      <w:r>
        <w:rPr>
          <w:rFonts w:ascii="黑体" w:hAnsi="黑体" w:eastAsia="黑体"/>
          <w:b w:val="0"/>
          <w:sz w:val="24"/>
        </w:rPr>
        <w:t>（事件数量）</w:t>
      </w:r>
    </w:p>
    <w:p w14:paraId="6D9FAC2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3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219D5BB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2CD56BC1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REQ-INTEL-008 </w:t>
      </w:r>
      <w:r>
        <w:rPr>
          <w:rFonts w:ascii="黑体" w:hAnsi="黑体" w:eastAsia="黑体"/>
          <w:b w:val="0"/>
          <w:sz w:val="24"/>
        </w:rPr>
        <w:t>区域详情查询</w:t>
      </w:r>
    </w:p>
    <w:p w14:paraId="12939BE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功能描述：系统应支持查询指定地区的详细情报信息</w:t>
      </w:r>
    </w:p>
    <w:p w14:paraId="43D025F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234D27A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regionName</w:t>
      </w:r>
      <w:r>
        <w:rPr>
          <w:rFonts w:ascii="黑体" w:hAnsi="黑体" w:eastAsia="黑体"/>
          <w:b w:val="0"/>
          <w:sz w:val="24"/>
        </w:rPr>
        <w:t>：字符串，地区名称，必填</w:t>
      </w:r>
      <w:proofErr w:type="spellEnd"/>
    </w:p>
    <w:p w14:paraId="61F82BD4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输出要求：返回区域详情，包含</w:t>
      </w:r>
      <w:r>
        <w:rPr>
          <w:rFonts w:ascii="黑体" w:hAnsi="黑体" w:eastAsia="黑体"/>
          <w:b w:val="0"/>
          <w:sz w:val="24"/>
        </w:rPr>
        <w:t>regionName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coordinates</w:t>
      </w:r>
      <w:r>
        <w:rPr>
          <w:rFonts w:ascii="黑体" w:hAnsi="黑体" w:eastAsia="黑体"/>
          <w:b w:val="0"/>
          <w:sz w:val="24"/>
        </w:rPr>
        <w:t>（坐标）、</w:t>
      </w:r>
      <w:r>
        <w:rPr>
          <w:rFonts w:ascii="黑体" w:hAnsi="黑体" w:eastAsia="黑体"/>
          <w:b w:val="0"/>
          <w:sz w:val="24"/>
        </w:rPr>
        <w:t>eventCount</w:t>
      </w:r>
      <w:r>
        <w:rPr>
          <w:rFonts w:ascii="黑体" w:hAnsi="黑体" w:eastAsia="黑体"/>
          <w:b w:val="0"/>
          <w:sz w:val="24"/>
        </w:rPr>
        <w:t>（事件数量）、</w:t>
      </w:r>
      <w:r>
        <w:rPr>
          <w:rFonts w:ascii="黑体" w:hAnsi="黑体" w:eastAsia="黑体"/>
          <w:b w:val="0"/>
          <w:sz w:val="24"/>
        </w:rPr>
        <w:t>recentEvents</w:t>
      </w:r>
      <w:r>
        <w:rPr>
          <w:rFonts w:ascii="黑体" w:hAnsi="黑体" w:eastAsia="黑体"/>
          <w:b w:val="0"/>
          <w:sz w:val="24"/>
        </w:rPr>
        <w:t>（近期事件列表）、</w:t>
      </w:r>
      <w:r>
        <w:rPr>
          <w:rFonts w:ascii="黑体" w:hAnsi="黑体" w:eastAsia="黑体"/>
          <w:b w:val="0"/>
          <w:sz w:val="24"/>
        </w:rPr>
        <w:t>relatedEntities</w:t>
      </w:r>
      <w:r>
        <w:rPr>
          <w:rFonts w:ascii="黑体" w:hAnsi="黑体" w:eastAsia="黑体"/>
          <w:b w:val="0"/>
          <w:sz w:val="24"/>
        </w:rPr>
        <w:t>（关联实体列表）</w:t>
      </w:r>
    </w:p>
    <w:p w14:paraId="08B65A4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56B13B3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68399162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14" w:name="_Toc230853289"/>
      <w:r>
        <w:rPr>
          <w:rFonts w:ascii="黑体" w:hAnsi="黑体" w:eastAsia="黑体"/>
          <w:b w:val="0"/>
          <w:sz w:val="24"/>
        </w:rPr>
        <w:t>轨迹分析能力（</w:t>
      </w:r>
      <w:r>
        <w:rPr>
          <w:rFonts w:ascii="黑体" w:hAnsi="黑体" w:eastAsia="黑体"/>
          <w:b w:val="0"/>
          <w:sz w:val="24"/>
        </w:rPr>
        <w:t>REQ-TRACK</w:t>
      </w:r>
      <w:r>
        <w:rPr>
          <w:rFonts w:ascii="黑体" w:hAnsi="黑体" w:eastAsia="黑体"/>
          <w:b w:val="0"/>
          <w:sz w:val="24"/>
        </w:rPr>
        <w:t>）</w:t>
      </w:r>
      <w:bookmarkEnd w:id="14"/>
    </w:p>
    <w:p w14:paraId="038B45B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>系统应提供军事目标轨迹分析功能，包括实时监控、历史回放、规律分析和异常检测。</w:t>
      </w:r>
    </w:p>
    <w:p w14:paraId="10FEC458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REQ-TRACK-001 </w:t>
      </w:r>
      <w:r>
        <w:rPr>
          <w:rFonts w:ascii="黑体" w:hAnsi="黑体" w:eastAsia="黑体"/>
          <w:b w:val="0"/>
          <w:sz w:val="24"/>
        </w:rPr>
        <w:t>目标列表查询</w:t>
      </w:r>
    </w:p>
    <w:p w14:paraId="18BF1A4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功能描述：系统应支持查询当前监控的军事目标列表，支持按类型、区域、阵营筛选</w:t>
      </w:r>
    </w:p>
    <w:p w14:paraId="76607D2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6EAED73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types</w:t>
      </w:r>
      <w:r>
        <w:rPr>
          <w:rFonts w:ascii="黑体" w:hAnsi="黑体" w:eastAsia="黑体"/>
          <w:b w:val="0"/>
          <w:sz w:val="24"/>
          <w:lang w:eastAsia="zh-CN"/>
        </w:rPr>
        <w:t>：字符串数组，目标类型筛选（舰船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飞机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车辆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人员），可选</w:t>
      </w:r>
    </w:p>
    <w:p w14:paraId="4483A89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area</w:t>
      </w:r>
      <w:r>
        <w:rPr>
          <w:rFonts w:ascii="黑体" w:hAnsi="黑体" w:eastAsia="黑体"/>
          <w:b w:val="0"/>
          <w:sz w:val="24"/>
          <w:lang w:eastAsia="zh-CN"/>
        </w:rPr>
        <w:t>：字符串，区域筛选，可选</w:t>
      </w:r>
    </w:p>
    <w:p w14:paraId="09E828B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3) side</w:t>
      </w:r>
      <w:r>
        <w:rPr>
          <w:rFonts w:ascii="黑体" w:hAnsi="黑体" w:eastAsia="黑体"/>
          <w:b w:val="0"/>
          <w:sz w:val="24"/>
          <w:lang w:eastAsia="zh-CN"/>
        </w:rPr>
        <w:t>：字符串，阵营筛选（我方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敌方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中立），可选</w:t>
      </w:r>
    </w:p>
    <w:p w14:paraId="2A6F99C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输出要求：返回目标列表，每个目标包含</w:t>
      </w:r>
      <w:r>
        <w:rPr>
          <w:rFonts w:ascii="黑体" w:hAnsi="黑体" w:eastAsia="黑体"/>
          <w:b w:val="0"/>
          <w:sz w:val="24"/>
        </w:rPr>
        <w:t>targetId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name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type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side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currentPosition</w:t>
      </w:r>
      <w:r>
        <w:rPr>
          <w:rFonts w:ascii="黑体" w:hAnsi="黑体" w:eastAsia="黑体"/>
          <w:b w:val="0"/>
          <w:sz w:val="24"/>
        </w:rPr>
        <w:t>（当前位置）、</w:t>
      </w:r>
      <w:r>
        <w:rPr>
          <w:rFonts w:ascii="黑体" w:hAnsi="黑体" w:eastAsia="黑体"/>
          <w:b w:val="0"/>
          <w:sz w:val="24"/>
        </w:rPr>
        <w:t>status</w:t>
      </w:r>
      <w:r>
        <w:rPr>
          <w:rFonts w:ascii="黑体" w:hAnsi="黑体" w:eastAsia="黑体"/>
          <w:b w:val="0"/>
          <w:sz w:val="24"/>
        </w:rPr>
        <w:t>（状态）、</w:t>
      </w:r>
      <w:r>
        <w:rPr>
          <w:rFonts w:ascii="黑体" w:hAnsi="黑体" w:eastAsia="黑体"/>
          <w:b w:val="0"/>
          <w:sz w:val="24"/>
        </w:rPr>
        <w:t>lastUpdate</w:t>
      </w:r>
      <w:r>
        <w:rPr>
          <w:rFonts w:ascii="黑体" w:hAnsi="黑体" w:eastAsia="黑体"/>
          <w:b w:val="0"/>
          <w:sz w:val="24"/>
        </w:rPr>
        <w:t>（最后更新时间）</w:t>
      </w:r>
    </w:p>
    <w:p w14:paraId="166A325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031A1A6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1B73E9B7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REQ-TRACK-002 </w:t>
      </w:r>
      <w:r>
        <w:rPr>
          <w:rFonts w:ascii="黑体" w:hAnsi="黑体" w:eastAsia="黑体"/>
          <w:b w:val="0"/>
          <w:sz w:val="24"/>
        </w:rPr>
        <w:t>目标详情查询</w:t>
      </w:r>
    </w:p>
    <w:p w14:paraId="48D9D47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功能描述：系统应支持查询单个目标的详细信息</w:t>
      </w:r>
    </w:p>
    <w:p w14:paraId="67B8D8E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396629E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：长整型，目标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1F6252C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输出要求：返回目标详情，包含完整的目标信息、当前状态、历史轨迹摘要、关联事件</w:t>
      </w:r>
    </w:p>
    <w:p w14:paraId="1A0F015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4CB397B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20D0F06C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REQ-TRACK-003 </w:t>
      </w:r>
      <w:r>
        <w:rPr>
          <w:rFonts w:ascii="黑体" w:hAnsi="黑体" w:eastAsia="黑体"/>
          <w:b w:val="0"/>
          <w:sz w:val="24"/>
        </w:rPr>
        <w:t>目标历史轨迹查询</w:t>
      </w:r>
    </w:p>
    <w:p w14:paraId="0AA4330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功能描述：系统应支持查询目标的历史轨迹数据</w:t>
      </w:r>
    </w:p>
    <w:p w14:paraId="58458A0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7ECDE2A5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targetId</w:t>
      </w:r>
      <w:r>
        <w:rPr>
          <w:rFonts w:ascii="黑体" w:hAnsi="黑体" w:eastAsia="黑体"/>
          <w:b w:val="0"/>
          <w:sz w:val="24"/>
        </w:rPr>
        <w:t>：长整型，目标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，必填</w:t>
      </w:r>
      <w:proofErr w:type="spellEnd"/>
    </w:p>
    <w:p w14:paraId="3B7CD08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start</w:t>
      </w:r>
      <w:r>
        <w:rPr>
          <w:rFonts w:ascii="黑体" w:hAnsi="黑体" w:eastAsia="黑体"/>
          <w:b w:val="0"/>
          <w:sz w:val="24"/>
          <w:lang w:eastAsia="zh-CN"/>
        </w:rPr>
        <w:t>：日期时间，起始时间，必填</w:t>
      </w:r>
    </w:p>
    <w:p w14:paraId="3E59676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3) end</w:t>
      </w:r>
      <w:r>
        <w:rPr>
          <w:rFonts w:ascii="黑体" w:hAnsi="黑体" w:eastAsia="黑体"/>
          <w:b w:val="0"/>
          <w:sz w:val="24"/>
          <w:lang w:eastAsia="zh-CN"/>
        </w:rPr>
        <w:t>：日期时间，结束时间，必填</w:t>
      </w:r>
    </w:p>
    <w:p w14:paraId="06E0740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输出要求：返回轨迹点数组，每个点包含</w:t>
      </w:r>
      <w:r>
        <w:rPr>
          <w:rFonts w:ascii="黑体" w:hAnsi="黑体" w:eastAsia="黑体"/>
          <w:b w:val="0"/>
          <w:sz w:val="24"/>
        </w:rPr>
        <w:t>timestamp</w:t>
      </w:r>
      <w:r>
        <w:rPr>
          <w:rFonts w:ascii="黑体" w:hAnsi="黑体" w:eastAsia="黑体"/>
          <w:b w:val="0"/>
          <w:sz w:val="24"/>
        </w:rPr>
        <w:t>（时间戳）、</w:t>
      </w:r>
      <w:r>
        <w:rPr>
          <w:rFonts w:ascii="黑体" w:hAnsi="黑体" w:eastAsia="黑体"/>
          <w:b w:val="0"/>
          <w:sz w:val="24"/>
        </w:rPr>
        <w:t>lat</w:t>
      </w:r>
      <w:r>
        <w:rPr>
          <w:rFonts w:ascii="黑体" w:hAnsi="黑体" w:eastAsia="黑体"/>
          <w:b w:val="0"/>
          <w:sz w:val="24"/>
        </w:rPr>
        <w:t>（纬度）、</w:t>
      </w:r>
      <w:r>
        <w:rPr>
          <w:rFonts w:ascii="黑体" w:hAnsi="黑体" w:eastAsia="黑体"/>
          <w:b w:val="0"/>
          <w:sz w:val="24"/>
        </w:rPr>
        <w:t>lng</w:t>
      </w:r>
      <w:r>
        <w:rPr>
          <w:rFonts w:ascii="黑体" w:hAnsi="黑体" w:eastAsia="黑体"/>
          <w:b w:val="0"/>
          <w:sz w:val="24"/>
        </w:rPr>
        <w:t>（经度）、</w:t>
      </w:r>
      <w:r>
        <w:rPr>
          <w:rFonts w:ascii="黑体" w:hAnsi="黑体" w:eastAsia="黑体"/>
          <w:b w:val="0"/>
          <w:sz w:val="24"/>
        </w:rPr>
        <w:t>speed</w:t>
      </w:r>
      <w:r>
        <w:rPr>
          <w:rFonts w:ascii="黑体" w:hAnsi="黑体" w:eastAsia="黑体"/>
          <w:b w:val="0"/>
          <w:sz w:val="24"/>
        </w:rPr>
        <w:t>（速度）、</w:t>
      </w:r>
      <w:r>
        <w:rPr>
          <w:rFonts w:ascii="黑体" w:hAnsi="黑体" w:eastAsia="黑体"/>
          <w:b w:val="0"/>
          <w:sz w:val="24"/>
        </w:rPr>
        <w:t>heading</w:t>
      </w:r>
      <w:r>
        <w:rPr>
          <w:rFonts w:ascii="黑体" w:hAnsi="黑体" w:eastAsia="黑体"/>
          <w:b w:val="0"/>
          <w:sz w:val="24"/>
        </w:rPr>
        <w:t>（航向）</w:t>
      </w:r>
    </w:p>
    <w:p w14:paraId="6BD0A87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性能要求：查询</w:t>
      </w:r>
      <w:r>
        <w:rPr>
          <w:rFonts w:ascii="黑体" w:hAnsi="黑体" w:eastAsia="黑体"/>
          <w:b w:val="0"/>
          <w:sz w:val="24"/>
          <w:lang w:eastAsia="zh-CN"/>
        </w:rPr>
        <w:t>30</w:t>
      </w:r>
      <w:r>
        <w:rPr>
          <w:rFonts w:ascii="黑体" w:hAnsi="黑体" w:eastAsia="黑体"/>
          <w:b w:val="0"/>
          <w:sz w:val="24"/>
          <w:lang w:eastAsia="zh-CN"/>
        </w:rPr>
        <w:t>天内的轨迹数据响应时间应不超过</w:t>
      </w:r>
      <w:r>
        <w:rPr>
          <w:rFonts w:ascii="黑体" w:hAnsi="黑体" w:eastAsia="黑体"/>
          <w:b w:val="0"/>
          <w:sz w:val="24"/>
          <w:lang w:eastAsia="zh-CN"/>
        </w:rPr>
        <w:t>3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3EDC526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2551D31F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REQ-TRACK-004 </w:t>
      </w:r>
      <w:r>
        <w:rPr>
          <w:rFonts w:ascii="黑体" w:hAnsi="黑体" w:eastAsia="黑体"/>
          <w:b w:val="0"/>
          <w:sz w:val="24"/>
        </w:rPr>
        <w:t>目标轨迹预测</w:t>
      </w:r>
    </w:p>
    <w:p w14:paraId="4F1D0B5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功能描述：系统应支持基于历史轨迹预测目标未来路线，通过算法服务进行轨迹预测</w:t>
      </w:r>
    </w:p>
    <w:p w14:paraId="2849534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200CFE5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targetId</w:t>
      </w:r>
      <w:r>
        <w:rPr>
          <w:rFonts w:ascii="黑体" w:hAnsi="黑体" w:eastAsia="黑体"/>
          <w:b w:val="0"/>
          <w:sz w:val="24"/>
        </w:rPr>
        <w:t>：长整型，目标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，必填</w:t>
      </w:r>
      <w:proofErr w:type="spellEnd"/>
    </w:p>
    <w:p w14:paraId="2D8571B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duration</w:t>
      </w:r>
      <w:r>
        <w:rPr>
          <w:rFonts w:ascii="黑体" w:hAnsi="黑体" w:eastAsia="黑体"/>
          <w:b w:val="0"/>
          <w:sz w:val="24"/>
        </w:rPr>
        <w:t>：整数，预测时长（分钟</w:t>
      </w:r>
      <w:proofErr w:type="spellEnd"/>
      <w:r>
        <w:rPr>
          <w:rFonts w:ascii="黑体" w:hAnsi="黑体" w:eastAsia="黑体"/>
          <w:b w:val="0"/>
          <w:sz w:val="24"/>
        </w:rPr>
        <w:t>），默认</w:t>
      </w:r>
      <w:r>
        <w:rPr>
          <w:rFonts w:ascii="黑体" w:hAnsi="黑体" w:eastAsia="黑体"/>
          <w:b w:val="0"/>
          <w:sz w:val="24"/>
        </w:rPr>
        <w:t>60</w:t>
      </w:r>
      <w:r>
        <w:rPr>
          <w:rFonts w:ascii="黑体" w:hAnsi="黑体" w:eastAsia="黑体"/>
          <w:b w:val="0"/>
          <w:sz w:val="24"/>
        </w:rPr>
        <w:t>，范围</w:t>
      </w:r>
      <w:r>
        <w:rPr>
          <w:rFonts w:ascii="黑体" w:hAnsi="黑体" w:eastAsia="黑体"/>
          <w:b w:val="0"/>
          <w:sz w:val="24"/>
        </w:rPr>
        <w:t>10</w:t>
      </w:r>
      <w:r>
        <w:rPr>
          <w:rFonts w:ascii="黑体" w:hAnsi="黑体" w:eastAsia="黑体"/>
          <w:b w:val="0"/>
          <w:sz w:val="24"/>
        </w:rPr>
        <w:t>至</w:t>
      </w:r>
      <w:r>
        <w:rPr>
          <w:rFonts w:ascii="黑体" w:hAnsi="黑体" w:eastAsia="黑体"/>
          <w:b w:val="0"/>
          <w:sz w:val="24"/>
        </w:rPr>
        <w:t>1440</w:t>
      </w:r>
    </w:p>
    <w:p w14:paraId="7368893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输出要求：返回预测路线，包含</w:t>
      </w:r>
      <w:r>
        <w:rPr>
          <w:rFonts w:ascii="黑体" w:hAnsi="黑体" w:eastAsia="黑体"/>
          <w:b w:val="0"/>
          <w:sz w:val="24"/>
        </w:rPr>
        <w:t>predictedPath</w:t>
      </w:r>
      <w:r>
        <w:rPr>
          <w:rFonts w:ascii="黑体" w:hAnsi="黑体" w:eastAsia="黑体"/>
          <w:b w:val="0"/>
          <w:sz w:val="24"/>
        </w:rPr>
        <w:t>（预测路径点数组）、</w:t>
      </w:r>
      <w:r>
        <w:rPr>
          <w:rFonts w:ascii="黑体" w:hAnsi="黑体" w:eastAsia="黑体"/>
          <w:b w:val="0"/>
          <w:sz w:val="24"/>
        </w:rPr>
        <w:t>confidence</w:t>
      </w:r>
      <w:r>
        <w:rPr>
          <w:rFonts w:ascii="黑体" w:hAnsi="黑体" w:eastAsia="黑体"/>
          <w:b w:val="0"/>
          <w:sz w:val="24"/>
        </w:rPr>
        <w:t>（置信度）、</w:t>
      </w:r>
      <w:r>
        <w:rPr>
          <w:rFonts w:ascii="黑体" w:hAnsi="黑体" w:eastAsia="黑体"/>
          <w:b w:val="0"/>
          <w:sz w:val="24"/>
        </w:rPr>
        <w:t>predictTime</w:t>
      </w:r>
      <w:r>
        <w:rPr>
          <w:rFonts w:ascii="黑体" w:hAnsi="黑体" w:eastAsia="黑体"/>
          <w:b w:val="0"/>
          <w:sz w:val="24"/>
        </w:rPr>
        <w:t>（预测时间）</w:t>
      </w:r>
    </w:p>
    <w:p w14:paraId="0C64057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d) </w:t>
      </w:r>
      <w:r>
        <w:rPr>
          <w:rFonts w:ascii="黑体" w:hAnsi="黑体" w:eastAsia="黑体"/>
          <w:b w:val="0"/>
          <w:sz w:val="24"/>
        </w:rPr>
        <w:t>性能要求：预测计算时间应不超过</w:t>
      </w:r>
      <w:r>
        <w:rPr>
          <w:rFonts w:ascii="黑体" w:hAnsi="黑体" w:eastAsia="黑体"/>
          <w:b w:val="0"/>
          <w:sz w:val="24"/>
        </w:rPr>
        <w:t>5</w:t>
      </w:r>
      <w:r>
        <w:rPr>
          <w:rFonts w:ascii="黑体" w:hAnsi="黑体" w:eastAsia="黑体"/>
          <w:b w:val="0"/>
          <w:sz w:val="24"/>
        </w:rPr>
        <w:t>秒</w:t>
      </w:r>
    </w:p>
    <w:p w14:paraId="7432E9B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约束条件：目标应有至少</w:t>
      </w:r>
      <w:r>
        <w:rPr>
          <w:rFonts w:ascii="黑体" w:hAnsi="黑体" w:eastAsia="黑体"/>
          <w:b w:val="0"/>
          <w:sz w:val="24"/>
          <w:lang w:eastAsia="zh-CN"/>
        </w:rPr>
        <w:t>24</w:t>
      </w:r>
      <w:r>
        <w:rPr>
          <w:rFonts w:ascii="黑体" w:hAnsi="黑体" w:eastAsia="黑体"/>
          <w:b w:val="0"/>
          <w:sz w:val="24"/>
          <w:lang w:eastAsia="zh-CN"/>
        </w:rPr>
        <w:t>小时的历史轨迹数据</w:t>
      </w:r>
    </w:p>
    <w:p w14:paraId="603D0DD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f)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21499ED8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REQ-TRACK-005 </w:t>
      </w:r>
      <w:r>
        <w:rPr>
          <w:rFonts w:ascii="黑体" w:hAnsi="黑体" w:eastAsia="黑体"/>
          <w:b w:val="0"/>
          <w:sz w:val="24"/>
        </w:rPr>
        <w:t>实时位置推送</w:t>
      </w:r>
    </w:p>
    <w:p w14:paraId="205F89D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a) </w:t>
      </w:r>
      <w:proofErr w:type="spellStart"/>
      <w:r>
        <w:rPr>
          <w:rFonts w:ascii="黑体" w:hAnsi="黑体" w:eastAsia="黑体"/>
          <w:b w:val="0"/>
          <w:sz w:val="24"/>
        </w:rPr>
        <w:t>功能描述：系统应支持通过</w:t>
      </w:r>
      <w:r>
        <w:rPr>
          <w:rFonts w:ascii="黑体" w:hAnsi="黑体" w:eastAsia="黑体"/>
          <w:b w:val="0"/>
          <w:sz w:val="24"/>
        </w:rPr>
        <w:t>WebSocket</w:t>
      </w:r>
      <w:r>
        <w:rPr>
          <w:rFonts w:ascii="黑体" w:hAnsi="黑体" w:eastAsia="黑体"/>
          <w:b w:val="0"/>
          <w:sz w:val="24"/>
        </w:rPr>
        <w:t>实时推送目标位置更新</w:t>
      </w:r>
      <w:proofErr w:type="spellEnd"/>
    </w:p>
    <w:p w14:paraId="0C3851A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67A23FB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WebSocket</w:t>
      </w:r>
      <w:r>
        <w:rPr>
          <w:rFonts w:ascii="黑体" w:hAnsi="黑体" w:eastAsia="黑体"/>
          <w:b w:val="0"/>
          <w:sz w:val="24"/>
          <w:lang w:eastAsia="zh-CN"/>
        </w:rPr>
        <w:t>连接建立后，客户端可订阅特定目标或区域</w:t>
      </w:r>
    </w:p>
    <w:p w14:paraId="567483C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输出要求：当目标位置更新时，推送包含</w:t>
      </w:r>
      <w:r>
        <w:rPr>
          <w:rFonts w:ascii="黑体" w:hAnsi="黑体" w:eastAsia="黑体"/>
          <w:b w:val="0"/>
          <w:sz w:val="24"/>
        </w:rPr>
        <w:t>targetId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timestamp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lat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lng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speed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heading</w:t>
      </w:r>
      <w:r>
        <w:rPr>
          <w:rFonts w:ascii="黑体" w:hAnsi="黑体" w:eastAsia="黑体"/>
          <w:b w:val="0"/>
          <w:sz w:val="24"/>
        </w:rPr>
        <w:t>的消息</w:t>
      </w:r>
      <w:proofErr w:type="spellEnd"/>
    </w:p>
    <w:p w14:paraId="4EF0AA7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性能要求：位置更新延迟应不超过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01C82EB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77B3C3CA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REQ-TRACK-006 </w:t>
      </w:r>
      <w:r>
        <w:rPr>
          <w:rFonts w:ascii="黑体" w:hAnsi="黑体" w:eastAsia="黑体"/>
          <w:b w:val="0"/>
          <w:sz w:val="24"/>
        </w:rPr>
        <w:t>历史回放数据加载</w:t>
      </w:r>
    </w:p>
    <w:p w14:paraId="466B22E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功能描述：系统应支持加载目标的历史轨迹回放数据</w:t>
      </w:r>
    </w:p>
    <w:p w14:paraId="1726044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287FF3C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targetId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：长整型，目标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4FB747F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start</w:t>
      </w:r>
      <w:r>
        <w:rPr>
          <w:rFonts w:ascii="黑体" w:hAnsi="黑体" w:eastAsia="黑体"/>
          <w:b w:val="0"/>
          <w:sz w:val="24"/>
          <w:lang w:eastAsia="zh-CN"/>
        </w:rPr>
        <w:t>：日期时间，起始时间，必填</w:t>
      </w:r>
    </w:p>
    <w:p w14:paraId="4551D86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3) end</w:t>
      </w:r>
      <w:r>
        <w:rPr>
          <w:rFonts w:ascii="黑体" w:hAnsi="黑体" w:eastAsia="黑体"/>
          <w:b w:val="0"/>
          <w:sz w:val="24"/>
          <w:lang w:eastAsia="zh-CN"/>
        </w:rPr>
        <w:t>：日期时间，结束时间，必填</w:t>
      </w:r>
    </w:p>
    <w:p w14:paraId="6FE7CE4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4) resolution</w:t>
      </w:r>
      <w:r>
        <w:rPr>
          <w:rFonts w:ascii="黑体" w:hAnsi="黑体" w:eastAsia="黑体"/>
          <w:b w:val="0"/>
          <w:sz w:val="24"/>
          <w:lang w:eastAsia="zh-CN"/>
        </w:rPr>
        <w:t>：整数，数据分辨率（秒），默认</w:t>
      </w:r>
      <w:r>
        <w:rPr>
          <w:rFonts w:ascii="黑体" w:hAnsi="黑体" w:eastAsia="黑体"/>
          <w:b w:val="0"/>
          <w:sz w:val="24"/>
          <w:lang w:eastAsia="zh-CN"/>
        </w:rPr>
        <w:t>60</w:t>
      </w:r>
      <w:r>
        <w:rPr>
          <w:rFonts w:ascii="黑体" w:hAnsi="黑体" w:eastAsia="黑体"/>
          <w:b w:val="0"/>
          <w:sz w:val="24"/>
          <w:lang w:eastAsia="zh-CN"/>
        </w:rPr>
        <w:t>，范围</w:t>
      </w:r>
      <w:r>
        <w:rPr>
          <w:rFonts w:ascii="黑体" w:hAnsi="黑体" w:eastAsia="黑体"/>
          <w:b w:val="0"/>
          <w:sz w:val="24"/>
          <w:lang w:eastAsia="zh-CN"/>
        </w:rPr>
        <w:t>10</w:t>
      </w:r>
      <w:r>
        <w:rPr>
          <w:rFonts w:ascii="黑体" w:hAnsi="黑体" w:eastAsia="黑体"/>
          <w:b w:val="0"/>
          <w:sz w:val="24"/>
          <w:lang w:eastAsia="zh-CN"/>
        </w:rPr>
        <w:t>至</w:t>
      </w:r>
      <w:r>
        <w:rPr>
          <w:rFonts w:ascii="黑体" w:hAnsi="黑体" w:eastAsia="黑体"/>
          <w:b w:val="0"/>
          <w:sz w:val="24"/>
          <w:lang w:eastAsia="zh-CN"/>
        </w:rPr>
        <w:t>3600</w:t>
      </w:r>
    </w:p>
    <w:p w14:paraId="2AE1FC2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输出要求：返回回放数据，包含轨迹点数组和关键事件标记</w:t>
      </w:r>
    </w:p>
    <w:p w14:paraId="3A92FCA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5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33F4152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35DD05C9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REQ-TRACK-007 </w:t>
      </w:r>
      <w:r>
        <w:rPr>
          <w:rFonts w:ascii="黑体" w:hAnsi="黑体" w:eastAsia="黑体"/>
          <w:b w:val="0"/>
          <w:sz w:val="24"/>
        </w:rPr>
        <w:t>多目标轨迹叠加</w:t>
      </w:r>
    </w:p>
    <w:p w14:paraId="7B33D0D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功能描述：系统应支持多个目标的轨迹叠加展示</w:t>
      </w:r>
    </w:p>
    <w:p w14:paraId="0DDF229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443DEE8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targets</w:t>
      </w:r>
      <w:r>
        <w:rPr>
          <w:rFonts w:ascii="黑体" w:hAnsi="黑体" w:eastAsia="黑体"/>
          <w:b w:val="0"/>
          <w:sz w:val="24"/>
          <w:lang w:eastAsia="zh-CN"/>
        </w:rPr>
        <w:t>：长整型数组，目标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列表，必填</w:t>
      </w:r>
    </w:p>
    <w:p w14:paraId="16F40FA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start</w:t>
      </w:r>
      <w:r>
        <w:rPr>
          <w:rFonts w:ascii="黑体" w:hAnsi="黑体" w:eastAsia="黑体"/>
          <w:b w:val="0"/>
          <w:sz w:val="24"/>
          <w:lang w:eastAsia="zh-CN"/>
        </w:rPr>
        <w:t>：日期时间，起始时间，必填</w:t>
      </w:r>
    </w:p>
    <w:p w14:paraId="2C08468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>3) end</w:t>
      </w:r>
      <w:r>
        <w:rPr>
          <w:rFonts w:ascii="黑体" w:hAnsi="黑体" w:eastAsia="黑体"/>
          <w:b w:val="0"/>
          <w:sz w:val="24"/>
          <w:lang w:eastAsia="zh-CN"/>
        </w:rPr>
        <w:t>：日期时间，结束时间，必填</w:t>
      </w:r>
    </w:p>
    <w:p w14:paraId="5486042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输出要求：返回多目标轨迹数据，按目标分组</w:t>
      </w:r>
    </w:p>
    <w:p w14:paraId="345B247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性能要求：最多支持</w:t>
      </w:r>
      <w:r>
        <w:rPr>
          <w:rFonts w:ascii="黑体" w:hAnsi="黑体" w:eastAsia="黑体"/>
          <w:b w:val="0"/>
          <w:sz w:val="24"/>
          <w:lang w:eastAsia="zh-CN"/>
        </w:rPr>
        <w:t>10</w:t>
      </w:r>
      <w:r>
        <w:rPr>
          <w:rFonts w:ascii="黑体" w:hAnsi="黑体" w:eastAsia="黑体"/>
          <w:b w:val="0"/>
          <w:sz w:val="24"/>
          <w:lang w:eastAsia="zh-CN"/>
        </w:rPr>
        <w:t>个目标同时叠加，响应时间应不超过</w:t>
      </w:r>
      <w:r>
        <w:rPr>
          <w:rFonts w:ascii="黑体" w:hAnsi="黑体" w:eastAsia="黑体"/>
          <w:b w:val="0"/>
          <w:sz w:val="24"/>
          <w:lang w:eastAsia="zh-CN"/>
        </w:rPr>
        <w:t>5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2792B53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423E9323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REQ-TRACK-008 </w:t>
      </w:r>
      <w:r>
        <w:rPr>
          <w:rFonts w:ascii="黑体" w:hAnsi="黑体" w:eastAsia="黑体"/>
          <w:b w:val="0"/>
          <w:sz w:val="24"/>
        </w:rPr>
        <w:t>行军统计分析</w:t>
      </w:r>
    </w:p>
    <w:p w14:paraId="759F7A3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功能描述：系统应支持目标行军统计分析，计算总里程、平均速度、停留时间等指标</w:t>
      </w:r>
    </w:p>
    <w:p w14:paraId="0221257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4CA62B3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targetId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：长整型，目标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1DD44AD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start</w:t>
      </w:r>
      <w:r>
        <w:rPr>
          <w:rFonts w:ascii="黑体" w:hAnsi="黑体" w:eastAsia="黑体"/>
          <w:b w:val="0"/>
          <w:sz w:val="24"/>
          <w:lang w:eastAsia="zh-CN"/>
        </w:rPr>
        <w:t>：日期时间，起始时间，必填</w:t>
      </w:r>
    </w:p>
    <w:p w14:paraId="7448595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3) end</w:t>
      </w:r>
      <w:r>
        <w:rPr>
          <w:rFonts w:ascii="黑体" w:hAnsi="黑体" w:eastAsia="黑体"/>
          <w:b w:val="0"/>
          <w:sz w:val="24"/>
          <w:lang w:eastAsia="zh-CN"/>
        </w:rPr>
        <w:t>：日期时间，结束时间，必填</w:t>
      </w:r>
    </w:p>
    <w:p w14:paraId="16978D9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输出要求：返回统计数据，包含</w:t>
      </w:r>
      <w:r>
        <w:rPr>
          <w:rFonts w:ascii="黑体" w:hAnsi="黑体" w:eastAsia="黑体"/>
          <w:b w:val="0"/>
          <w:sz w:val="24"/>
        </w:rPr>
        <w:t>totalDistance</w:t>
      </w:r>
      <w:r>
        <w:rPr>
          <w:rFonts w:ascii="黑体" w:hAnsi="黑体" w:eastAsia="黑体"/>
          <w:b w:val="0"/>
          <w:sz w:val="24"/>
        </w:rPr>
        <w:t>（总里程）、</w:t>
      </w:r>
      <w:r>
        <w:rPr>
          <w:rFonts w:ascii="黑体" w:hAnsi="黑体" w:eastAsia="黑体"/>
          <w:b w:val="0"/>
          <w:sz w:val="24"/>
        </w:rPr>
        <w:t>avgSpeed</w:t>
      </w:r>
      <w:r>
        <w:rPr>
          <w:rFonts w:ascii="黑体" w:hAnsi="黑体" w:eastAsia="黑体"/>
          <w:b w:val="0"/>
          <w:sz w:val="24"/>
        </w:rPr>
        <w:t>（平均速度）、</w:t>
      </w:r>
      <w:r>
        <w:rPr>
          <w:rFonts w:ascii="黑体" w:hAnsi="黑体" w:eastAsia="黑体"/>
          <w:b w:val="0"/>
          <w:sz w:val="24"/>
        </w:rPr>
        <w:t>maxSpeed</w:t>
      </w:r>
      <w:r>
        <w:rPr>
          <w:rFonts w:ascii="黑体" w:hAnsi="黑体" w:eastAsia="黑体"/>
          <w:b w:val="0"/>
          <w:sz w:val="24"/>
        </w:rPr>
        <w:t>（最大速度）、</w:t>
      </w:r>
      <w:r>
        <w:rPr>
          <w:rFonts w:ascii="黑体" w:hAnsi="黑体" w:eastAsia="黑体"/>
          <w:b w:val="0"/>
          <w:sz w:val="24"/>
        </w:rPr>
        <w:t>stayDuration</w:t>
      </w:r>
      <w:r>
        <w:rPr>
          <w:rFonts w:ascii="黑体" w:hAnsi="黑体" w:eastAsia="黑体"/>
          <w:b w:val="0"/>
          <w:sz w:val="24"/>
        </w:rPr>
        <w:t>（停留时长）、</w:t>
      </w:r>
      <w:r>
        <w:rPr>
          <w:rFonts w:ascii="黑体" w:hAnsi="黑体" w:eastAsia="黑体"/>
          <w:b w:val="0"/>
          <w:sz w:val="24"/>
        </w:rPr>
        <w:t>stayLocations</w:t>
      </w:r>
      <w:r>
        <w:rPr>
          <w:rFonts w:ascii="黑体" w:hAnsi="黑体" w:eastAsia="黑体"/>
          <w:b w:val="0"/>
          <w:sz w:val="24"/>
        </w:rPr>
        <w:t>（停留地点列表）</w:t>
      </w:r>
    </w:p>
    <w:p w14:paraId="4F20660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3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28F6D18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1FD1816A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REQ-TRACK-009 </w:t>
      </w:r>
      <w:r>
        <w:rPr>
          <w:rFonts w:ascii="黑体" w:hAnsi="黑体" w:eastAsia="黑体"/>
          <w:b w:val="0"/>
          <w:sz w:val="24"/>
        </w:rPr>
        <w:t>集结区域分析</w:t>
      </w:r>
    </w:p>
    <w:p w14:paraId="435E70A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功能描述：系统应支持识别目标的集结和驻留区域，通过算法服务进行聚类分析</w:t>
      </w:r>
    </w:p>
    <w:p w14:paraId="1914E33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515E0E1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targetId</w:t>
      </w:r>
      <w:r>
        <w:rPr>
          <w:rFonts w:ascii="黑体" w:hAnsi="黑体" w:eastAsia="黑体"/>
          <w:b w:val="0"/>
          <w:sz w:val="24"/>
        </w:rPr>
        <w:t>：长整型，目标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，必填</w:t>
      </w:r>
      <w:proofErr w:type="spellEnd"/>
    </w:p>
    <w:p w14:paraId="2050A43D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period</w:t>
      </w:r>
      <w:r>
        <w:rPr>
          <w:rFonts w:ascii="黑体" w:hAnsi="黑体" w:eastAsia="黑体"/>
          <w:b w:val="0"/>
          <w:sz w:val="24"/>
        </w:rPr>
        <w:t>：整数，分析周期（天</w:t>
      </w:r>
      <w:proofErr w:type="spellEnd"/>
      <w:r>
        <w:rPr>
          <w:rFonts w:ascii="黑体" w:hAnsi="黑体" w:eastAsia="黑体"/>
          <w:b w:val="0"/>
          <w:sz w:val="24"/>
        </w:rPr>
        <w:t>），默认</w:t>
      </w:r>
      <w:r>
        <w:rPr>
          <w:rFonts w:ascii="黑体" w:hAnsi="黑体" w:eastAsia="黑体"/>
          <w:b w:val="0"/>
          <w:sz w:val="24"/>
        </w:rPr>
        <w:t>30</w:t>
      </w:r>
      <w:r>
        <w:rPr>
          <w:rFonts w:ascii="黑体" w:hAnsi="黑体" w:eastAsia="黑体"/>
          <w:b w:val="0"/>
          <w:sz w:val="24"/>
        </w:rPr>
        <w:t>，范围</w:t>
      </w:r>
      <w:r>
        <w:rPr>
          <w:rFonts w:ascii="黑体" w:hAnsi="黑体" w:eastAsia="黑体"/>
          <w:b w:val="0"/>
          <w:sz w:val="24"/>
        </w:rPr>
        <w:t>7</w:t>
      </w:r>
      <w:r>
        <w:rPr>
          <w:rFonts w:ascii="黑体" w:hAnsi="黑体" w:eastAsia="黑体"/>
          <w:b w:val="0"/>
          <w:sz w:val="24"/>
        </w:rPr>
        <w:t>至</w:t>
      </w:r>
      <w:r>
        <w:rPr>
          <w:rFonts w:ascii="黑体" w:hAnsi="黑体" w:eastAsia="黑体"/>
          <w:b w:val="0"/>
          <w:sz w:val="24"/>
        </w:rPr>
        <w:t>180</w:t>
      </w:r>
    </w:p>
    <w:p w14:paraId="50B97DF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输出要求：返回集结区域列表，每个区域包含</w:t>
      </w:r>
      <w:r>
        <w:rPr>
          <w:rFonts w:ascii="黑体" w:hAnsi="黑体" w:eastAsia="黑体"/>
          <w:b w:val="0"/>
          <w:sz w:val="24"/>
        </w:rPr>
        <w:t>centerLat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centerLng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radius</w:t>
      </w:r>
      <w:r>
        <w:rPr>
          <w:rFonts w:ascii="黑体" w:hAnsi="黑体" w:eastAsia="黑体"/>
          <w:b w:val="0"/>
          <w:sz w:val="24"/>
        </w:rPr>
        <w:t>（半径）、</w:t>
      </w:r>
      <w:r>
        <w:rPr>
          <w:rFonts w:ascii="黑体" w:hAnsi="黑体" w:eastAsia="黑体"/>
          <w:b w:val="0"/>
          <w:sz w:val="24"/>
        </w:rPr>
        <w:t>stayCount</w:t>
      </w:r>
      <w:r>
        <w:rPr>
          <w:rFonts w:ascii="黑体" w:hAnsi="黑体" w:eastAsia="黑体"/>
          <w:b w:val="0"/>
          <w:sz w:val="24"/>
        </w:rPr>
        <w:t>（停留次数）、</w:t>
      </w:r>
      <w:r>
        <w:rPr>
          <w:rFonts w:ascii="黑体" w:hAnsi="黑体" w:eastAsia="黑体"/>
          <w:b w:val="0"/>
          <w:sz w:val="24"/>
        </w:rPr>
        <w:t>totalDuration</w:t>
      </w:r>
      <w:r>
        <w:rPr>
          <w:rFonts w:ascii="黑体" w:hAnsi="黑体" w:eastAsia="黑体"/>
          <w:b w:val="0"/>
          <w:sz w:val="24"/>
        </w:rPr>
        <w:t>（总停留时长）</w:t>
      </w:r>
    </w:p>
    <w:p w14:paraId="77235E3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性能要求：分析时间应不超过</w:t>
      </w:r>
      <w:r>
        <w:rPr>
          <w:rFonts w:ascii="黑体" w:hAnsi="黑体" w:eastAsia="黑体"/>
          <w:b w:val="0"/>
          <w:sz w:val="24"/>
          <w:lang w:eastAsia="zh-CN"/>
        </w:rPr>
        <w:t>10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22E1BE1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49456F9C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REQ-TRACK-010 </w:t>
      </w:r>
      <w:r>
        <w:rPr>
          <w:rFonts w:ascii="黑体" w:hAnsi="黑体" w:eastAsia="黑体"/>
          <w:b w:val="0"/>
          <w:sz w:val="24"/>
        </w:rPr>
        <w:t>时间规律分析</w:t>
      </w:r>
    </w:p>
    <w:p w14:paraId="07D7A0E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功能描述：系统应支持分析目标的活动时间规律，生成时间热力矩阵</w:t>
      </w:r>
    </w:p>
    <w:p w14:paraId="76452AC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5686816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targetId</w:t>
      </w:r>
      <w:r>
        <w:rPr>
          <w:rFonts w:ascii="黑体" w:hAnsi="黑体" w:eastAsia="黑体"/>
          <w:b w:val="0"/>
          <w:sz w:val="24"/>
        </w:rPr>
        <w:t>：长整型，目标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，必填</w:t>
      </w:r>
      <w:proofErr w:type="spellEnd"/>
    </w:p>
    <w:p w14:paraId="011F7BA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period</w:t>
      </w:r>
      <w:r>
        <w:rPr>
          <w:rFonts w:ascii="黑体" w:hAnsi="黑体" w:eastAsia="黑体"/>
          <w:b w:val="0"/>
          <w:sz w:val="24"/>
        </w:rPr>
        <w:t>：整数，分析周期（天</w:t>
      </w:r>
      <w:proofErr w:type="spellEnd"/>
      <w:r>
        <w:rPr>
          <w:rFonts w:ascii="黑体" w:hAnsi="黑体" w:eastAsia="黑体"/>
          <w:b w:val="0"/>
          <w:sz w:val="24"/>
        </w:rPr>
        <w:t>），默认</w:t>
      </w:r>
      <w:r>
        <w:rPr>
          <w:rFonts w:ascii="黑体" w:hAnsi="黑体" w:eastAsia="黑体"/>
          <w:b w:val="0"/>
          <w:sz w:val="24"/>
        </w:rPr>
        <w:t>30</w:t>
      </w:r>
    </w:p>
    <w:p w14:paraId="2FD8703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输出要求：返回时间热力矩阵，包含</w:t>
      </w:r>
      <w:r>
        <w:rPr>
          <w:rFonts w:ascii="黑体" w:hAnsi="黑体" w:eastAsia="黑体"/>
          <w:b w:val="0"/>
          <w:sz w:val="24"/>
          <w:lang w:eastAsia="zh-CN"/>
        </w:rPr>
        <w:t>24</w:t>
      </w:r>
      <w:r>
        <w:rPr>
          <w:rFonts w:ascii="黑体" w:hAnsi="黑体" w:eastAsia="黑体"/>
          <w:b w:val="0"/>
          <w:sz w:val="24"/>
          <w:lang w:eastAsia="zh-CN"/>
        </w:rPr>
        <w:t>小时</w:t>
      </w:r>
      <w:r>
        <w:rPr>
          <w:rFonts w:ascii="黑体" w:hAnsi="黑体" w:eastAsia="黑体"/>
          <w:b w:val="0"/>
          <w:sz w:val="24"/>
          <w:lang w:eastAsia="zh-CN"/>
        </w:rPr>
        <w:t>×7</w:t>
      </w:r>
      <w:r>
        <w:rPr>
          <w:rFonts w:ascii="黑体" w:hAnsi="黑体" w:eastAsia="黑体"/>
          <w:b w:val="0"/>
          <w:sz w:val="24"/>
          <w:lang w:eastAsia="zh-CN"/>
        </w:rPr>
        <w:t>天的活跃度数据</w:t>
      </w:r>
    </w:p>
    <w:p w14:paraId="1D55DC0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性能要求：分析时间应不超过</w:t>
      </w:r>
      <w:r>
        <w:rPr>
          <w:rFonts w:ascii="黑体" w:hAnsi="黑体" w:eastAsia="黑体"/>
          <w:b w:val="0"/>
          <w:sz w:val="24"/>
          <w:lang w:eastAsia="zh-CN"/>
        </w:rPr>
        <w:t>10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01E7BD8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325F6563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REQ-TRACK-011 </w:t>
      </w:r>
      <w:r>
        <w:rPr>
          <w:rFonts w:ascii="黑体" w:hAnsi="黑体" w:eastAsia="黑体"/>
          <w:b w:val="0"/>
          <w:sz w:val="24"/>
        </w:rPr>
        <w:t>行军路线分析</w:t>
      </w:r>
    </w:p>
    <w:p w14:paraId="10C147A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功能描述：系统应支持分析目标的常用行军路线，通过算法服务进行路线聚类</w:t>
      </w:r>
    </w:p>
    <w:p w14:paraId="61E742E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7FFE569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targetId</w:t>
      </w:r>
      <w:r>
        <w:rPr>
          <w:rFonts w:ascii="黑体" w:hAnsi="黑体" w:eastAsia="黑体"/>
          <w:b w:val="0"/>
          <w:sz w:val="24"/>
        </w:rPr>
        <w:t>：长整型，目标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，必填</w:t>
      </w:r>
      <w:proofErr w:type="spellEnd"/>
    </w:p>
    <w:p w14:paraId="5B4CF01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period</w:t>
      </w:r>
      <w:r>
        <w:rPr>
          <w:rFonts w:ascii="黑体" w:hAnsi="黑体" w:eastAsia="黑体"/>
          <w:b w:val="0"/>
          <w:sz w:val="24"/>
        </w:rPr>
        <w:t>：整数，分析周期（天</w:t>
      </w:r>
      <w:proofErr w:type="spellEnd"/>
      <w:r>
        <w:rPr>
          <w:rFonts w:ascii="黑体" w:hAnsi="黑体" w:eastAsia="黑体"/>
          <w:b w:val="0"/>
          <w:sz w:val="24"/>
        </w:rPr>
        <w:t>），默认</w:t>
      </w:r>
      <w:r>
        <w:rPr>
          <w:rFonts w:ascii="黑体" w:hAnsi="黑体" w:eastAsia="黑体"/>
          <w:b w:val="0"/>
          <w:sz w:val="24"/>
        </w:rPr>
        <w:t>30</w:t>
      </w:r>
    </w:p>
    <w:p w14:paraId="31A296E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输出要求：返回常用路线列表，每个路线包含</w:t>
      </w:r>
      <w:r>
        <w:rPr>
          <w:rFonts w:ascii="黑体" w:hAnsi="黑体" w:eastAsia="黑体"/>
          <w:b w:val="0"/>
          <w:sz w:val="24"/>
        </w:rPr>
        <w:t>routeId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path</w:t>
      </w:r>
      <w:r>
        <w:rPr>
          <w:rFonts w:ascii="黑体" w:hAnsi="黑体" w:eastAsia="黑体"/>
          <w:b w:val="0"/>
          <w:sz w:val="24"/>
        </w:rPr>
        <w:t>（路径点数组）、</w:t>
      </w:r>
      <w:r>
        <w:rPr>
          <w:rFonts w:ascii="黑体" w:hAnsi="黑体" w:eastAsia="黑体"/>
          <w:b w:val="0"/>
          <w:sz w:val="24"/>
        </w:rPr>
        <w:t>frequency</w:t>
      </w:r>
      <w:r>
        <w:rPr>
          <w:rFonts w:ascii="黑体" w:hAnsi="黑体" w:eastAsia="黑体"/>
          <w:b w:val="0"/>
          <w:sz w:val="24"/>
        </w:rPr>
        <w:t>（使用频次）、</w:t>
      </w:r>
      <w:r>
        <w:rPr>
          <w:rFonts w:ascii="黑体" w:hAnsi="黑体" w:eastAsia="黑体"/>
          <w:b w:val="0"/>
          <w:sz w:val="24"/>
        </w:rPr>
        <w:t>avgDuration</w:t>
      </w:r>
      <w:r>
        <w:rPr>
          <w:rFonts w:ascii="黑体" w:hAnsi="黑体" w:eastAsia="黑体"/>
          <w:b w:val="0"/>
          <w:sz w:val="24"/>
        </w:rPr>
        <w:t>（平均耗时）</w:t>
      </w:r>
    </w:p>
    <w:p w14:paraId="4584679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d) </w:t>
      </w:r>
      <w:r>
        <w:rPr>
          <w:rFonts w:ascii="黑体" w:hAnsi="黑体" w:eastAsia="黑体"/>
          <w:b w:val="0"/>
          <w:sz w:val="24"/>
        </w:rPr>
        <w:t>性能要求：分析时间应不超过</w:t>
      </w:r>
      <w:r>
        <w:rPr>
          <w:rFonts w:ascii="黑体" w:hAnsi="黑体" w:eastAsia="黑体"/>
          <w:b w:val="0"/>
          <w:sz w:val="24"/>
        </w:rPr>
        <w:t>10</w:t>
      </w:r>
      <w:r>
        <w:rPr>
          <w:rFonts w:ascii="黑体" w:hAnsi="黑体" w:eastAsia="黑体"/>
          <w:b w:val="0"/>
          <w:sz w:val="24"/>
        </w:rPr>
        <w:t>秒</w:t>
      </w:r>
    </w:p>
    <w:p w14:paraId="038640B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506D0C1C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REQ-TRACK-012 </w:t>
      </w:r>
      <w:r>
        <w:rPr>
          <w:rFonts w:ascii="黑体" w:hAnsi="黑体" w:eastAsia="黑体"/>
          <w:b w:val="0"/>
          <w:sz w:val="24"/>
        </w:rPr>
        <w:t>异常行为检测</w:t>
      </w:r>
    </w:p>
    <w:p w14:paraId="02767C6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功能描述：系统应支持检测目标的异常行为，通过算法服务对比历史基线识别异常</w:t>
      </w:r>
    </w:p>
    <w:p w14:paraId="168EE99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03A3F07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targetId</w:t>
      </w:r>
      <w:r>
        <w:rPr>
          <w:rFonts w:ascii="黑体" w:hAnsi="黑体" w:eastAsia="黑体"/>
          <w:b w:val="0"/>
          <w:sz w:val="24"/>
        </w:rPr>
        <w:t>：长整型，目标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，必填</w:t>
      </w:r>
      <w:proofErr w:type="spellEnd"/>
    </w:p>
    <w:p w14:paraId="434DE9D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period</w:t>
      </w:r>
      <w:r>
        <w:rPr>
          <w:rFonts w:ascii="黑体" w:hAnsi="黑体" w:eastAsia="黑体"/>
          <w:b w:val="0"/>
          <w:sz w:val="24"/>
        </w:rPr>
        <w:t>：整数，检测周期（天</w:t>
      </w:r>
      <w:proofErr w:type="spellEnd"/>
      <w:r>
        <w:rPr>
          <w:rFonts w:ascii="黑体" w:hAnsi="黑体" w:eastAsia="黑体"/>
          <w:b w:val="0"/>
          <w:sz w:val="24"/>
        </w:rPr>
        <w:t>），默认</w:t>
      </w:r>
      <w:r>
        <w:rPr>
          <w:rFonts w:ascii="黑体" w:hAnsi="黑体" w:eastAsia="黑体"/>
          <w:b w:val="0"/>
          <w:sz w:val="24"/>
        </w:rPr>
        <w:t>7</w:t>
      </w:r>
      <w:r>
        <w:rPr>
          <w:rFonts w:ascii="黑体" w:hAnsi="黑体" w:eastAsia="黑体"/>
          <w:b w:val="0"/>
          <w:sz w:val="24"/>
        </w:rPr>
        <w:t>，范围</w:t>
      </w:r>
      <w:r>
        <w:rPr>
          <w:rFonts w:ascii="黑体" w:hAnsi="黑体" w:eastAsia="黑体"/>
          <w:b w:val="0"/>
          <w:sz w:val="24"/>
        </w:rPr>
        <w:t>1</w:t>
      </w:r>
      <w:r>
        <w:rPr>
          <w:rFonts w:ascii="黑体" w:hAnsi="黑体" w:eastAsia="黑体"/>
          <w:b w:val="0"/>
          <w:sz w:val="24"/>
        </w:rPr>
        <w:t>至</w:t>
      </w:r>
      <w:r>
        <w:rPr>
          <w:rFonts w:ascii="黑体" w:hAnsi="黑体" w:eastAsia="黑体"/>
          <w:b w:val="0"/>
          <w:sz w:val="24"/>
        </w:rPr>
        <w:t>30</w:t>
      </w:r>
    </w:p>
    <w:p w14:paraId="1F0FBAD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输出要求：返回异常事件列表，每个事件包含</w:t>
      </w:r>
      <w:r>
        <w:rPr>
          <w:rFonts w:ascii="黑体" w:hAnsi="黑体" w:eastAsia="黑体"/>
          <w:b w:val="0"/>
          <w:sz w:val="24"/>
        </w:rPr>
        <w:t>timestamp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anomalyType</w:t>
      </w:r>
      <w:r>
        <w:rPr>
          <w:rFonts w:ascii="黑体" w:hAnsi="黑体" w:eastAsia="黑体"/>
          <w:b w:val="0"/>
          <w:sz w:val="24"/>
        </w:rPr>
        <w:t>（异常类型）、</w:t>
      </w:r>
      <w:r>
        <w:rPr>
          <w:rFonts w:ascii="黑体" w:hAnsi="黑体" w:eastAsia="黑体"/>
          <w:b w:val="0"/>
          <w:sz w:val="24"/>
        </w:rPr>
        <w:t>description</w:t>
      </w:r>
      <w:r>
        <w:rPr>
          <w:rFonts w:ascii="黑体" w:hAnsi="黑体" w:eastAsia="黑体"/>
          <w:b w:val="0"/>
          <w:sz w:val="24"/>
        </w:rPr>
        <w:t>（描述）、</w:t>
      </w:r>
      <w:r>
        <w:rPr>
          <w:rFonts w:ascii="黑体" w:hAnsi="黑体" w:eastAsia="黑体"/>
          <w:b w:val="0"/>
          <w:sz w:val="24"/>
        </w:rPr>
        <w:t>severity</w:t>
      </w:r>
      <w:r>
        <w:rPr>
          <w:rFonts w:ascii="黑体" w:hAnsi="黑体" w:eastAsia="黑体"/>
          <w:b w:val="0"/>
          <w:sz w:val="24"/>
        </w:rPr>
        <w:t>（严重程度）</w:t>
      </w:r>
    </w:p>
    <w:p w14:paraId="397E86C5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d) </w:t>
      </w:r>
      <w:r>
        <w:rPr>
          <w:rFonts w:ascii="黑体" w:hAnsi="黑体" w:eastAsia="黑体"/>
          <w:b w:val="0"/>
          <w:sz w:val="24"/>
        </w:rPr>
        <w:t>性能要求：检测时间应不超过</w:t>
      </w:r>
      <w:r>
        <w:rPr>
          <w:rFonts w:ascii="黑体" w:hAnsi="黑体" w:eastAsia="黑体"/>
          <w:b w:val="0"/>
          <w:sz w:val="24"/>
        </w:rPr>
        <w:t>10</w:t>
      </w:r>
      <w:r>
        <w:rPr>
          <w:rFonts w:ascii="黑体" w:hAnsi="黑体" w:eastAsia="黑体"/>
          <w:b w:val="0"/>
          <w:sz w:val="24"/>
        </w:rPr>
        <w:t>秒</w:t>
      </w:r>
    </w:p>
    <w:p w14:paraId="4604F8CD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e)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47C9A404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REQ-TRACK-013 </w:t>
      </w:r>
      <w:r>
        <w:rPr>
          <w:rFonts w:ascii="黑体" w:hAnsi="黑体" w:eastAsia="黑体"/>
          <w:b w:val="0"/>
          <w:sz w:val="24"/>
        </w:rPr>
        <w:t>相似目标匹配</w:t>
      </w:r>
    </w:p>
    <w:p w14:paraId="1DA61B9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功能描述：系统应支持查找与指定目标行为模式相似的其他目标</w:t>
      </w:r>
    </w:p>
    <w:p w14:paraId="087D96E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5511BE2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targetId</w:t>
      </w:r>
      <w:r>
        <w:rPr>
          <w:rFonts w:ascii="黑体" w:hAnsi="黑体" w:eastAsia="黑体"/>
          <w:b w:val="0"/>
          <w:sz w:val="24"/>
        </w:rPr>
        <w:t>：长整型，目标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，必填</w:t>
      </w:r>
      <w:proofErr w:type="spellEnd"/>
    </w:p>
    <w:p w14:paraId="24B7DF04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2) minSimilarity</w:t>
      </w:r>
      <w:r>
        <w:rPr>
          <w:rFonts w:ascii="黑体" w:hAnsi="黑体" w:eastAsia="黑体"/>
          <w:b w:val="0"/>
          <w:sz w:val="24"/>
        </w:rPr>
        <w:t>：浮点数，最小相似度阈值，默认</w:t>
      </w:r>
      <w:r>
        <w:rPr>
          <w:rFonts w:ascii="黑体" w:hAnsi="黑体" w:eastAsia="黑体"/>
          <w:b w:val="0"/>
          <w:sz w:val="24"/>
        </w:rPr>
        <w:t>0.7</w:t>
      </w:r>
      <w:r>
        <w:rPr>
          <w:rFonts w:ascii="黑体" w:hAnsi="黑体" w:eastAsia="黑体"/>
          <w:b w:val="0"/>
          <w:sz w:val="24"/>
        </w:rPr>
        <w:t>，范围</w:t>
      </w:r>
      <w:r>
        <w:rPr>
          <w:rFonts w:ascii="黑体" w:hAnsi="黑体" w:eastAsia="黑体"/>
          <w:b w:val="0"/>
          <w:sz w:val="24"/>
        </w:rPr>
        <w:t>0</w:t>
      </w:r>
      <w:r>
        <w:rPr>
          <w:rFonts w:ascii="黑体" w:hAnsi="黑体" w:eastAsia="黑体"/>
          <w:b w:val="0"/>
          <w:sz w:val="24"/>
        </w:rPr>
        <w:t>至</w:t>
      </w:r>
      <w:r>
        <w:rPr>
          <w:rFonts w:ascii="黑体" w:hAnsi="黑体" w:eastAsia="黑体"/>
          <w:b w:val="0"/>
          <w:sz w:val="24"/>
        </w:rPr>
        <w:t>1</w:t>
      </w:r>
    </w:p>
    <w:p w14:paraId="3CF36CED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输出要求：返回相似目标列表，每个目标包含</w:t>
      </w:r>
      <w:r>
        <w:rPr>
          <w:rFonts w:ascii="黑体" w:hAnsi="黑体" w:eastAsia="黑体"/>
          <w:b w:val="0"/>
          <w:sz w:val="24"/>
        </w:rPr>
        <w:t>targetId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name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similarity</w:t>
      </w:r>
      <w:r>
        <w:rPr>
          <w:rFonts w:ascii="黑体" w:hAnsi="黑体" w:eastAsia="黑体"/>
          <w:b w:val="0"/>
          <w:sz w:val="24"/>
        </w:rPr>
        <w:t>（相似度）、</w:t>
      </w:r>
      <w:r>
        <w:rPr>
          <w:rFonts w:ascii="黑体" w:hAnsi="黑体" w:eastAsia="黑体"/>
          <w:b w:val="0"/>
          <w:sz w:val="24"/>
        </w:rPr>
        <w:t>commonPatterns</w:t>
      </w:r>
      <w:r>
        <w:rPr>
          <w:rFonts w:ascii="黑体" w:hAnsi="黑体" w:eastAsia="黑体"/>
          <w:b w:val="0"/>
          <w:sz w:val="24"/>
        </w:rPr>
        <w:t>（共同模式描述）</w:t>
      </w:r>
    </w:p>
    <w:p w14:paraId="61A69D1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性能要求：匹配时间应不超过</w:t>
      </w:r>
      <w:r>
        <w:rPr>
          <w:rFonts w:ascii="黑体" w:hAnsi="黑体" w:eastAsia="黑体"/>
          <w:b w:val="0"/>
          <w:sz w:val="24"/>
          <w:lang w:eastAsia="zh-CN"/>
        </w:rPr>
        <w:t>10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4FE5186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22E6F9B9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15" w:name="_Toc230853290"/>
      <w:r>
        <w:rPr>
          <w:rFonts w:ascii="黑体" w:hAnsi="黑体" w:eastAsia="黑体"/>
          <w:b w:val="0"/>
          <w:sz w:val="24"/>
        </w:rPr>
        <w:t>告警管理能力（</w:t>
      </w:r>
      <w:r>
        <w:rPr>
          <w:rFonts w:ascii="黑体" w:hAnsi="黑体" w:eastAsia="黑体"/>
          <w:b w:val="0"/>
          <w:sz w:val="24"/>
        </w:rPr>
        <w:t>REQ-ALERT</w:t>
      </w:r>
      <w:r>
        <w:rPr>
          <w:rFonts w:ascii="黑体" w:hAnsi="黑体" w:eastAsia="黑体"/>
          <w:b w:val="0"/>
          <w:sz w:val="24"/>
        </w:rPr>
        <w:t>）</w:t>
      </w:r>
      <w:bookmarkEnd w:id="15"/>
    </w:p>
    <w:p w14:paraId="1206E5C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系统应提供告警规则管理和实时告警推送功能，支持基于轨迹分析的智能告警。</w:t>
      </w:r>
    </w:p>
    <w:p w14:paraId="2DAAE122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lastRenderedPageBreak/>
        <w:t xml:space="preserve">REQ-ALERT-001 </w:t>
      </w:r>
      <w:r>
        <w:rPr>
          <w:rFonts w:ascii="黑体" w:hAnsi="黑体" w:eastAsia="黑体"/>
          <w:b w:val="0"/>
          <w:sz w:val="24"/>
        </w:rPr>
        <w:t>告警规则列表查询</w:t>
      </w:r>
    </w:p>
    <w:p w14:paraId="0F8BB24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功能描述：系统应支持查询已配置的告警规则列表</w:t>
      </w:r>
    </w:p>
    <w:p w14:paraId="7D42972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输入要求：无</w:t>
      </w:r>
      <w:proofErr w:type="spellEnd"/>
    </w:p>
    <w:p w14:paraId="7EAE3CD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输出要求：返回规则列表，每个规则包含</w:t>
      </w:r>
      <w:r>
        <w:rPr>
          <w:rFonts w:ascii="黑体" w:hAnsi="黑体" w:eastAsia="黑体"/>
          <w:b w:val="0"/>
          <w:sz w:val="24"/>
        </w:rPr>
        <w:t>ruleId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name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type</w:t>
      </w:r>
      <w:r>
        <w:rPr>
          <w:rFonts w:ascii="黑体" w:hAnsi="黑体" w:eastAsia="黑体"/>
          <w:b w:val="0"/>
          <w:sz w:val="24"/>
        </w:rPr>
        <w:t>（规则类型）、</w:t>
      </w:r>
      <w:r>
        <w:rPr>
          <w:rFonts w:ascii="黑体" w:hAnsi="黑体" w:eastAsia="黑体"/>
          <w:b w:val="0"/>
          <w:sz w:val="24"/>
        </w:rPr>
        <w:t>conditions</w:t>
      </w:r>
      <w:r>
        <w:rPr>
          <w:rFonts w:ascii="黑体" w:hAnsi="黑体" w:eastAsia="黑体"/>
          <w:b w:val="0"/>
          <w:sz w:val="24"/>
        </w:rPr>
        <w:t>（触发条件）、</w:t>
      </w:r>
      <w:r>
        <w:rPr>
          <w:rFonts w:ascii="黑体" w:hAnsi="黑体" w:eastAsia="黑体"/>
          <w:b w:val="0"/>
          <w:sz w:val="24"/>
        </w:rPr>
        <w:t>enabled</w:t>
      </w:r>
      <w:r>
        <w:rPr>
          <w:rFonts w:ascii="黑体" w:hAnsi="黑体" w:eastAsia="黑体"/>
          <w:b w:val="0"/>
          <w:sz w:val="24"/>
        </w:rPr>
        <w:t>（是否启用）、</w:t>
      </w:r>
      <w:r>
        <w:rPr>
          <w:rFonts w:ascii="黑体" w:hAnsi="黑体" w:eastAsia="黑体"/>
          <w:b w:val="0"/>
          <w:sz w:val="24"/>
        </w:rPr>
        <w:t>createTime</w:t>
      </w:r>
    </w:p>
    <w:p w14:paraId="7D61C80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2B434AA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4F938C42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REQ-ALERT-002 </w:t>
      </w:r>
      <w:r>
        <w:rPr>
          <w:rFonts w:ascii="黑体" w:hAnsi="黑体" w:eastAsia="黑体"/>
          <w:b w:val="0"/>
          <w:sz w:val="24"/>
        </w:rPr>
        <w:t>创建告警规则</w:t>
      </w:r>
    </w:p>
    <w:p w14:paraId="6A78A48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功能描述：系统应支持创建新的告警规则</w:t>
      </w:r>
    </w:p>
    <w:p w14:paraId="314CC61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6958C55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name</w:t>
      </w:r>
      <w:r>
        <w:rPr>
          <w:rFonts w:ascii="黑体" w:hAnsi="黑体" w:eastAsia="黑体"/>
          <w:b w:val="0"/>
          <w:sz w:val="24"/>
          <w:lang w:eastAsia="zh-CN"/>
        </w:rPr>
        <w:t>：字符串，规则名称，必填</w:t>
      </w:r>
    </w:p>
    <w:p w14:paraId="0D9751A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type</w:t>
      </w:r>
      <w:r>
        <w:rPr>
          <w:rFonts w:ascii="黑体" w:hAnsi="黑体" w:eastAsia="黑体"/>
          <w:b w:val="0"/>
          <w:sz w:val="24"/>
          <w:lang w:eastAsia="zh-CN"/>
        </w:rPr>
        <w:t>：字符串，规则类型（区域入侵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速度异常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路线偏离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集结告警），必填</w:t>
      </w:r>
    </w:p>
    <w:p w14:paraId="0125471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conditions</w:t>
      </w:r>
      <w:r>
        <w:rPr>
          <w:rFonts w:ascii="黑体" w:hAnsi="黑体" w:eastAsia="黑体"/>
          <w:b w:val="0"/>
          <w:sz w:val="24"/>
        </w:rPr>
        <w:t>：</w:t>
      </w:r>
      <w:r>
        <w:rPr>
          <w:rFonts w:ascii="黑体" w:hAnsi="黑体" w:eastAsia="黑体"/>
          <w:b w:val="0"/>
          <w:sz w:val="24"/>
        </w:rPr>
        <w:t>JSON</w:t>
      </w:r>
      <w:r>
        <w:rPr>
          <w:rFonts w:ascii="黑体" w:hAnsi="黑体" w:eastAsia="黑体"/>
          <w:b w:val="0"/>
          <w:sz w:val="24"/>
        </w:rPr>
        <w:t>对象，触发条件配置，必填</w:t>
      </w:r>
      <w:proofErr w:type="spellEnd"/>
    </w:p>
    <w:p w14:paraId="0E25371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4) </w:t>
      </w:r>
      <w:proofErr w:type="spellStart"/>
      <w:r>
        <w:rPr>
          <w:rFonts w:ascii="黑体" w:hAnsi="黑体" w:eastAsia="黑体"/>
          <w:b w:val="0"/>
          <w:sz w:val="24"/>
        </w:rPr>
        <w:t>targets</w:t>
      </w:r>
      <w:r>
        <w:rPr>
          <w:rFonts w:ascii="黑体" w:hAnsi="黑体" w:eastAsia="黑体"/>
          <w:b w:val="0"/>
          <w:sz w:val="24"/>
        </w:rPr>
        <w:t>：字符串数组，监控目标，可选</w:t>
      </w:r>
      <w:proofErr w:type="spellEnd"/>
    </w:p>
    <w:p w14:paraId="44C033B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5) </w:t>
      </w:r>
      <w:proofErr w:type="spellStart"/>
      <w:r>
        <w:rPr>
          <w:rFonts w:ascii="黑体" w:hAnsi="黑体" w:eastAsia="黑体"/>
          <w:b w:val="0"/>
          <w:sz w:val="24"/>
        </w:rPr>
        <w:t>notifyChannels</w:t>
      </w:r>
      <w:r>
        <w:rPr>
          <w:rFonts w:ascii="黑体" w:hAnsi="黑体" w:eastAsia="黑体"/>
          <w:b w:val="0"/>
          <w:sz w:val="24"/>
        </w:rPr>
        <w:t>：字符串数组，通知渠道（</w:t>
      </w:r>
      <w:r>
        <w:rPr>
          <w:rFonts w:ascii="黑体" w:hAnsi="黑体" w:eastAsia="黑体"/>
          <w:b w:val="0"/>
          <w:sz w:val="24"/>
        </w:rPr>
        <w:t>WebSocket</w:t>
      </w:r>
      <w:proofErr w:type="spellEnd"/>
      <w:r>
        <w:rPr>
          <w:rFonts w:ascii="黑体" w:hAnsi="黑体" w:eastAsia="黑体"/>
          <w:b w:val="0"/>
          <w:sz w:val="24"/>
        </w:rPr>
        <w:t>/</w:t>
      </w:r>
      <w:proofErr w:type="spellStart"/>
      <w:r>
        <w:rPr>
          <w:rFonts w:ascii="黑体" w:hAnsi="黑体" w:eastAsia="黑体"/>
          <w:b w:val="0"/>
          <w:sz w:val="24"/>
        </w:rPr>
        <w:t>邮件</w:t>
      </w:r>
      <w:proofErr w:type="spellEnd"/>
      <w:r>
        <w:rPr>
          <w:rFonts w:ascii="黑体" w:hAnsi="黑体" w:eastAsia="黑体"/>
          <w:b w:val="0"/>
          <w:sz w:val="24"/>
        </w:rPr>
        <w:t>/</w:t>
      </w:r>
      <w:proofErr w:type="spellStart"/>
      <w:r>
        <w:rPr>
          <w:rFonts w:ascii="黑体" w:hAnsi="黑体" w:eastAsia="黑体"/>
          <w:b w:val="0"/>
          <w:sz w:val="24"/>
        </w:rPr>
        <w:t>短信</w:t>
      </w:r>
      <w:proofErr w:type="spellEnd"/>
      <w:r>
        <w:rPr>
          <w:rFonts w:ascii="黑体" w:hAnsi="黑体" w:eastAsia="黑体"/>
          <w:b w:val="0"/>
          <w:sz w:val="24"/>
        </w:rPr>
        <w:t>），</w:t>
      </w:r>
      <w:proofErr w:type="spellStart"/>
      <w:r>
        <w:rPr>
          <w:rFonts w:ascii="黑体" w:hAnsi="黑体" w:eastAsia="黑体"/>
          <w:b w:val="0"/>
          <w:sz w:val="24"/>
        </w:rPr>
        <w:t>必填</w:t>
      </w:r>
      <w:proofErr w:type="spellEnd"/>
    </w:p>
    <w:p w14:paraId="1C8DEE0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输出要求：返回创建成功的规则</w:t>
      </w:r>
      <w:r>
        <w:rPr>
          <w:rFonts w:ascii="黑体" w:hAnsi="黑体" w:eastAsia="黑体"/>
          <w:b w:val="0"/>
          <w:sz w:val="24"/>
          <w:lang w:eastAsia="zh-CN"/>
        </w:rPr>
        <w:t>ID</w:t>
      </w:r>
    </w:p>
    <w:p w14:paraId="0BF2722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6F11ADD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1447C883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REQ-ALERT-003 </w:t>
      </w:r>
      <w:r>
        <w:rPr>
          <w:rFonts w:ascii="黑体" w:hAnsi="黑体" w:eastAsia="黑体"/>
          <w:b w:val="0"/>
          <w:sz w:val="24"/>
        </w:rPr>
        <w:t>更新告警规则</w:t>
      </w:r>
    </w:p>
    <w:p w14:paraId="20E3F92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功能描述：系统应支持更新已有的告警规则</w:t>
      </w:r>
    </w:p>
    <w:p w14:paraId="64DACD9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390D49E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：长整型，规则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4DD92A6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其他字段同创建接口</w:t>
      </w:r>
    </w:p>
    <w:p w14:paraId="1F3C016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输出要求：返回更新结果</w:t>
      </w:r>
    </w:p>
    <w:p w14:paraId="5C0E229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255286E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6A0D0ECC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REQ-ALERT-004 </w:t>
      </w:r>
      <w:r>
        <w:rPr>
          <w:rFonts w:ascii="黑体" w:hAnsi="黑体" w:eastAsia="黑体"/>
          <w:b w:val="0"/>
          <w:sz w:val="24"/>
        </w:rPr>
        <w:t>删除告警规则</w:t>
      </w:r>
    </w:p>
    <w:p w14:paraId="11FD96A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功能描述：系统应支持删除告警规则</w:t>
      </w:r>
    </w:p>
    <w:p w14:paraId="4888754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3607257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：长整型，规则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4B36154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输出要求：返回删除结果</w:t>
      </w:r>
    </w:p>
    <w:p w14:paraId="74DC5CE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44E5D92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40C853C2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REQ-ALERT-005 </w:t>
      </w:r>
      <w:r>
        <w:rPr>
          <w:rFonts w:ascii="黑体" w:hAnsi="黑体" w:eastAsia="黑体"/>
          <w:b w:val="0"/>
          <w:sz w:val="24"/>
        </w:rPr>
        <w:t>启用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禁用告警规则</w:t>
      </w:r>
    </w:p>
    <w:p w14:paraId="604201D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功能描述：系统应支持快速启用或禁用告警规则</w:t>
      </w:r>
    </w:p>
    <w:p w14:paraId="5F4E1A3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525123F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：长整型，规则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0DDCE4F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enabled</w:t>
      </w:r>
      <w:r>
        <w:rPr>
          <w:rFonts w:ascii="黑体" w:hAnsi="黑体" w:eastAsia="黑体"/>
          <w:b w:val="0"/>
          <w:sz w:val="24"/>
          <w:lang w:eastAsia="zh-CN"/>
        </w:rPr>
        <w:t>：布尔型，是否启用，必填</w:t>
      </w:r>
    </w:p>
    <w:p w14:paraId="6E47A5D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输出要求：返回操作结果</w:t>
      </w:r>
    </w:p>
    <w:p w14:paraId="4DB26DC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512AD73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73903ED6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REQ-ALERT-006 </w:t>
      </w:r>
      <w:r>
        <w:rPr>
          <w:rFonts w:ascii="黑体" w:hAnsi="黑体" w:eastAsia="黑体"/>
          <w:b w:val="0"/>
          <w:sz w:val="24"/>
        </w:rPr>
        <w:t>实时告警列表查询</w:t>
      </w:r>
    </w:p>
    <w:p w14:paraId="7FC7855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功能描述：系统应支持查询当前未处理的实时告警列表</w:t>
      </w:r>
    </w:p>
    <w:p w14:paraId="245410B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输入要求：无</w:t>
      </w:r>
      <w:proofErr w:type="spellEnd"/>
    </w:p>
    <w:p w14:paraId="4812CEF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输出要求：返回告警列表，每个告警包含</w:t>
      </w:r>
      <w:r>
        <w:rPr>
          <w:rFonts w:ascii="黑体" w:hAnsi="黑体" w:eastAsia="黑体"/>
          <w:b w:val="0"/>
          <w:sz w:val="24"/>
        </w:rPr>
        <w:t>alertId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ruleId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targetId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level</w:t>
      </w:r>
      <w:r>
        <w:rPr>
          <w:rFonts w:ascii="黑体" w:hAnsi="黑体" w:eastAsia="黑体"/>
          <w:b w:val="0"/>
          <w:sz w:val="24"/>
        </w:rPr>
        <w:t>（级别）、</w:t>
      </w:r>
      <w:r>
        <w:rPr>
          <w:rFonts w:ascii="黑体" w:hAnsi="黑体" w:eastAsia="黑体"/>
          <w:b w:val="0"/>
          <w:sz w:val="24"/>
        </w:rPr>
        <w:t>message</w:t>
      </w:r>
      <w:r>
        <w:rPr>
          <w:rFonts w:ascii="黑体" w:hAnsi="黑体" w:eastAsia="黑体"/>
          <w:b w:val="0"/>
          <w:sz w:val="24"/>
        </w:rPr>
        <w:t>（消息）、</w:t>
      </w:r>
      <w:r>
        <w:rPr>
          <w:rFonts w:ascii="黑体" w:hAnsi="黑体" w:eastAsia="黑体"/>
          <w:b w:val="0"/>
          <w:sz w:val="24"/>
        </w:rPr>
        <w:t>triggerTime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status</w:t>
      </w:r>
      <w:r>
        <w:rPr>
          <w:rFonts w:ascii="黑体" w:hAnsi="黑体" w:eastAsia="黑体"/>
          <w:b w:val="0"/>
          <w:sz w:val="24"/>
        </w:rPr>
        <w:t>（状态）</w:t>
      </w:r>
    </w:p>
    <w:p w14:paraId="1499DAC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6D6BCFD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5C11AED1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REQ-ALERT-007 </w:t>
      </w:r>
      <w:r>
        <w:rPr>
          <w:rFonts w:ascii="黑体" w:hAnsi="黑体" w:eastAsia="黑体"/>
          <w:b w:val="0"/>
          <w:sz w:val="24"/>
        </w:rPr>
        <w:t>处理告警</w:t>
      </w:r>
    </w:p>
    <w:p w14:paraId="2D6C72D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功能描述：系统应支持对告警进行处理操作（确认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忽略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升级）</w:t>
      </w:r>
    </w:p>
    <w:p w14:paraId="347ED06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000D52D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：长整型，告警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1A2FB2A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action</w:t>
      </w:r>
      <w:r>
        <w:rPr>
          <w:rFonts w:ascii="黑体" w:hAnsi="黑体" w:eastAsia="黑体"/>
          <w:b w:val="0"/>
          <w:sz w:val="24"/>
        </w:rPr>
        <w:t>：字符串，处理动作（</w:t>
      </w:r>
      <w:r>
        <w:rPr>
          <w:rFonts w:ascii="黑体" w:hAnsi="黑体" w:eastAsia="黑体"/>
          <w:b w:val="0"/>
          <w:sz w:val="24"/>
        </w:rPr>
        <w:t>confirm</w:t>
      </w:r>
      <w:proofErr w:type="spellEnd"/>
      <w:r>
        <w:rPr>
          <w:rFonts w:ascii="黑体" w:hAnsi="黑体" w:eastAsia="黑体"/>
          <w:b w:val="0"/>
          <w:sz w:val="24"/>
        </w:rPr>
        <w:t>/ignore/escalate</w:t>
      </w:r>
      <w:r>
        <w:rPr>
          <w:rFonts w:ascii="黑体" w:hAnsi="黑体" w:eastAsia="黑体"/>
          <w:b w:val="0"/>
          <w:sz w:val="24"/>
        </w:rPr>
        <w:t>），</w:t>
      </w:r>
      <w:proofErr w:type="spellStart"/>
      <w:r>
        <w:rPr>
          <w:rFonts w:ascii="黑体" w:hAnsi="黑体" w:eastAsia="黑体"/>
          <w:b w:val="0"/>
          <w:sz w:val="24"/>
        </w:rPr>
        <w:t>必填</w:t>
      </w:r>
      <w:proofErr w:type="spellEnd"/>
    </w:p>
    <w:p w14:paraId="32E5CBD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comment</w:t>
      </w:r>
      <w:r>
        <w:rPr>
          <w:rFonts w:ascii="黑体" w:hAnsi="黑体" w:eastAsia="黑体"/>
          <w:b w:val="0"/>
          <w:sz w:val="24"/>
        </w:rPr>
        <w:t>：字符串，处理备注，可选</w:t>
      </w:r>
      <w:proofErr w:type="spellEnd"/>
    </w:p>
    <w:p w14:paraId="34CA0BC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输出要求：返回处理结果</w:t>
      </w:r>
      <w:proofErr w:type="spellEnd"/>
    </w:p>
    <w:p w14:paraId="4632D80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2795DB8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3B14C914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REQ-ALERT-008 </w:t>
      </w:r>
      <w:r>
        <w:rPr>
          <w:rFonts w:ascii="黑体" w:hAnsi="黑体" w:eastAsia="黑体"/>
          <w:b w:val="0"/>
          <w:sz w:val="24"/>
        </w:rPr>
        <w:t>告警历史查询</w:t>
      </w:r>
    </w:p>
    <w:p w14:paraId="2772CCB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功能描述：系统应支持查询历史告警记录</w:t>
      </w:r>
    </w:p>
    <w:p w14:paraId="7A24A17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6A53E87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timeRange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：时间范围对象，必填</w:t>
      </w:r>
    </w:p>
    <w:p w14:paraId="3008FB2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level</w:t>
      </w:r>
      <w:r>
        <w:rPr>
          <w:rFonts w:ascii="黑体" w:hAnsi="黑体" w:eastAsia="黑体"/>
          <w:b w:val="0"/>
          <w:sz w:val="24"/>
          <w:lang w:eastAsia="zh-CN"/>
        </w:rPr>
        <w:t>：字符串，告警级别筛选（高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中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低），可选</w:t>
      </w:r>
    </w:p>
    <w:p w14:paraId="6398320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3) status</w:t>
      </w:r>
      <w:r>
        <w:rPr>
          <w:rFonts w:ascii="黑体" w:hAnsi="黑体" w:eastAsia="黑体"/>
          <w:b w:val="0"/>
          <w:sz w:val="24"/>
          <w:lang w:eastAsia="zh-CN"/>
        </w:rPr>
        <w:t>：字符串，状态筛选（未处理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已确认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已忽略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已升级），可选</w:t>
      </w:r>
    </w:p>
    <w:p w14:paraId="60C32F9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输出要求：返回告警历史列表</w:t>
      </w:r>
    </w:p>
    <w:p w14:paraId="3B05D54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3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69D2DBD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59483D37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REQ-ALERT-009 </w:t>
      </w:r>
      <w:r>
        <w:rPr>
          <w:rFonts w:ascii="黑体" w:hAnsi="黑体" w:eastAsia="黑体"/>
          <w:b w:val="0"/>
          <w:sz w:val="24"/>
        </w:rPr>
        <w:t>告警统计分析</w:t>
      </w:r>
    </w:p>
    <w:p w14:paraId="436141B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功能描述：系统应支持告警统计分析，展示告警趋势和分布</w:t>
      </w:r>
    </w:p>
    <w:p w14:paraId="0523086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2C06727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days</w:t>
      </w:r>
      <w:r>
        <w:rPr>
          <w:rFonts w:ascii="黑体" w:hAnsi="黑体" w:eastAsia="黑体"/>
          <w:b w:val="0"/>
          <w:sz w:val="24"/>
          <w:lang w:eastAsia="zh-CN"/>
        </w:rPr>
        <w:t>：整数，统计天数，默认</w:t>
      </w:r>
      <w:r>
        <w:rPr>
          <w:rFonts w:ascii="黑体" w:hAnsi="黑体" w:eastAsia="黑体"/>
          <w:b w:val="0"/>
          <w:sz w:val="24"/>
          <w:lang w:eastAsia="zh-CN"/>
        </w:rPr>
        <w:t>7</w:t>
      </w:r>
      <w:r>
        <w:rPr>
          <w:rFonts w:ascii="黑体" w:hAnsi="黑体" w:eastAsia="黑体"/>
          <w:b w:val="0"/>
          <w:sz w:val="24"/>
          <w:lang w:eastAsia="zh-CN"/>
        </w:rPr>
        <w:t>，范围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至</w:t>
      </w:r>
      <w:r>
        <w:rPr>
          <w:rFonts w:ascii="黑体" w:hAnsi="黑体" w:eastAsia="黑体"/>
          <w:b w:val="0"/>
          <w:sz w:val="24"/>
          <w:lang w:eastAsia="zh-CN"/>
        </w:rPr>
        <w:t>90</w:t>
      </w:r>
    </w:p>
    <w:p w14:paraId="0E61522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输出要求：返回统计数据，包含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totalAlerts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（总告警数）、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byLevel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（按级别分组）、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byType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（按类型分组）、</w:t>
      </w:r>
      <w:r>
        <w:rPr>
          <w:rFonts w:ascii="黑体" w:hAnsi="黑体" w:eastAsia="黑体"/>
          <w:b w:val="0"/>
          <w:sz w:val="24"/>
          <w:lang w:eastAsia="zh-CN"/>
        </w:rPr>
        <w:t>trend</w:t>
      </w:r>
      <w:r>
        <w:rPr>
          <w:rFonts w:ascii="黑体" w:hAnsi="黑体" w:eastAsia="黑体"/>
          <w:b w:val="0"/>
          <w:sz w:val="24"/>
          <w:lang w:eastAsia="zh-CN"/>
        </w:rPr>
        <w:t>（趋势数组）</w:t>
      </w:r>
    </w:p>
    <w:p w14:paraId="4698D09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6F86524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e)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0F0FFE9C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REQ-ALERT-010 </w:t>
      </w:r>
      <w:r>
        <w:rPr>
          <w:rFonts w:ascii="黑体" w:hAnsi="黑体" w:eastAsia="黑体"/>
          <w:b w:val="0"/>
          <w:sz w:val="24"/>
        </w:rPr>
        <w:t>实时告警推送</w:t>
      </w:r>
    </w:p>
    <w:p w14:paraId="73A767C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a) </w:t>
      </w:r>
      <w:proofErr w:type="spellStart"/>
      <w:r>
        <w:rPr>
          <w:rFonts w:ascii="黑体" w:hAnsi="黑体" w:eastAsia="黑体"/>
          <w:b w:val="0"/>
          <w:sz w:val="24"/>
        </w:rPr>
        <w:t>功能描述：系统应支持通过</w:t>
      </w:r>
      <w:r>
        <w:rPr>
          <w:rFonts w:ascii="黑体" w:hAnsi="黑体" w:eastAsia="黑体"/>
          <w:b w:val="0"/>
          <w:sz w:val="24"/>
        </w:rPr>
        <w:t>WebSocket</w:t>
      </w:r>
      <w:r>
        <w:rPr>
          <w:rFonts w:ascii="黑体" w:hAnsi="黑体" w:eastAsia="黑体"/>
          <w:b w:val="0"/>
          <w:sz w:val="24"/>
        </w:rPr>
        <w:t>实时推送新产生的告警</w:t>
      </w:r>
      <w:proofErr w:type="spellEnd"/>
    </w:p>
    <w:p w14:paraId="78455DF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1831AAD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WebSocket</w:t>
      </w:r>
      <w:r>
        <w:rPr>
          <w:rFonts w:ascii="黑体" w:hAnsi="黑体" w:eastAsia="黑体"/>
          <w:b w:val="0"/>
          <w:sz w:val="24"/>
        </w:rPr>
        <w:t>连接建立后自动接收告警推送</w:t>
      </w:r>
      <w:proofErr w:type="spellEnd"/>
    </w:p>
    <w:p w14:paraId="4472B35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输出要求：当新告警产生时，推送包含完整告警信息的消息</w:t>
      </w:r>
    </w:p>
    <w:p w14:paraId="7F562EB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性能要求：告警推送延迟应不超过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284C4D0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1234A259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16" w:name="_Toc230853291"/>
      <w:r>
        <w:rPr>
          <w:rFonts w:ascii="黑体" w:hAnsi="黑体" w:eastAsia="黑体"/>
          <w:b w:val="0"/>
          <w:sz w:val="24"/>
        </w:rPr>
        <w:t>侦察筹划能力（</w:t>
      </w:r>
      <w:r>
        <w:rPr>
          <w:rFonts w:ascii="黑体" w:hAnsi="黑体" w:eastAsia="黑体"/>
          <w:b w:val="0"/>
          <w:sz w:val="24"/>
        </w:rPr>
        <w:t>REQ-RECON</w:t>
      </w:r>
      <w:r>
        <w:rPr>
          <w:rFonts w:ascii="黑体" w:hAnsi="黑体" w:eastAsia="黑体"/>
          <w:b w:val="0"/>
          <w:sz w:val="24"/>
        </w:rPr>
        <w:t>）</w:t>
      </w:r>
      <w:bookmarkEnd w:id="16"/>
    </w:p>
    <w:p w14:paraId="0844F3C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系统应提供侦察筹划功能，包括态势总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览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、方案编制、资源调度和方案评估。</w:t>
      </w:r>
    </w:p>
    <w:p w14:paraId="58489253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REQ-RECON-001 </w:t>
      </w:r>
      <w:r>
        <w:rPr>
          <w:rFonts w:ascii="黑体" w:hAnsi="黑体" w:eastAsia="黑体"/>
          <w:b w:val="0"/>
          <w:sz w:val="24"/>
        </w:rPr>
        <w:t>态势数据查询</w:t>
      </w:r>
    </w:p>
    <w:p w14:paraId="7322581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功能描述：系统应支持查询指定战区的态势数据，包括敌我态势、情报覆盖、威胁评估</w:t>
      </w:r>
    </w:p>
    <w:p w14:paraId="079B21D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656DC55D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theater</w:t>
      </w:r>
      <w:r>
        <w:rPr>
          <w:rFonts w:ascii="黑体" w:hAnsi="黑体" w:eastAsia="黑体"/>
          <w:b w:val="0"/>
          <w:sz w:val="24"/>
        </w:rPr>
        <w:t>：字符串，战区标识，必填</w:t>
      </w:r>
      <w:proofErr w:type="spellEnd"/>
    </w:p>
    <w:p w14:paraId="3F396A9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输出要求：返回态势数据，包含</w:t>
      </w:r>
      <w:r>
        <w:rPr>
          <w:rFonts w:ascii="黑体" w:hAnsi="黑体" w:eastAsia="黑体"/>
          <w:b w:val="0"/>
          <w:sz w:val="24"/>
        </w:rPr>
        <w:t>friendlyForces</w:t>
      </w:r>
      <w:r>
        <w:rPr>
          <w:rFonts w:ascii="黑体" w:hAnsi="黑体" w:eastAsia="黑体"/>
          <w:b w:val="0"/>
          <w:sz w:val="24"/>
        </w:rPr>
        <w:t>（我方兵力）、</w:t>
      </w:r>
      <w:r>
        <w:rPr>
          <w:rFonts w:ascii="黑体" w:hAnsi="黑体" w:eastAsia="黑体"/>
          <w:b w:val="0"/>
          <w:sz w:val="24"/>
        </w:rPr>
        <w:t>enemyForces</w:t>
      </w:r>
      <w:r>
        <w:rPr>
          <w:rFonts w:ascii="黑体" w:hAnsi="黑体" w:eastAsia="黑体"/>
          <w:b w:val="0"/>
          <w:sz w:val="24"/>
        </w:rPr>
        <w:t>（敌方兵力）、</w:t>
      </w:r>
      <w:r>
        <w:rPr>
          <w:rFonts w:ascii="黑体" w:hAnsi="黑体" w:eastAsia="黑体"/>
          <w:b w:val="0"/>
          <w:sz w:val="24"/>
        </w:rPr>
        <w:t>intelCoverage</w:t>
      </w:r>
      <w:r>
        <w:rPr>
          <w:rFonts w:ascii="黑体" w:hAnsi="黑体" w:eastAsia="黑体"/>
          <w:b w:val="0"/>
          <w:sz w:val="24"/>
        </w:rPr>
        <w:t>（情报覆盖率）、</w:t>
      </w:r>
      <w:r>
        <w:rPr>
          <w:rFonts w:ascii="黑体" w:hAnsi="黑体" w:eastAsia="黑体"/>
          <w:b w:val="0"/>
          <w:sz w:val="24"/>
        </w:rPr>
        <w:t>threatLevel</w:t>
      </w:r>
      <w:r>
        <w:rPr>
          <w:rFonts w:ascii="黑体" w:hAnsi="黑体" w:eastAsia="黑体"/>
          <w:b w:val="0"/>
          <w:sz w:val="24"/>
        </w:rPr>
        <w:t>（威胁等级）、</w:t>
      </w:r>
      <w:r>
        <w:rPr>
          <w:rFonts w:ascii="黑体" w:hAnsi="黑体" w:eastAsia="黑体"/>
          <w:b w:val="0"/>
          <w:sz w:val="24"/>
        </w:rPr>
        <w:t>keyAreas</w:t>
      </w:r>
      <w:r>
        <w:rPr>
          <w:rFonts w:ascii="黑体" w:hAnsi="黑体" w:eastAsia="黑体"/>
          <w:b w:val="0"/>
          <w:sz w:val="24"/>
        </w:rPr>
        <w:t>（关键区域列表）</w:t>
      </w:r>
    </w:p>
    <w:p w14:paraId="18BAC24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3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4FBAEF3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5177BBEA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REQ-RECON-002 </w:t>
      </w:r>
      <w:r>
        <w:rPr>
          <w:rFonts w:ascii="黑体" w:hAnsi="黑体" w:eastAsia="黑体"/>
          <w:b w:val="0"/>
          <w:sz w:val="24"/>
        </w:rPr>
        <w:t>情报空白列表查询</w:t>
      </w:r>
    </w:p>
    <w:p w14:paraId="7970DCE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功能描述：系统应支持查询指定战区的情报空白区域列表</w:t>
      </w:r>
    </w:p>
    <w:p w14:paraId="79D8063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6F72C2D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theater</w:t>
      </w:r>
      <w:r>
        <w:rPr>
          <w:rFonts w:ascii="黑体" w:hAnsi="黑体" w:eastAsia="黑体"/>
          <w:b w:val="0"/>
          <w:sz w:val="24"/>
        </w:rPr>
        <w:t>：字符串，战区标识，必填</w:t>
      </w:r>
      <w:proofErr w:type="spellEnd"/>
    </w:p>
    <w:p w14:paraId="20A9BD1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lastRenderedPageBreak/>
        <w:t xml:space="preserve">c) </w:t>
      </w:r>
      <w:r>
        <w:rPr>
          <w:rFonts w:ascii="黑体" w:hAnsi="黑体" w:eastAsia="黑体"/>
          <w:b w:val="0"/>
          <w:sz w:val="24"/>
        </w:rPr>
        <w:t>输出要求：返回情报空白列表，每个空白包含</w:t>
      </w:r>
      <w:r>
        <w:rPr>
          <w:rFonts w:ascii="黑体" w:hAnsi="黑体" w:eastAsia="黑体"/>
          <w:b w:val="0"/>
          <w:sz w:val="24"/>
        </w:rPr>
        <w:t>gapId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area</w:t>
      </w:r>
      <w:r>
        <w:rPr>
          <w:rFonts w:ascii="黑体" w:hAnsi="黑体" w:eastAsia="黑体"/>
          <w:b w:val="0"/>
          <w:sz w:val="24"/>
        </w:rPr>
        <w:t>（区域）、</w:t>
      </w:r>
      <w:r>
        <w:rPr>
          <w:rFonts w:ascii="黑体" w:hAnsi="黑体" w:eastAsia="黑体"/>
          <w:b w:val="0"/>
          <w:sz w:val="24"/>
        </w:rPr>
        <w:t>priority</w:t>
      </w:r>
      <w:r>
        <w:rPr>
          <w:rFonts w:ascii="黑体" w:hAnsi="黑体" w:eastAsia="黑体"/>
          <w:b w:val="0"/>
          <w:sz w:val="24"/>
        </w:rPr>
        <w:t>（优先级）、</w:t>
      </w:r>
      <w:r>
        <w:rPr>
          <w:rFonts w:ascii="黑体" w:hAnsi="黑体" w:eastAsia="黑体"/>
          <w:b w:val="0"/>
          <w:sz w:val="24"/>
        </w:rPr>
        <w:t>reason</w:t>
      </w:r>
      <w:r>
        <w:rPr>
          <w:rFonts w:ascii="黑体" w:hAnsi="黑体" w:eastAsia="黑体"/>
          <w:b w:val="0"/>
          <w:sz w:val="24"/>
        </w:rPr>
        <w:t>（原因）、</w:t>
      </w:r>
      <w:r>
        <w:rPr>
          <w:rFonts w:ascii="黑体" w:hAnsi="黑体" w:eastAsia="黑体"/>
          <w:b w:val="0"/>
          <w:sz w:val="24"/>
        </w:rPr>
        <w:t>suggestedAssets</w:t>
      </w:r>
      <w:r>
        <w:rPr>
          <w:rFonts w:ascii="黑体" w:hAnsi="黑体" w:eastAsia="黑体"/>
          <w:b w:val="0"/>
          <w:sz w:val="24"/>
        </w:rPr>
        <w:t>（建议侦察手段）</w:t>
      </w:r>
    </w:p>
    <w:p w14:paraId="2AC83FD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5F45500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011BF63C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REQ-RECON-003 AI</w:t>
      </w:r>
      <w:r>
        <w:rPr>
          <w:rFonts w:ascii="黑体" w:hAnsi="黑体" w:eastAsia="黑体"/>
          <w:b w:val="0"/>
          <w:sz w:val="24"/>
        </w:rPr>
        <w:t>识别情报空白</w:t>
      </w:r>
    </w:p>
    <w:p w14:paraId="28C21F8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功能描述：系统应支持通过算法服务</w:t>
      </w:r>
      <w:r>
        <w:rPr>
          <w:rFonts w:ascii="黑体" w:hAnsi="黑体" w:eastAsia="黑体"/>
          <w:b w:val="0"/>
          <w:sz w:val="24"/>
          <w:lang w:eastAsia="zh-CN"/>
        </w:rPr>
        <w:t>AI</w:t>
      </w:r>
      <w:r>
        <w:rPr>
          <w:rFonts w:ascii="黑体" w:hAnsi="黑体" w:eastAsia="黑体"/>
          <w:b w:val="0"/>
          <w:sz w:val="24"/>
          <w:lang w:eastAsia="zh-CN"/>
        </w:rPr>
        <w:t>识别情报空白区域</w:t>
      </w:r>
    </w:p>
    <w:p w14:paraId="3A40860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5863069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theater</w:t>
      </w:r>
      <w:r>
        <w:rPr>
          <w:rFonts w:ascii="黑体" w:hAnsi="黑体" w:eastAsia="黑体"/>
          <w:b w:val="0"/>
          <w:sz w:val="24"/>
        </w:rPr>
        <w:t>：字符串，战区标识，必填</w:t>
      </w:r>
      <w:proofErr w:type="spellEnd"/>
    </w:p>
    <w:p w14:paraId="6A017014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existingIntel</w:t>
      </w:r>
      <w:r>
        <w:rPr>
          <w:rFonts w:ascii="黑体" w:hAnsi="黑体" w:eastAsia="黑体"/>
          <w:b w:val="0"/>
          <w:sz w:val="24"/>
        </w:rPr>
        <w:t>：</w:t>
      </w:r>
      <w:r>
        <w:rPr>
          <w:rFonts w:ascii="黑体" w:hAnsi="黑体" w:eastAsia="黑体"/>
          <w:b w:val="0"/>
          <w:sz w:val="24"/>
        </w:rPr>
        <w:t>JSON</w:t>
      </w:r>
      <w:r>
        <w:rPr>
          <w:rFonts w:ascii="黑体" w:hAnsi="黑体" w:eastAsia="黑体"/>
          <w:b w:val="0"/>
          <w:sz w:val="24"/>
        </w:rPr>
        <w:t>对象，已有情报数据，必填</w:t>
      </w:r>
      <w:proofErr w:type="spellEnd"/>
    </w:p>
    <w:p w14:paraId="54358E3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输出要求：返回识别结果，包含情报空白列表和优先级排序</w:t>
      </w:r>
      <w:proofErr w:type="spellEnd"/>
    </w:p>
    <w:p w14:paraId="259D19B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性能要求：识别时间应不超过</w:t>
      </w:r>
      <w:r>
        <w:rPr>
          <w:rFonts w:ascii="黑体" w:hAnsi="黑体" w:eastAsia="黑体"/>
          <w:b w:val="0"/>
          <w:sz w:val="24"/>
          <w:lang w:eastAsia="zh-CN"/>
        </w:rPr>
        <w:t>30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16EF42A4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e)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73DC4EEA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REQ-RECON-004 </w:t>
      </w:r>
      <w:r>
        <w:rPr>
          <w:rFonts w:ascii="黑体" w:hAnsi="黑体" w:eastAsia="黑体"/>
          <w:b w:val="0"/>
          <w:sz w:val="24"/>
        </w:rPr>
        <w:t>创建侦察方案</w:t>
      </w:r>
    </w:p>
    <w:p w14:paraId="65CC4FD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功能描述：系统应支持创建新的侦察方案</w:t>
      </w:r>
    </w:p>
    <w:p w14:paraId="6A1F7CB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5500464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planName</w:t>
      </w:r>
      <w:r>
        <w:rPr>
          <w:rFonts w:ascii="黑体" w:hAnsi="黑体" w:eastAsia="黑体"/>
          <w:b w:val="0"/>
          <w:sz w:val="24"/>
        </w:rPr>
        <w:t>：字符串，方案名称，必填</w:t>
      </w:r>
      <w:proofErr w:type="spellEnd"/>
    </w:p>
    <w:p w14:paraId="06941A4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theater</w:t>
      </w:r>
      <w:r>
        <w:rPr>
          <w:rFonts w:ascii="黑体" w:hAnsi="黑体" w:eastAsia="黑体"/>
          <w:b w:val="0"/>
          <w:sz w:val="24"/>
        </w:rPr>
        <w:t>：字符串，战区标识，必填</w:t>
      </w:r>
      <w:proofErr w:type="spellEnd"/>
    </w:p>
    <w:p w14:paraId="7AC120D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objectives</w:t>
      </w:r>
      <w:r>
        <w:rPr>
          <w:rFonts w:ascii="黑体" w:hAnsi="黑体" w:eastAsia="黑体"/>
          <w:b w:val="0"/>
          <w:sz w:val="24"/>
        </w:rPr>
        <w:t>：字符串数组，侦察目标，必填</w:t>
      </w:r>
      <w:proofErr w:type="spellEnd"/>
    </w:p>
    <w:p w14:paraId="5E16768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4) </w:t>
      </w:r>
      <w:proofErr w:type="spellStart"/>
      <w:r>
        <w:rPr>
          <w:rFonts w:ascii="黑体" w:hAnsi="黑体" w:eastAsia="黑体"/>
          <w:b w:val="0"/>
          <w:sz w:val="24"/>
        </w:rPr>
        <w:t>timeWindow</w:t>
      </w:r>
      <w:r>
        <w:rPr>
          <w:rFonts w:ascii="黑体" w:hAnsi="黑体" w:eastAsia="黑体"/>
          <w:b w:val="0"/>
          <w:sz w:val="24"/>
        </w:rPr>
        <w:t>：时间窗口对象，包含</w:t>
      </w:r>
      <w:r>
        <w:rPr>
          <w:rFonts w:ascii="黑体" w:hAnsi="黑体" w:eastAsia="黑体"/>
          <w:b w:val="0"/>
          <w:sz w:val="24"/>
        </w:rPr>
        <w:t>start</w:t>
      </w:r>
      <w:r>
        <w:rPr>
          <w:rFonts w:ascii="黑体" w:hAnsi="黑体" w:eastAsia="黑体"/>
          <w:b w:val="0"/>
          <w:sz w:val="24"/>
        </w:rPr>
        <w:t>和</w:t>
      </w:r>
      <w:r>
        <w:rPr>
          <w:rFonts w:ascii="黑体" w:hAnsi="黑体" w:eastAsia="黑体"/>
          <w:b w:val="0"/>
          <w:sz w:val="24"/>
        </w:rPr>
        <w:t>end</w:t>
      </w:r>
      <w:r>
        <w:rPr>
          <w:rFonts w:ascii="黑体" w:hAnsi="黑体" w:eastAsia="黑体"/>
          <w:b w:val="0"/>
          <w:sz w:val="24"/>
        </w:rPr>
        <w:t>，必填</w:t>
      </w:r>
      <w:proofErr w:type="spellEnd"/>
    </w:p>
    <w:p w14:paraId="1ECF0F5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5) assets</w:t>
      </w:r>
      <w:r>
        <w:rPr>
          <w:rFonts w:ascii="黑体" w:hAnsi="黑体" w:eastAsia="黑体"/>
          <w:b w:val="0"/>
          <w:sz w:val="24"/>
          <w:lang w:eastAsia="zh-CN"/>
        </w:rPr>
        <w:t>：</w:t>
      </w:r>
      <w:r>
        <w:rPr>
          <w:rFonts w:ascii="黑体" w:hAnsi="黑体" w:eastAsia="黑体"/>
          <w:b w:val="0"/>
          <w:sz w:val="24"/>
          <w:lang w:eastAsia="zh-CN"/>
        </w:rPr>
        <w:t>JSON</w:t>
      </w:r>
      <w:r>
        <w:rPr>
          <w:rFonts w:ascii="黑体" w:hAnsi="黑体" w:eastAsia="黑体"/>
          <w:b w:val="0"/>
          <w:sz w:val="24"/>
          <w:lang w:eastAsia="zh-CN"/>
        </w:rPr>
        <w:t>数组，分配资源列表，可选</w:t>
      </w:r>
    </w:p>
    <w:p w14:paraId="088B2ED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输出要求：返回创建成功的方案</w:t>
      </w:r>
      <w:r>
        <w:rPr>
          <w:rFonts w:ascii="黑体" w:hAnsi="黑体" w:eastAsia="黑体"/>
          <w:b w:val="0"/>
          <w:sz w:val="24"/>
          <w:lang w:eastAsia="zh-CN"/>
        </w:rPr>
        <w:t>ID</w:t>
      </w:r>
    </w:p>
    <w:p w14:paraId="5E91434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05CECBB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e)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696A0BE9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REQ-RECON-005 </w:t>
      </w:r>
      <w:r>
        <w:rPr>
          <w:rFonts w:ascii="黑体" w:hAnsi="黑体" w:eastAsia="黑体"/>
          <w:b w:val="0"/>
          <w:sz w:val="24"/>
        </w:rPr>
        <w:t>更新侦察方案</w:t>
      </w:r>
    </w:p>
    <w:p w14:paraId="2457E115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a) </w:t>
      </w:r>
      <w:proofErr w:type="spellStart"/>
      <w:r>
        <w:rPr>
          <w:rFonts w:ascii="黑体" w:hAnsi="黑体" w:eastAsia="黑体"/>
          <w:b w:val="0"/>
          <w:sz w:val="24"/>
        </w:rPr>
        <w:t>功能描述：系统应支持更新已有的侦察方案</w:t>
      </w:r>
      <w:proofErr w:type="spellEnd"/>
    </w:p>
    <w:p w14:paraId="5A62AAA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1638F80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：长整型，方案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2290AD1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其他字段同创建接口</w:t>
      </w:r>
    </w:p>
    <w:p w14:paraId="234E19B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输出要求：返回更新结果</w:t>
      </w:r>
    </w:p>
    <w:p w14:paraId="063C3AD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4FAA5C5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55A64B34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REQ-RECON-006 </w:t>
      </w:r>
      <w:r>
        <w:rPr>
          <w:rFonts w:hint="eastAsia" w:ascii="黑体" w:hAnsi="黑体" w:eastAsia="黑体"/>
          <w:b w:val="0"/>
          <w:sz w:val="24"/>
        </w:rPr>
        <w:t>侦察方案详情查询</w:t>
      </w:r>
    </w:p>
    <w:p w14:paraId="679FE78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功能描述：系统应支持查询侦察方案的详细信息</w:t>
      </w:r>
    </w:p>
    <w:p w14:paraId="7C82E80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450B821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：长整型，方案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658BC09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输出要求：返回方案详情，包含完整的方案信息、执行进度、评估结果</w:t>
      </w:r>
    </w:p>
    <w:p w14:paraId="3D685F2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6818715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0CC17D63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REQ-RECON-007 </w:t>
      </w:r>
      <w:r>
        <w:rPr>
          <w:rFonts w:ascii="黑体" w:hAnsi="黑体" w:eastAsia="黑体"/>
          <w:b w:val="0"/>
          <w:sz w:val="24"/>
        </w:rPr>
        <w:t>侦察方案列表查询</w:t>
      </w:r>
    </w:p>
    <w:p w14:paraId="75F403D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功能描述：系统应支持查询侦察方案列表，支持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按状态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和战区筛选</w:t>
      </w:r>
    </w:p>
    <w:p w14:paraId="2D438CB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137A4B6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status：字符串，状态筛选（草稿/待审批/已批准/执行中/将完成/已取消），可选</w:t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</w:p>
    <w:p w14:paraId="55AAAE9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theater</w:t>
      </w:r>
      <w:r>
        <w:rPr>
          <w:rFonts w:ascii="黑体" w:hAnsi="黑体" w:eastAsia="黑体"/>
          <w:b w:val="0"/>
          <w:sz w:val="24"/>
          <w:lang w:eastAsia="zh-CN"/>
        </w:rPr>
        <w:t>：字符串，战区筛选，可选</w:t>
      </w:r>
    </w:p>
    <w:p w14:paraId="0FF8B55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输出要求：返回方案列表，每个方案包含基本信息和状态</w:t>
      </w:r>
    </w:p>
    <w:p w14:paraId="5351A65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7E6657D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e)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37452BA6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REQ-RECON-008 AI</w:t>
      </w:r>
      <w:r>
        <w:rPr>
          <w:rFonts w:ascii="黑体" w:hAnsi="黑体" w:eastAsia="黑体"/>
          <w:b w:val="0"/>
          <w:sz w:val="24"/>
        </w:rPr>
        <w:t>辅助生成方案</w:t>
      </w:r>
    </w:p>
    <w:p w14:paraId="73A8570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功能描述：系统应支持通过算法服务</w:t>
      </w:r>
      <w:r>
        <w:rPr>
          <w:rFonts w:ascii="黑体" w:hAnsi="黑体" w:eastAsia="黑体"/>
          <w:b w:val="0"/>
          <w:sz w:val="24"/>
          <w:lang w:eastAsia="zh-CN"/>
        </w:rPr>
        <w:t>AI</w:t>
      </w:r>
      <w:r>
        <w:rPr>
          <w:rFonts w:ascii="黑体" w:hAnsi="黑体" w:eastAsia="黑体"/>
          <w:b w:val="0"/>
          <w:sz w:val="24"/>
          <w:lang w:eastAsia="zh-CN"/>
        </w:rPr>
        <w:t>辅助生成侦察方案内容</w:t>
      </w:r>
    </w:p>
    <w:p w14:paraId="1C2035B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1ABA472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：长整型，方案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7747DB6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step</w:t>
      </w:r>
      <w:r>
        <w:rPr>
          <w:rFonts w:ascii="黑体" w:hAnsi="黑体" w:eastAsia="黑体"/>
          <w:b w:val="0"/>
          <w:sz w:val="24"/>
          <w:lang w:eastAsia="zh-CN"/>
        </w:rPr>
        <w:t>：字符串，生成步骤（任务分解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路线规划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时间安排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风险评估），必填</w:t>
      </w:r>
    </w:p>
    <w:p w14:paraId="1AB83E5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输出要求：返回生成的方案内容文本</w:t>
      </w:r>
    </w:p>
    <w:p w14:paraId="293CF75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性能要求：生成时间应不超过</w:t>
      </w:r>
      <w:r>
        <w:rPr>
          <w:rFonts w:ascii="黑体" w:hAnsi="黑体" w:eastAsia="黑体"/>
          <w:b w:val="0"/>
          <w:sz w:val="24"/>
          <w:lang w:eastAsia="zh-CN"/>
        </w:rPr>
        <w:t>30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22EA572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131DEE4D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REQ-RECON-009 </w:t>
      </w:r>
      <w:r>
        <w:rPr>
          <w:rFonts w:ascii="黑体" w:hAnsi="黑体" w:eastAsia="黑体"/>
          <w:b w:val="0"/>
          <w:sz w:val="24"/>
        </w:rPr>
        <w:t>约束条件分析</w:t>
      </w:r>
    </w:p>
    <w:p w14:paraId="7E4BBAD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功能描述：系统应支持通过算法服务分析侦察方案的约束条件（天气、防空、时间窗口）</w:t>
      </w:r>
    </w:p>
    <w:p w14:paraId="3A4CA7A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29C84C6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：长整型，方案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042878C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constraints</w:t>
      </w:r>
      <w:r>
        <w:rPr>
          <w:rFonts w:ascii="黑体" w:hAnsi="黑体" w:eastAsia="黑体"/>
          <w:b w:val="0"/>
          <w:sz w:val="24"/>
        </w:rPr>
        <w:t>：</w:t>
      </w:r>
      <w:r>
        <w:rPr>
          <w:rFonts w:ascii="黑体" w:hAnsi="黑体" w:eastAsia="黑体"/>
          <w:b w:val="0"/>
          <w:sz w:val="24"/>
        </w:rPr>
        <w:t>JSON</w:t>
      </w:r>
      <w:r>
        <w:rPr>
          <w:rFonts w:ascii="黑体" w:hAnsi="黑体" w:eastAsia="黑体"/>
          <w:b w:val="0"/>
          <w:sz w:val="24"/>
        </w:rPr>
        <w:t>对象，约束条件配置，必填</w:t>
      </w:r>
      <w:proofErr w:type="spellEnd"/>
    </w:p>
    <w:p w14:paraId="1FAEC80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输出要求：返回分析结果，包含</w:t>
      </w:r>
      <w:r>
        <w:rPr>
          <w:rFonts w:ascii="黑体" w:hAnsi="黑体" w:eastAsia="黑体"/>
          <w:b w:val="0"/>
          <w:sz w:val="24"/>
        </w:rPr>
        <w:t>riskFactors</w:t>
      </w:r>
      <w:r>
        <w:rPr>
          <w:rFonts w:ascii="黑体" w:hAnsi="黑体" w:eastAsia="黑体"/>
          <w:b w:val="0"/>
          <w:sz w:val="24"/>
        </w:rPr>
        <w:t>（风险因素列表）、</w:t>
      </w:r>
      <w:r>
        <w:rPr>
          <w:rFonts w:ascii="黑体" w:hAnsi="黑体" w:eastAsia="黑体"/>
          <w:b w:val="0"/>
          <w:sz w:val="24"/>
        </w:rPr>
        <w:t>timeWindows</w:t>
      </w:r>
      <w:r>
        <w:rPr>
          <w:rFonts w:ascii="黑体" w:hAnsi="黑体" w:eastAsia="黑体"/>
          <w:b w:val="0"/>
          <w:sz w:val="24"/>
        </w:rPr>
        <w:t>（可行时间窗口）、</w:t>
      </w:r>
      <w:r>
        <w:rPr>
          <w:rFonts w:ascii="黑体" w:hAnsi="黑体" w:eastAsia="黑体"/>
          <w:b w:val="0"/>
          <w:sz w:val="24"/>
        </w:rPr>
        <w:t>recommendations</w:t>
      </w:r>
      <w:r>
        <w:rPr>
          <w:rFonts w:ascii="黑体" w:hAnsi="黑体" w:eastAsia="黑体"/>
          <w:b w:val="0"/>
          <w:sz w:val="24"/>
        </w:rPr>
        <w:t>（建议）</w:t>
      </w:r>
    </w:p>
    <w:p w14:paraId="0F3BBA6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性能要求：分析时间应不超过</w:t>
      </w:r>
      <w:r>
        <w:rPr>
          <w:rFonts w:ascii="黑体" w:hAnsi="黑体" w:eastAsia="黑体"/>
          <w:b w:val="0"/>
          <w:sz w:val="24"/>
          <w:lang w:eastAsia="zh-CN"/>
        </w:rPr>
        <w:t>20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016B252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067C8523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lastRenderedPageBreak/>
        <w:t xml:space="preserve">REQ-RECON-010 </w:t>
      </w:r>
      <w:r>
        <w:rPr>
          <w:rFonts w:ascii="黑体" w:hAnsi="黑体" w:eastAsia="黑体"/>
          <w:b w:val="0"/>
          <w:sz w:val="24"/>
        </w:rPr>
        <w:t>侦察资源列表查询</w:t>
      </w:r>
    </w:p>
    <w:p w14:paraId="720C45E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功能描述：系统应支持查询可用的侦察资源列表，支持按类型筛选</w:t>
      </w:r>
    </w:p>
    <w:p w14:paraId="5BE2075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093F6D9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type</w:t>
      </w:r>
      <w:r>
        <w:rPr>
          <w:rFonts w:ascii="黑体" w:hAnsi="黑体" w:eastAsia="黑体"/>
          <w:b w:val="0"/>
          <w:sz w:val="24"/>
        </w:rPr>
        <w:t>：字符串，资源类型（</w:t>
      </w:r>
      <w:r>
        <w:rPr>
          <w:rFonts w:ascii="黑体" w:hAnsi="黑体" w:eastAsia="黑体"/>
          <w:b w:val="0"/>
          <w:sz w:val="24"/>
        </w:rPr>
        <w:t>uav</w:t>
      </w:r>
      <w:proofErr w:type="spellEnd"/>
      <w:r>
        <w:rPr>
          <w:rFonts w:ascii="黑体" w:hAnsi="黑体" w:eastAsia="黑体"/>
          <w:b w:val="0"/>
          <w:sz w:val="24"/>
        </w:rPr>
        <w:t>/scout/sigint/satellite</w:t>
      </w:r>
      <w:r>
        <w:rPr>
          <w:rFonts w:ascii="黑体" w:hAnsi="黑体" w:eastAsia="黑体"/>
          <w:b w:val="0"/>
          <w:sz w:val="24"/>
        </w:rPr>
        <w:t>），</w:t>
      </w:r>
      <w:proofErr w:type="spellStart"/>
      <w:r>
        <w:rPr>
          <w:rFonts w:ascii="黑体" w:hAnsi="黑体" w:eastAsia="黑体"/>
          <w:b w:val="0"/>
          <w:sz w:val="24"/>
        </w:rPr>
        <w:t>可选</w:t>
      </w:r>
      <w:proofErr w:type="spellEnd"/>
    </w:p>
    <w:p w14:paraId="615C186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输出要求：返回资源列表，每个资源包含</w:t>
      </w:r>
      <w:r>
        <w:rPr>
          <w:rFonts w:ascii="黑体" w:hAnsi="黑体" w:eastAsia="黑体"/>
          <w:b w:val="0"/>
          <w:sz w:val="24"/>
        </w:rPr>
        <w:t>assetId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name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type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status</w:t>
      </w:r>
      <w:r>
        <w:rPr>
          <w:rFonts w:ascii="黑体" w:hAnsi="黑体" w:eastAsia="黑体"/>
          <w:b w:val="0"/>
          <w:sz w:val="24"/>
        </w:rPr>
        <w:t>（可用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使用中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维护中）、</w:t>
      </w:r>
      <w:r>
        <w:rPr>
          <w:rFonts w:ascii="黑体" w:hAnsi="黑体" w:eastAsia="黑体"/>
          <w:b w:val="0"/>
          <w:sz w:val="24"/>
        </w:rPr>
        <w:t>capabilities</w:t>
      </w:r>
      <w:r>
        <w:rPr>
          <w:rFonts w:ascii="黑体" w:hAnsi="黑体" w:eastAsia="黑体"/>
          <w:b w:val="0"/>
          <w:sz w:val="24"/>
        </w:rPr>
        <w:t>（能力描述）、</w:t>
      </w:r>
      <w:r>
        <w:rPr>
          <w:rFonts w:ascii="黑体" w:hAnsi="黑体" w:eastAsia="黑体"/>
          <w:b w:val="0"/>
          <w:sz w:val="24"/>
        </w:rPr>
        <w:t>currentLocation</w:t>
      </w:r>
    </w:p>
    <w:p w14:paraId="25217D3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10CC7CB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0FDA6ADB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REQ-RECON-011 </w:t>
      </w:r>
      <w:r>
        <w:rPr>
          <w:rFonts w:ascii="黑体" w:hAnsi="黑体" w:eastAsia="黑体"/>
          <w:b w:val="0"/>
          <w:sz w:val="24"/>
        </w:rPr>
        <w:t>更新资源状态</w:t>
      </w:r>
    </w:p>
    <w:p w14:paraId="4942014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功能描述：系统应支持更新侦察资源的状态</w:t>
      </w:r>
    </w:p>
    <w:p w14:paraId="04375FE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5B66DE5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：长整型，资源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146D472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status</w:t>
      </w:r>
      <w:r>
        <w:rPr>
          <w:rFonts w:ascii="黑体" w:hAnsi="黑体" w:eastAsia="黑体"/>
          <w:b w:val="0"/>
          <w:sz w:val="24"/>
          <w:lang w:eastAsia="zh-CN"/>
        </w:rPr>
        <w:t>：字符串，新状态，必填</w:t>
      </w:r>
    </w:p>
    <w:p w14:paraId="3F4FE4A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3) location</w:t>
      </w:r>
      <w:r>
        <w:rPr>
          <w:rFonts w:ascii="黑体" w:hAnsi="黑体" w:eastAsia="黑体"/>
          <w:b w:val="0"/>
          <w:sz w:val="24"/>
          <w:lang w:eastAsia="zh-CN"/>
        </w:rPr>
        <w:t>：位置对象，可选</w:t>
      </w:r>
    </w:p>
    <w:p w14:paraId="7702F48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输出要求：返回更新结果</w:t>
      </w:r>
    </w:p>
    <w:p w14:paraId="476C3C3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1E4F851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6BB0AAA6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REQ-RECON-012 </w:t>
      </w:r>
      <w:r>
        <w:rPr>
          <w:rFonts w:ascii="黑体" w:hAnsi="黑体" w:eastAsia="黑体"/>
          <w:b w:val="0"/>
          <w:sz w:val="24"/>
        </w:rPr>
        <w:t>调度日历查询</w:t>
      </w:r>
    </w:p>
    <w:p w14:paraId="738F9B7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功能描述：系统应支持查询资源调度日历</w:t>
      </w:r>
    </w:p>
    <w:p w14:paraId="674BF32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67BB1D2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start</w:t>
      </w:r>
      <w:r>
        <w:rPr>
          <w:rFonts w:ascii="黑体" w:hAnsi="黑体" w:eastAsia="黑体"/>
          <w:b w:val="0"/>
          <w:sz w:val="24"/>
          <w:lang w:eastAsia="zh-CN"/>
        </w:rPr>
        <w:t>：日期，起始日期，必填</w:t>
      </w:r>
    </w:p>
    <w:p w14:paraId="105ACED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2) end</w:t>
      </w:r>
      <w:r>
        <w:rPr>
          <w:rFonts w:ascii="黑体" w:hAnsi="黑体" w:eastAsia="黑体"/>
          <w:b w:val="0"/>
          <w:sz w:val="24"/>
          <w:lang w:eastAsia="zh-CN"/>
        </w:rPr>
        <w:t>：日期，结束日期，必填</w:t>
      </w:r>
    </w:p>
    <w:p w14:paraId="06BDEE3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输出要求：返回调度日历数据，包含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各资源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的任务安排</w:t>
      </w:r>
    </w:p>
    <w:p w14:paraId="3F6975B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4BD612B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6E98245B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REQ-RECON-013 </w:t>
      </w:r>
      <w:r>
        <w:rPr>
          <w:rFonts w:ascii="黑体" w:hAnsi="黑体" w:eastAsia="黑体"/>
          <w:b w:val="0"/>
          <w:sz w:val="24"/>
        </w:rPr>
        <w:t>创建调度任务</w:t>
      </w:r>
    </w:p>
    <w:p w14:paraId="5DB7B44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功能描述：系统应支持创建资源调度任务</w:t>
      </w:r>
    </w:p>
    <w:p w14:paraId="6B8B5C4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输入要求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5C5F3BB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planId</w:t>
      </w:r>
      <w:r>
        <w:rPr>
          <w:rFonts w:ascii="黑体" w:hAnsi="黑体" w:eastAsia="黑体"/>
          <w:b w:val="0"/>
          <w:sz w:val="24"/>
        </w:rPr>
        <w:t>：长整型，关联方案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，必填</w:t>
      </w:r>
      <w:proofErr w:type="spellEnd"/>
    </w:p>
    <w:p w14:paraId="4C8309D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assetId</w:t>
      </w:r>
      <w:r>
        <w:rPr>
          <w:rFonts w:ascii="黑体" w:hAnsi="黑体" w:eastAsia="黑体"/>
          <w:b w:val="0"/>
          <w:sz w:val="24"/>
        </w:rPr>
        <w:t>：长整型，资源</w:t>
      </w:r>
      <w:r>
        <w:rPr>
          <w:rFonts w:ascii="黑体" w:hAnsi="黑体" w:eastAsia="黑体"/>
          <w:b w:val="0"/>
          <w:sz w:val="24"/>
        </w:rPr>
        <w:t>ID</w:t>
      </w:r>
      <w:r>
        <w:rPr>
          <w:rFonts w:ascii="黑体" w:hAnsi="黑体" w:eastAsia="黑体"/>
          <w:b w:val="0"/>
          <w:sz w:val="24"/>
        </w:rPr>
        <w:t>，必填</w:t>
      </w:r>
      <w:proofErr w:type="spellEnd"/>
    </w:p>
    <w:p w14:paraId="5A1D4A94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startTime</w:t>
      </w:r>
      <w:r>
        <w:rPr>
          <w:rFonts w:ascii="黑体" w:hAnsi="黑体" w:eastAsia="黑体"/>
          <w:b w:val="0"/>
          <w:sz w:val="24"/>
        </w:rPr>
        <w:t>：日期时间，开始时间，必填</w:t>
      </w:r>
      <w:proofErr w:type="spellEnd"/>
    </w:p>
    <w:p w14:paraId="30C308E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4)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endTime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：日期时间，结束时间，必填</w:t>
      </w:r>
    </w:p>
    <w:p w14:paraId="453A3AE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5) 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taskDescription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：字符串，任务描述，必填</w:t>
      </w:r>
    </w:p>
    <w:p w14:paraId="65F34CD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输出要求：返回创建成功的任务</w:t>
      </w:r>
      <w:r>
        <w:rPr>
          <w:rFonts w:ascii="黑体" w:hAnsi="黑体" w:eastAsia="黑体"/>
          <w:b w:val="0"/>
          <w:sz w:val="24"/>
          <w:lang w:eastAsia="zh-CN"/>
        </w:rPr>
        <w:t>ID</w:t>
      </w:r>
    </w:p>
    <w:p w14:paraId="41D8D86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36F20B7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7EAF4C64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REQ-RECON-014 </w:t>
      </w:r>
      <w:r>
        <w:rPr>
          <w:rFonts w:ascii="黑体" w:hAnsi="黑体" w:eastAsia="黑体"/>
          <w:b w:val="0"/>
          <w:sz w:val="24"/>
        </w:rPr>
        <w:t>更新调度任务</w:t>
      </w:r>
    </w:p>
    <w:p w14:paraId="261288F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功能描述：系统应支持更新调度任务</w:t>
      </w:r>
    </w:p>
    <w:p w14:paraId="301C860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514F8E4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：长整型，任务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7411B5F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2) </w:t>
      </w:r>
      <w:r>
        <w:rPr>
          <w:rFonts w:ascii="黑体" w:hAnsi="黑体" w:eastAsia="黑体"/>
          <w:b w:val="0"/>
          <w:sz w:val="24"/>
          <w:lang w:eastAsia="zh-CN"/>
        </w:rPr>
        <w:t>其他字段同创建接口</w:t>
      </w:r>
    </w:p>
    <w:p w14:paraId="667EE12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输出要求：返回更新结果</w:t>
      </w:r>
    </w:p>
    <w:p w14:paraId="2C9185B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65C4904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40E0E8B6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REQ-RECON-015 </w:t>
      </w:r>
      <w:r>
        <w:rPr>
          <w:rFonts w:ascii="黑体" w:hAnsi="黑体" w:eastAsia="黑体"/>
          <w:b w:val="0"/>
          <w:sz w:val="24"/>
        </w:rPr>
        <w:t>任务实时监控推送</w:t>
      </w:r>
    </w:p>
    <w:p w14:paraId="0F4C68E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功能描述：系统应支持通过</w:t>
      </w:r>
      <w:r>
        <w:rPr>
          <w:rFonts w:ascii="黑体" w:hAnsi="黑体" w:eastAsia="黑体"/>
          <w:b w:val="0"/>
          <w:sz w:val="24"/>
          <w:lang w:eastAsia="zh-CN"/>
        </w:rPr>
        <w:t>WebSocket</w:t>
      </w:r>
      <w:r>
        <w:rPr>
          <w:rFonts w:ascii="黑体" w:hAnsi="黑体" w:eastAsia="黑体"/>
          <w:b w:val="0"/>
          <w:sz w:val="24"/>
          <w:lang w:eastAsia="zh-CN"/>
        </w:rPr>
        <w:t>实时推送任务执行状态</w:t>
      </w:r>
    </w:p>
    <w:p w14:paraId="0162520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33F06DD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WebSocket</w:t>
      </w:r>
      <w:r>
        <w:rPr>
          <w:rFonts w:ascii="黑体" w:hAnsi="黑体" w:eastAsia="黑体"/>
          <w:b w:val="0"/>
          <w:sz w:val="24"/>
          <w:lang w:eastAsia="zh-CN"/>
        </w:rPr>
        <w:t>连接建立后自动接收任务状态推送</w:t>
      </w:r>
    </w:p>
    <w:p w14:paraId="29B1BE0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输出要求：当任务状态变化时，推送包含</w:t>
      </w:r>
      <w:r>
        <w:rPr>
          <w:rFonts w:ascii="黑体" w:hAnsi="黑体" w:eastAsia="黑体"/>
          <w:b w:val="0"/>
          <w:sz w:val="24"/>
        </w:rPr>
        <w:t>taskId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status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progress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location</w:t>
      </w:r>
      <w:r>
        <w:rPr>
          <w:rFonts w:ascii="黑体" w:hAnsi="黑体" w:eastAsia="黑体"/>
          <w:b w:val="0"/>
          <w:sz w:val="24"/>
        </w:rPr>
        <w:t>的消息</w:t>
      </w:r>
      <w:proofErr w:type="spellEnd"/>
    </w:p>
    <w:p w14:paraId="22D3BC05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d) </w:t>
      </w:r>
      <w:r>
        <w:rPr>
          <w:rFonts w:ascii="黑体" w:hAnsi="黑体" w:eastAsia="黑体"/>
          <w:b w:val="0"/>
          <w:sz w:val="24"/>
        </w:rPr>
        <w:t>性能要求：状态推送延迟应不超过</w:t>
      </w:r>
      <w:r>
        <w:rPr>
          <w:rFonts w:ascii="黑体" w:hAnsi="黑体" w:eastAsia="黑体"/>
          <w:b w:val="0"/>
          <w:sz w:val="24"/>
        </w:rPr>
        <w:t>2</w:t>
      </w:r>
      <w:r>
        <w:rPr>
          <w:rFonts w:ascii="黑体" w:hAnsi="黑体" w:eastAsia="黑体"/>
          <w:b w:val="0"/>
          <w:sz w:val="24"/>
        </w:rPr>
        <w:t>秒</w:t>
      </w:r>
    </w:p>
    <w:p w14:paraId="2FE0C0C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e)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5C4F7F65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REQ-RECON-016 </w:t>
      </w:r>
      <w:r>
        <w:rPr>
          <w:rFonts w:ascii="黑体" w:hAnsi="黑体" w:eastAsia="黑体"/>
          <w:b w:val="0"/>
          <w:sz w:val="24"/>
        </w:rPr>
        <w:t>方案评估结果查询</w:t>
      </w:r>
    </w:p>
    <w:p w14:paraId="70D72EA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功能描述：系统应支持查询侦察方案的评估结果</w:t>
      </w:r>
    </w:p>
    <w:p w14:paraId="0A24AC0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3BE97FB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：长整型，方案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07D52ECE" w14:textId="14A34CBB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r>
        <w:rPr>
          <w:rFonts w:ascii="黑体" w:hAnsi="黑体" w:eastAsia="黑体"/>
          <w:b w:val="0"/>
          <w:sz w:val="24"/>
        </w:rPr>
        <w:t>输出要求：返回评估结果，包含</w:t>
      </w:r>
      <w:r>
        <w:rPr>
          <w:rFonts w:ascii="黑体" w:hAnsi="黑体" w:eastAsia="黑体"/>
          <w:b w:val="0"/>
          <w:sz w:val="24"/>
        </w:rPr>
        <w:t>feasibilityScore</w:t>
      </w:r>
      <w:r>
        <w:rPr>
          <w:rFonts w:ascii="黑体" w:hAnsi="黑体" w:eastAsia="黑体"/>
          <w:b w:val="0"/>
          <w:sz w:val="24"/>
        </w:rPr>
        <w:t>（可行性评分）、</w:t>
      </w:r>
      <w:r>
        <w:rPr>
          <w:rFonts w:ascii="黑体" w:hAnsi="黑体" w:eastAsia="黑体"/>
          <w:b w:val="0"/>
          <w:sz w:val="24"/>
        </w:rPr>
        <w:t>riskScore</w:t>
      </w:r>
      <w:r>
        <w:rPr>
          <w:rFonts w:ascii="黑体" w:hAnsi="黑体" w:eastAsia="黑体"/>
          <w:b w:val="0"/>
          <w:sz w:val="24"/>
        </w:rPr>
        <w:t>（风险评分）、</w:t>
      </w:r>
      <w:r>
        <w:rPr>
          <w:rFonts w:ascii="黑体" w:hAnsi="黑体" w:eastAsia="黑体"/>
          <w:b w:val="0"/>
          <w:sz w:val="24"/>
        </w:rPr>
        <w:t>efficiencyScore</w:t>
      </w:r>
      <w:r>
        <w:rPr>
          <w:rFonts w:ascii="黑体" w:hAnsi="黑体" w:eastAsia="黑体"/>
          <w:b w:val="0"/>
          <w:sz w:val="24"/>
        </w:rPr>
        <w:t>（效</w:t>
      </w:r>
      <w:bookmarkStart w:id="17" w:name="_MON_1840800679"/>
      <w:bookmarkEnd w:id="17"/>
      <w:r w:rsidR="008B2E71">
        <w:rPr>
          <w:rFonts w:hint="eastAsia" w:ascii="黑体" w:hAnsi="黑体" w:eastAsia="黑体"/>
          <w:b w:val="0"/>
          <w:sz w:val="24"/>
        </w:rPr>
        <w:object w:dxaOrig="8312" w:dyaOrig="13931" w14:anchorId="643E38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94" type="#_x0000_t75" style="width:415.8pt;height:696.6pt" o:ole="">
            <v:imagedata r:id="rId9" o:title=""/>
          </v:shape>
          <o:OLEObject Type="Embed" ProgID="Word.Document.12" ShapeID="_x0000_i1394" DrawAspect="Content" ObjectID="_1841471980" r:id="rId10"/>
        </w:object>
      </w:r>
      <w:proofErr w:type="spellStart"/>
      <w:r>
        <w:rPr>
          <w:rFonts w:ascii="黑体" w:hAnsi="黑体" w:eastAsia="黑体"/>
          <w:b w:val="0"/>
          <w:sz w:val="24"/>
        </w:rPr>
        <w:t>率评分</w:t>
      </w:r>
      <w:proofErr w:type="spellEnd"/>
      <w:r>
        <w:rPr>
          <w:rFonts w:ascii="黑体" w:hAnsi="黑体" w:eastAsia="黑体"/>
          <w:b w:val="0"/>
          <w:sz w:val="24"/>
        </w:rPr>
        <w:t>）、</w:t>
      </w:r>
      <w:proofErr w:type="spellStart"/>
      <w:r>
        <w:rPr>
          <w:rFonts w:ascii="黑体" w:hAnsi="黑体" w:eastAsia="黑体"/>
          <w:b w:val="0"/>
          <w:sz w:val="24"/>
        </w:rPr>
        <w:t>timelinessScore</w:t>
      </w:r>
      <w:r>
        <w:rPr>
          <w:rFonts w:ascii="黑体" w:hAnsi="黑体" w:eastAsia="黑体"/>
          <w:b w:val="0"/>
          <w:sz w:val="24"/>
        </w:rPr>
        <w:t>（时效性评分</w:t>
      </w:r>
      <w:proofErr w:type="spellEnd"/>
      <w:r>
        <w:rPr>
          <w:rFonts w:ascii="黑体" w:hAnsi="黑体" w:eastAsia="黑体"/>
          <w:b w:val="0"/>
          <w:sz w:val="24"/>
        </w:rPr>
        <w:t>）、</w:t>
      </w:r>
      <w:proofErr w:type="spellStart"/>
      <w:r>
        <w:rPr>
          <w:rFonts w:ascii="黑体" w:hAnsi="黑体" w:eastAsia="黑体"/>
          <w:b w:val="0"/>
          <w:sz w:val="24"/>
        </w:rPr>
        <w:t>overallScore</w:t>
      </w:r>
      <w:r>
        <w:rPr>
          <w:rFonts w:ascii="黑体" w:hAnsi="黑体" w:eastAsia="黑体"/>
          <w:b w:val="0"/>
          <w:sz w:val="24"/>
        </w:rPr>
        <w:t>（综合评分</w:t>
      </w:r>
      <w:proofErr w:type="spellEnd"/>
      <w:r>
        <w:rPr>
          <w:rFonts w:ascii="黑体" w:hAnsi="黑体" w:eastAsia="黑体"/>
          <w:b w:val="0"/>
          <w:sz w:val="24"/>
        </w:rPr>
        <w:t>）、</w:t>
      </w:r>
      <w:proofErr w:type="spellStart"/>
      <w:r>
        <w:rPr>
          <w:rFonts w:ascii="黑体" w:hAnsi="黑体" w:eastAsia="黑体"/>
          <w:b w:val="0"/>
          <w:sz w:val="24"/>
        </w:rPr>
        <w:t>suggestions</w:t>
      </w:r>
      <w:r>
        <w:rPr>
          <w:rFonts w:ascii="黑体" w:hAnsi="黑体" w:eastAsia="黑体"/>
          <w:b w:val="0"/>
          <w:sz w:val="24"/>
        </w:rPr>
        <w:t>（改进建议</w:t>
      </w:r>
      <w:proofErr w:type="spellEnd"/>
      <w:r>
        <w:rPr>
          <w:rFonts w:ascii="黑体" w:hAnsi="黑体" w:eastAsia="黑体"/>
          <w:b w:val="0"/>
          <w:sz w:val="24"/>
        </w:rPr>
        <w:t>）</w:t>
      </w:r>
    </w:p>
    <w:p w14:paraId="1871457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4C82BBA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4E65ABD7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REQ-RECON-017 </w:t>
      </w:r>
      <w:r>
        <w:rPr>
          <w:rFonts w:ascii="黑体" w:hAnsi="黑体" w:eastAsia="黑体"/>
          <w:b w:val="0"/>
          <w:sz w:val="24"/>
        </w:rPr>
        <w:t>触发</w:t>
      </w:r>
      <w:r>
        <w:rPr>
          <w:rFonts w:ascii="黑体" w:hAnsi="黑体" w:eastAsia="黑体"/>
          <w:b w:val="0"/>
          <w:sz w:val="24"/>
        </w:rPr>
        <w:t>AI</w:t>
      </w:r>
      <w:r>
        <w:rPr>
          <w:rFonts w:ascii="黑体" w:hAnsi="黑体" w:eastAsia="黑体"/>
          <w:b w:val="0"/>
          <w:sz w:val="24"/>
        </w:rPr>
        <w:t>方案评估</w:t>
      </w:r>
    </w:p>
    <w:p w14:paraId="2D7E3D7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功能描述：系统应支持通过算法服务触发</w:t>
      </w:r>
      <w:r>
        <w:rPr>
          <w:rFonts w:ascii="黑体" w:hAnsi="黑体" w:eastAsia="黑体"/>
          <w:b w:val="0"/>
          <w:sz w:val="24"/>
          <w:lang w:eastAsia="zh-CN"/>
        </w:rPr>
        <w:t>AI</w:t>
      </w:r>
      <w:r>
        <w:rPr>
          <w:rFonts w:ascii="黑体" w:hAnsi="黑体" w:eastAsia="黑体"/>
          <w:b w:val="0"/>
          <w:sz w:val="24"/>
          <w:lang w:eastAsia="zh-CN"/>
        </w:rPr>
        <w:t>方案评估</w:t>
      </w:r>
    </w:p>
    <w:p w14:paraId="5F088FF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6688B89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：长整型，方案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261F923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输出要求：返回评估任务</w:t>
      </w:r>
      <w:r>
        <w:rPr>
          <w:rFonts w:ascii="黑体" w:hAnsi="黑体" w:eastAsia="黑体"/>
          <w:b w:val="0"/>
          <w:sz w:val="24"/>
          <w:lang w:eastAsia="zh-CN"/>
        </w:rPr>
        <w:t>ID</w:t>
      </w:r>
    </w:p>
    <w:p w14:paraId="243820E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性能要求：评估时间应不超过</w:t>
      </w:r>
      <w:r>
        <w:rPr>
          <w:rFonts w:ascii="黑体" w:hAnsi="黑体" w:eastAsia="黑体"/>
          <w:b w:val="0"/>
          <w:sz w:val="24"/>
          <w:lang w:eastAsia="zh-CN"/>
        </w:rPr>
        <w:t>30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1852A26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352DC9AC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REQ-RECON-018 </w:t>
      </w:r>
      <w:r>
        <w:rPr>
          <w:rFonts w:ascii="黑体" w:hAnsi="黑体" w:eastAsia="黑体"/>
          <w:b w:val="0"/>
          <w:sz w:val="24"/>
        </w:rPr>
        <w:t>审批流转状态查询</w:t>
      </w:r>
    </w:p>
    <w:p w14:paraId="389EAD6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功能描述：系统应支持查询方案的审批流转状态</w:t>
      </w:r>
    </w:p>
    <w:p w14:paraId="3A6FA4D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68144E3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：长整型，方案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6E0A241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输出要求：返回审批流转信息，包含</w:t>
      </w:r>
      <w:r>
        <w:rPr>
          <w:rFonts w:ascii="黑体" w:hAnsi="黑体" w:eastAsia="黑体"/>
          <w:b w:val="0"/>
          <w:sz w:val="24"/>
        </w:rPr>
        <w:t>currentStep</w:t>
      </w:r>
      <w:r>
        <w:rPr>
          <w:rFonts w:ascii="黑体" w:hAnsi="黑体" w:eastAsia="黑体"/>
          <w:b w:val="0"/>
          <w:sz w:val="24"/>
        </w:rPr>
        <w:t>（当前步骤</w:t>
      </w:r>
      <w:proofErr w:type="spellEnd"/>
      <w:r>
        <w:rPr>
          <w:rFonts w:ascii="黑体" w:hAnsi="黑体" w:eastAsia="黑体"/>
          <w:b w:val="0"/>
          <w:sz w:val="24"/>
        </w:rPr>
        <w:t>）、</w:t>
      </w:r>
      <w:proofErr w:type="spellStart"/>
      <w:r>
        <w:rPr>
          <w:rFonts w:ascii="黑体" w:hAnsi="黑体" w:eastAsia="黑体"/>
          <w:b w:val="0"/>
          <w:sz w:val="24"/>
        </w:rPr>
        <w:t>approvers</w:t>
      </w:r>
      <w:r>
        <w:rPr>
          <w:rFonts w:ascii="黑体" w:hAnsi="黑体" w:eastAsia="黑体"/>
          <w:b w:val="0"/>
          <w:sz w:val="24"/>
        </w:rPr>
        <w:t>（审批人列表</w:t>
      </w:r>
      <w:proofErr w:type="spellEnd"/>
      <w:r>
        <w:rPr>
          <w:rFonts w:ascii="黑体" w:hAnsi="黑体" w:eastAsia="黑体"/>
          <w:b w:val="0"/>
          <w:sz w:val="24"/>
        </w:rPr>
        <w:t>）、</w:t>
      </w:r>
      <w:proofErr w:type="spellStart"/>
      <w:r>
        <w:rPr>
          <w:rFonts w:ascii="黑体" w:hAnsi="黑体" w:eastAsia="黑体"/>
          <w:b w:val="0"/>
          <w:sz w:val="24"/>
        </w:rPr>
        <w:t>history</w:t>
      </w:r>
      <w:r>
        <w:rPr>
          <w:rFonts w:ascii="黑体" w:hAnsi="黑体" w:eastAsia="黑体"/>
          <w:b w:val="0"/>
          <w:sz w:val="24"/>
        </w:rPr>
        <w:t>（审批历史</w:t>
      </w:r>
      <w:proofErr w:type="spellEnd"/>
      <w:r>
        <w:rPr>
          <w:rFonts w:ascii="黑体" w:hAnsi="黑体" w:eastAsia="黑体"/>
          <w:b w:val="0"/>
          <w:sz w:val="24"/>
        </w:rPr>
        <w:t>）</w:t>
      </w:r>
    </w:p>
    <w:p w14:paraId="1618885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d) </w:t>
      </w:r>
      <w:r>
        <w:rPr>
          <w:rFonts w:ascii="黑体" w:hAnsi="黑体" w:eastAsia="黑体"/>
          <w:b w:val="0"/>
          <w:sz w:val="24"/>
        </w:rPr>
        <w:t>性能要求：响应时间应不超过</w:t>
      </w:r>
      <w:r>
        <w:rPr>
          <w:rFonts w:ascii="黑体" w:hAnsi="黑体" w:eastAsia="黑体"/>
          <w:b w:val="0"/>
          <w:sz w:val="24"/>
        </w:rPr>
        <w:t>1</w:t>
      </w:r>
      <w:r>
        <w:rPr>
          <w:rFonts w:ascii="黑体" w:hAnsi="黑体" w:eastAsia="黑体"/>
          <w:b w:val="0"/>
          <w:sz w:val="24"/>
        </w:rPr>
        <w:t>秒</w:t>
      </w:r>
    </w:p>
    <w:p w14:paraId="463230D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0E878DE8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REQ-RECON-019 </w:t>
      </w:r>
      <w:r>
        <w:rPr>
          <w:rFonts w:ascii="黑体" w:hAnsi="黑体" w:eastAsia="黑体"/>
          <w:b w:val="0"/>
          <w:sz w:val="24"/>
        </w:rPr>
        <w:t>方案审批操作</w:t>
      </w:r>
    </w:p>
    <w:p w14:paraId="015BB7C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功能描述：系统应支持对方案进行审批操作（批准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驳回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退回）</w:t>
      </w:r>
    </w:p>
    <w:p w14:paraId="36A707F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40EA70E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：长整型，方案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7CFABDE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action</w:t>
      </w:r>
      <w:r>
        <w:rPr>
          <w:rFonts w:ascii="黑体" w:hAnsi="黑体" w:eastAsia="黑体"/>
          <w:b w:val="0"/>
          <w:sz w:val="24"/>
        </w:rPr>
        <w:t>：字符串，审批动作（</w:t>
      </w:r>
      <w:r>
        <w:rPr>
          <w:rFonts w:ascii="黑体" w:hAnsi="黑体" w:eastAsia="黑体"/>
          <w:b w:val="0"/>
          <w:sz w:val="24"/>
        </w:rPr>
        <w:t>approve</w:t>
      </w:r>
      <w:proofErr w:type="spellEnd"/>
      <w:r>
        <w:rPr>
          <w:rFonts w:ascii="黑体" w:hAnsi="黑体" w:eastAsia="黑体"/>
          <w:b w:val="0"/>
          <w:sz w:val="24"/>
        </w:rPr>
        <w:t>/reject/return</w:t>
      </w:r>
      <w:r>
        <w:rPr>
          <w:rFonts w:ascii="黑体" w:hAnsi="黑体" w:eastAsia="黑体"/>
          <w:b w:val="0"/>
          <w:sz w:val="24"/>
        </w:rPr>
        <w:t>），</w:t>
      </w:r>
      <w:proofErr w:type="spellStart"/>
      <w:r>
        <w:rPr>
          <w:rFonts w:ascii="黑体" w:hAnsi="黑体" w:eastAsia="黑体"/>
          <w:b w:val="0"/>
          <w:sz w:val="24"/>
        </w:rPr>
        <w:t>必填</w:t>
      </w:r>
      <w:proofErr w:type="spellEnd"/>
    </w:p>
    <w:p w14:paraId="3A548BF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comment</w:t>
      </w:r>
      <w:r>
        <w:rPr>
          <w:rFonts w:ascii="黑体" w:hAnsi="黑体" w:eastAsia="黑体"/>
          <w:b w:val="0"/>
          <w:sz w:val="24"/>
        </w:rPr>
        <w:t>：字符串，审批意见，必填</w:t>
      </w:r>
      <w:proofErr w:type="spellEnd"/>
    </w:p>
    <w:p w14:paraId="588AEB3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输出要求：返回审批结果</w:t>
      </w:r>
      <w:proofErr w:type="spellEnd"/>
    </w:p>
    <w:p w14:paraId="646F287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1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1770955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551D9C85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REQ-RECON-020 </w:t>
      </w:r>
      <w:r>
        <w:rPr>
          <w:rFonts w:ascii="黑体" w:hAnsi="黑体" w:eastAsia="黑体"/>
          <w:b w:val="0"/>
          <w:sz w:val="24"/>
        </w:rPr>
        <w:t>侦察成果汇总查询</w:t>
      </w:r>
    </w:p>
    <w:p w14:paraId="6C0A6E7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功能描述：系统应支持查询侦察方案的成果汇总</w:t>
      </w:r>
    </w:p>
    <w:p w14:paraId="673C7E0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16BBD8B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：长整型，方案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3F76B0B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c) 输出要求：返回成果汇总，包含completedTasks（将完成任务数）、collectedIntel（收集情报数量）、keyFindings（关键发现列表）、attachments（附件列表）</w:t>
      </w:r>
      <w:r>
        <w:rPr>
          <w:rFonts w:ascii="黑体" w:hAnsi="黑体" w:eastAsia="黑体"/>
          <w:b w:val="0"/>
          <w:sz w:val="24"/>
        </w:rPr>
      </w:r>
      <w:r>
        <w:rPr>
          <w:rFonts w:ascii="黑体" w:hAnsi="黑体" w:eastAsia="黑体"/>
          <w:b w:val="0"/>
          <w:sz w:val="24"/>
        </w:rPr>
      </w:r>
      <w:r>
        <w:rPr>
          <w:rFonts w:ascii="黑体" w:hAnsi="黑体" w:eastAsia="黑体"/>
          <w:b w:val="0"/>
          <w:sz w:val="24"/>
        </w:rPr>
      </w:r>
      <w:r>
        <w:rPr>
          <w:rFonts w:ascii="黑体" w:hAnsi="黑体" w:eastAsia="黑体"/>
          <w:b w:val="0"/>
          <w:sz w:val="24"/>
        </w:rPr>
      </w:r>
      <w:r>
        <w:rPr>
          <w:rFonts w:ascii="黑体" w:hAnsi="黑体" w:eastAsia="黑体"/>
          <w:b w:val="0"/>
          <w:sz w:val="24"/>
        </w:rPr>
      </w:r>
      <w:r>
        <w:rPr>
          <w:rFonts w:ascii="黑体" w:hAnsi="黑体" w:eastAsia="黑体"/>
          <w:b w:val="0"/>
          <w:sz w:val="24"/>
        </w:rPr>
      </w:r>
      <w:r>
        <w:rPr>
          <w:rFonts w:ascii="黑体" w:hAnsi="黑体" w:eastAsia="黑体"/>
          <w:b w:val="0"/>
          <w:sz w:val="24"/>
        </w:rPr>
      </w:r>
      <w:r>
        <w:rPr>
          <w:rFonts w:ascii="黑体" w:hAnsi="黑体" w:eastAsia="黑体"/>
          <w:b w:val="0"/>
          <w:sz w:val="24"/>
        </w:rPr>
      </w:r>
      <w:r>
        <w:rPr>
          <w:rFonts w:ascii="黑体" w:hAnsi="黑体" w:eastAsia="黑体"/>
          <w:b w:val="0"/>
          <w:sz w:val="24"/>
        </w:rPr>
      </w:r>
    </w:p>
    <w:p w14:paraId="47661F1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性能要求：响应时间应不超过</w:t>
      </w:r>
      <w:r>
        <w:rPr>
          <w:rFonts w:ascii="黑体" w:hAnsi="黑体" w:eastAsia="黑体"/>
          <w:b w:val="0"/>
          <w:sz w:val="24"/>
          <w:lang w:eastAsia="zh-CN"/>
        </w:rPr>
        <w:t>2</w:t>
      </w:r>
      <w:r>
        <w:rPr>
          <w:rFonts w:ascii="黑体" w:hAnsi="黑体" w:eastAsia="黑体"/>
          <w:b w:val="0"/>
          <w:sz w:val="24"/>
          <w:lang w:eastAsia="zh-CN"/>
        </w:rPr>
        <w:t>秒</w:t>
      </w:r>
    </w:p>
    <w:p w14:paraId="33C3A18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e) </w:t>
      </w:r>
      <w:proofErr w:type="spellStart"/>
      <w:r>
        <w:rPr>
          <w:rFonts w:ascii="黑体" w:hAnsi="黑体" w:eastAsia="黑体"/>
          <w:b w:val="0"/>
          <w:sz w:val="24"/>
        </w:rPr>
        <w:t>合格性方法：测试</w:t>
      </w:r>
      <w:proofErr w:type="spellEnd"/>
    </w:p>
    <w:p w14:paraId="73198326" w14:textId="77777777" w:rsidR="00AB355D" w:rsidRDefault="00000000" w:rsidP="003F08FD">
      <w:pPr>
        <w:pStyle w:val="4"/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REQ-RECON-021 </w:t>
      </w:r>
      <w:r>
        <w:rPr>
          <w:rFonts w:ascii="黑体" w:hAnsi="黑体" w:eastAsia="黑体"/>
          <w:b w:val="0"/>
          <w:sz w:val="24"/>
        </w:rPr>
        <w:t>提交侦察成果</w:t>
      </w:r>
    </w:p>
    <w:p w14:paraId="34C93C5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功能描述：系统应支持提交侦察方案的执行成果</w:t>
      </w:r>
    </w:p>
    <w:p w14:paraId="271CD96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输入要求：</w:t>
      </w:r>
    </w:p>
    <w:p w14:paraId="18CD31A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>1) id</w:t>
      </w:r>
      <w:r>
        <w:rPr>
          <w:rFonts w:ascii="黑体" w:hAnsi="黑体" w:eastAsia="黑体"/>
          <w:b w:val="0"/>
          <w:sz w:val="24"/>
          <w:lang w:eastAsia="zh-CN"/>
        </w:rPr>
        <w:t>：长整型，方案</w:t>
      </w:r>
      <w:r>
        <w:rPr>
          <w:rFonts w:ascii="黑体" w:hAnsi="黑体" w:eastAsia="黑体"/>
          <w:b w:val="0"/>
          <w:sz w:val="24"/>
          <w:lang w:eastAsia="zh-CN"/>
        </w:rPr>
        <w:t>ID</w:t>
      </w:r>
      <w:r>
        <w:rPr>
          <w:rFonts w:ascii="黑体" w:hAnsi="黑体" w:eastAsia="黑体"/>
          <w:b w:val="0"/>
          <w:sz w:val="24"/>
          <w:lang w:eastAsia="zh-CN"/>
        </w:rPr>
        <w:t>，必填</w:t>
      </w:r>
    </w:p>
    <w:p w14:paraId="12F71A2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proofErr w:type="spellStart"/>
      <w:r>
        <w:rPr>
          <w:rFonts w:ascii="黑体" w:hAnsi="黑体" w:eastAsia="黑体"/>
          <w:b w:val="0"/>
          <w:sz w:val="24"/>
        </w:rPr>
        <w:t>results</w:t>
      </w:r>
      <w:r>
        <w:rPr>
          <w:rFonts w:ascii="黑体" w:hAnsi="黑体" w:eastAsia="黑体"/>
          <w:b w:val="0"/>
          <w:sz w:val="24"/>
        </w:rPr>
        <w:t>：</w:t>
      </w:r>
      <w:r>
        <w:rPr>
          <w:rFonts w:ascii="黑体" w:hAnsi="黑体" w:eastAsia="黑体"/>
          <w:b w:val="0"/>
          <w:sz w:val="24"/>
        </w:rPr>
        <w:t>JSON</w:t>
      </w:r>
      <w:r>
        <w:rPr>
          <w:rFonts w:ascii="黑体" w:hAnsi="黑体" w:eastAsia="黑体"/>
          <w:b w:val="0"/>
          <w:sz w:val="24"/>
        </w:rPr>
        <w:t>对象，成果数据，必填</w:t>
      </w:r>
      <w:proofErr w:type="spellEnd"/>
    </w:p>
    <w:p w14:paraId="2CB32A6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attachments</w:t>
      </w:r>
      <w:r>
        <w:rPr>
          <w:rFonts w:ascii="黑体" w:hAnsi="黑体" w:eastAsia="黑体"/>
          <w:b w:val="0"/>
          <w:sz w:val="24"/>
        </w:rPr>
        <w:t>：文件数组，附件，可选</w:t>
      </w:r>
      <w:proofErr w:type="spellEnd"/>
    </w:p>
    <w:p w14:paraId="706D876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输出要求：返回提交结果</w:t>
      </w:r>
      <w:proofErr w:type="spellEnd"/>
    </w:p>
    <w:p w14:paraId="34F0752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d) </w:t>
      </w:r>
      <w:r>
        <w:rPr>
          <w:rFonts w:ascii="黑体" w:hAnsi="黑体" w:eastAsia="黑体"/>
          <w:b w:val="0"/>
          <w:sz w:val="24"/>
        </w:rPr>
        <w:t>性能要求：响应时间应不超过</w:t>
      </w:r>
      <w:r>
        <w:rPr>
          <w:rFonts w:ascii="黑体" w:hAnsi="黑体" w:eastAsia="黑体"/>
          <w:b w:val="0"/>
          <w:sz w:val="24"/>
        </w:rPr>
        <w:t>5</w:t>
      </w:r>
      <w:r>
        <w:rPr>
          <w:rFonts w:ascii="黑体" w:hAnsi="黑体" w:eastAsia="黑体"/>
          <w:b w:val="0"/>
          <w:sz w:val="24"/>
        </w:rPr>
        <w:t>秒</w:t>
      </w:r>
    </w:p>
    <w:p w14:paraId="07CB2107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合格性方法：测试</w:t>
      </w:r>
    </w:p>
    <w:p w14:paraId="16BEC471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18" w:name="_Toc230853292"/>
      <w:r>
        <w:rPr>
          <w:rFonts w:ascii="黑体" w:hAnsi="黑体" w:eastAsia="黑体"/>
          <w:b w:val="0"/>
          <w:sz w:val="24"/>
        </w:rPr>
        <w:t>CSCI</w:t>
      </w:r>
      <w:r>
        <w:rPr>
          <w:rFonts w:ascii="黑体" w:hAnsi="黑体" w:eastAsia="黑体"/>
          <w:b w:val="0"/>
          <w:sz w:val="24"/>
        </w:rPr>
        <w:t>外部接口需求</w:t>
      </w:r>
      <w:bookmarkEnd w:id="18"/>
    </w:p>
    <w:p w14:paraId="2F82CDB0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19" w:name="_Toc230853293"/>
      <w:r>
        <w:rPr>
          <w:rFonts w:ascii="黑体" w:hAnsi="黑体" w:eastAsia="黑体"/>
          <w:b w:val="0"/>
          <w:sz w:val="24"/>
        </w:rPr>
        <w:t>接口标识和接口图</w:t>
      </w:r>
      <w:bookmarkEnd w:id="19"/>
    </w:p>
    <w:p w14:paraId="481999FA" w14:textId="77777777" w:rsidR="00AB355D" w:rsidRDefault="00000000" w:rsidP="003F08FD">
      <w:pPr>
        <w:spacing w:line="420" w:lineRule="exact"/>
        <w:jc w:val="both"/>
      </w:pPr>
      <w:proofErr w:type="spellStart"/>
      <w:r>
        <w:rPr>
          <w:rFonts w:ascii="黑体" w:hAnsi="黑体" w:eastAsia="黑体"/>
          <w:b w:val="0"/>
          <w:sz w:val="24"/>
        </w:rPr>
        <w:t>本</w:t>
      </w:r>
      <w:r>
        <w:rPr>
          <w:rFonts w:ascii="黑体" w:hAnsi="黑体" w:eastAsia="黑体"/>
          <w:b w:val="0"/>
          <w:sz w:val="24"/>
        </w:rPr>
        <w:t>CSCI</w:t>
      </w:r>
      <w:r>
        <w:rPr>
          <w:rFonts w:ascii="黑体" w:hAnsi="黑体" w:eastAsia="黑体"/>
          <w:b w:val="0"/>
          <w:sz w:val="24"/>
        </w:rPr>
        <w:t>包含以下外部接口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1934D8C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a) INT-001</w:t>
      </w:r>
      <w:r>
        <w:rPr>
          <w:rFonts w:ascii="黑体" w:hAnsi="黑体" w:eastAsia="黑体"/>
          <w:b w:val="0"/>
          <w:sz w:val="24"/>
        </w:rPr>
        <w:t>：前端</w:t>
      </w:r>
      <w:r>
        <w:rPr>
          <w:rFonts w:ascii="黑体" w:hAnsi="黑体" w:eastAsia="黑体"/>
          <w:b w:val="0"/>
          <w:sz w:val="24"/>
        </w:rPr>
        <w:t>-</w:t>
      </w:r>
      <w:r>
        <w:rPr>
          <w:rFonts w:ascii="黑体" w:hAnsi="黑体" w:eastAsia="黑体"/>
          <w:b w:val="0"/>
          <w:sz w:val="24"/>
        </w:rPr>
        <w:t>后端</w:t>
      </w:r>
      <w:r>
        <w:rPr>
          <w:rFonts w:ascii="黑体" w:hAnsi="黑体" w:eastAsia="黑体"/>
          <w:b w:val="0"/>
          <w:sz w:val="24"/>
        </w:rPr>
        <w:t>HTTP</w:t>
      </w:r>
      <w:r>
        <w:rPr>
          <w:rFonts w:ascii="黑体" w:hAnsi="黑体" w:eastAsia="黑体"/>
          <w:b w:val="0"/>
          <w:sz w:val="24"/>
        </w:rPr>
        <w:t>接口</w:t>
      </w:r>
    </w:p>
    <w:p w14:paraId="1B6CEC50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b) INT-005</w:t>
      </w:r>
      <w:r>
        <w:rPr>
          <w:rFonts w:ascii="黑体" w:hAnsi="黑体" w:eastAsia="黑体"/>
          <w:b w:val="0"/>
          <w:sz w:val="24"/>
        </w:rPr>
        <w:t>：算法服务</w:t>
      </w:r>
      <w:r>
        <w:rPr>
          <w:rFonts w:ascii="黑体" w:hAnsi="黑体" w:eastAsia="黑体"/>
          <w:b w:val="0"/>
          <w:sz w:val="24"/>
        </w:rPr>
        <w:t xml:space="preserve">-LLM </w:t>
      </w:r>
      <w:proofErr w:type="spellStart"/>
      <w:r>
        <w:rPr>
          <w:rFonts w:ascii="黑体" w:hAnsi="黑体" w:eastAsia="黑体"/>
          <w:b w:val="0"/>
          <w:sz w:val="24"/>
        </w:rPr>
        <w:t>API</w:t>
      </w:r>
      <w:r>
        <w:rPr>
          <w:rFonts w:ascii="黑体" w:hAnsi="黑体" w:eastAsia="黑体"/>
          <w:b w:val="0"/>
          <w:sz w:val="24"/>
        </w:rPr>
        <w:t>接口</w:t>
      </w:r>
      <w:proofErr w:type="spellEnd"/>
    </w:p>
    <w:p w14:paraId="3CB27E5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c) INT-006</w:t>
      </w:r>
      <w:r>
        <w:rPr>
          <w:rFonts w:ascii="黑体" w:hAnsi="黑体" w:eastAsia="黑体"/>
          <w:b w:val="0"/>
          <w:sz w:val="24"/>
        </w:rPr>
        <w:t>：算法服务</w:t>
      </w:r>
      <w:r>
        <w:rPr>
          <w:rFonts w:ascii="黑体" w:hAnsi="黑体" w:eastAsia="黑体"/>
          <w:b w:val="0"/>
          <w:sz w:val="24"/>
        </w:rPr>
        <w:t>-RexUniNlu</w:t>
      </w:r>
      <w:r>
        <w:rPr>
          <w:rFonts w:ascii="黑体" w:hAnsi="黑体" w:eastAsia="黑体"/>
          <w:b w:val="0"/>
          <w:sz w:val="24"/>
        </w:rPr>
        <w:t>分类服务接口</w:t>
      </w:r>
    </w:p>
    <w:p w14:paraId="26A6DD07" w14:textId="77777777" w:rsidR="00AB355D" w:rsidRDefault="00000000" w:rsidP="003F08FD">
      <w:pPr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420FF2F9" wp14:editId="78E91CE9">
            <wp:extent cx="5266690" cy="2298700"/>
            <wp:effectExtent l="0" t="0" r="6350" b="2540"/>
            <wp:docPr id="4" name="图片 4" descr="图3-1 CSCI外部接口拓扑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1 CSCI外部接口拓扑图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193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图</w:t>
      </w:r>
      <w:r>
        <w:rPr>
          <w:rFonts w:ascii="黑体" w:hAnsi="黑体" w:eastAsia="黑体"/>
          <w:b w:val="0"/>
          <w:sz w:val="24"/>
          <w:lang w:eastAsia="zh-CN"/>
        </w:rPr>
        <w:t>3-1 CSCI</w:t>
      </w:r>
      <w:r>
        <w:rPr>
          <w:rFonts w:ascii="黑体" w:hAnsi="黑体" w:eastAsia="黑体"/>
          <w:b w:val="0"/>
          <w:sz w:val="24"/>
          <w:lang w:eastAsia="zh-CN"/>
        </w:rPr>
        <w:t>外部接口拓扑图</w:t>
      </w:r>
    </w:p>
    <w:p w14:paraId="6925BA8D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20" w:name="_Toc230853294"/>
      <w:r>
        <w:rPr>
          <w:rFonts w:ascii="黑体" w:hAnsi="黑体" w:eastAsia="黑体"/>
          <w:b w:val="0"/>
          <w:sz w:val="24"/>
        </w:rPr>
        <w:t xml:space="preserve">INT-001 </w:t>
      </w:r>
      <w:r>
        <w:rPr>
          <w:rFonts w:ascii="黑体" w:hAnsi="黑体" w:eastAsia="黑体"/>
          <w:b w:val="0"/>
          <w:sz w:val="24"/>
        </w:rPr>
        <w:t>前端</w:t>
      </w:r>
      <w:r>
        <w:rPr>
          <w:rFonts w:ascii="黑体" w:hAnsi="黑体" w:eastAsia="黑体"/>
          <w:b w:val="0"/>
          <w:sz w:val="24"/>
        </w:rPr>
        <w:t>-</w:t>
      </w:r>
      <w:r>
        <w:rPr>
          <w:rFonts w:ascii="黑体" w:hAnsi="黑体" w:eastAsia="黑体"/>
          <w:b w:val="0"/>
          <w:sz w:val="24"/>
        </w:rPr>
        <w:t>后端</w:t>
      </w:r>
      <w:r>
        <w:rPr>
          <w:rFonts w:ascii="黑体" w:hAnsi="黑体" w:eastAsia="黑体"/>
          <w:b w:val="0"/>
          <w:sz w:val="24"/>
        </w:rPr>
        <w:t>HTTP</w:t>
      </w:r>
      <w:r>
        <w:rPr>
          <w:rFonts w:ascii="黑体" w:hAnsi="黑体" w:eastAsia="黑体"/>
          <w:b w:val="0"/>
          <w:sz w:val="24"/>
        </w:rPr>
        <w:t>接口</w:t>
      </w:r>
      <w:bookmarkEnd w:id="20"/>
    </w:p>
    <w:p w14:paraId="6772AB2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a) </w:t>
      </w:r>
      <w:proofErr w:type="spellStart"/>
      <w:r>
        <w:rPr>
          <w:rFonts w:ascii="黑体" w:hAnsi="黑体" w:eastAsia="黑体"/>
          <w:b w:val="0"/>
          <w:sz w:val="24"/>
        </w:rPr>
        <w:t>接口实体：</w:t>
      </w:r>
      <w:r>
        <w:rPr>
          <w:rFonts w:ascii="黑体" w:hAnsi="黑体" w:eastAsia="黑体"/>
          <w:b w:val="0"/>
          <w:sz w:val="24"/>
        </w:rPr>
        <w:t>Vue</w:t>
      </w:r>
      <w:proofErr w:type="spellEnd"/>
      <w:r>
        <w:rPr>
          <w:rFonts w:ascii="黑体" w:hAnsi="黑体" w:eastAsia="黑体"/>
          <w:b w:val="0"/>
          <w:sz w:val="24"/>
        </w:rPr>
        <w:t xml:space="preserve"> 3</w:t>
      </w:r>
      <w:r>
        <w:rPr>
          <w:rFonts w:ascii="黑体" w:hAnsi="黑体" w:eastAsia="黑体"/>
          <w:b w:val="0"/>
          <w:sz w:val="24"/>
        </w:rPr>
        <w:t>前端应用、</w:t>
      </w:r>
      <w:r>
        <w:rPr>
          <w:rFonts w:ascii="黑体" w:hAnsi="黑体" w:eastAsia="黑体"/>
          <w:b w:val="0"/>
          <w:sz w:val="24"/>
        </w:rPr>
        <w:t xml:space="preserve">Spring </w:t>
      </w:r>
      <w:proofErr w:type="spellStart"/>
      <w:r>
        <w:rPr>
          <w:rFonts w:ascii="黑体" w:hAnsi="黑体" w:eastAsia="黑体"/>
          <w:b w:val="0"/>
          <w:sz w:val="24"/>
        </w:rPr>
        <w:t>Boot</w:t>
      </w:r>
      <w:r>
        <w:rPr>
          <w:rFonts w:ascii="黑体" w:hAnsi="黑体" w:eastAsia="黑体"/>
          <w:b w:val="0"/>
          <w:sz w:val="24"/>
        </w:rPr>
        <w:t>后端应用</w:t>
      </w:r>
      <w:proofErr w:type="spellEnd"/>
    </w:p>
    <w:p w14:paraId="351DFC7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通信协议：</w:t>
      </w:r>
      <w:r>
        <w:rPr>
          <w:rFonts w:ascii="黑体" w:hAnsi="黑体" w:eastAsia="黑体"/>
          <w:b w:val="0"/>
          <w:sz w:val="24"/>
        </w:rPr>
        <w:t>HTTP</w:t>
      </w:r>
      <w:proofErr w:type="spellEnd"/>
      <w:r>
        <w:rPr>
          <w:rFonts w:ascii="黑体" w:hAnsi="黑体" w:eastAsia="黑体"/>
          <w:b w:val="0"/>
          <w:sz w:val="24"/>
        </w:rPr>
        <w:t>/1.1</w:t>
      </w:r>
      <w:r>
        <w:rPr>
          <w:rFonts w:ascii="黑体" w:hAnsi="黑体" w:eastAsia="黑体"/>
          <w:b w:val="0"/>
          <w:sz w:val="24"/>
        </w:rPr>
        <w:t>，</w:t>
      </w:r>
      <w:r>
        <w:rPr>
          <w:rFonts w:ascii="黑体" w:hAnsi="黑体" w:eastAsia="黑体"/>
          <w:b w:val="0"/>
          <w:sz w:val="24"/>
        </w:rPr>
        <w:t>REST</w:t>
      </w:r>
      <w:r>
        <w:rPr>
          <w:rFonts w:ascii="黑体" w:hAnsi="黑体" w:eastAsia="黑体"/>
          <w:b w:val="0"/>
          <w:sz w:val="24"/>
        </w:rPr>
        <w:t>风格，</w:t>
      </w:r>
      <w:r>
        <w:rPr>
          <w:rFonts w:ascii="黑体" w:hAnsi="黑体" w:eastAsia="黑体"/>
          <w:b w:val="0"/>
          <w:sz w:val="24"/>
        </w:rPr>
        <w:t>JSON</w:t>
      </w:r>
      <w:r>
        <w:rPr>
          <w:rFonts w:ascii="黑体" w:hAnsi="黑体" w:eastAsia="黑体"/>
          <w:b w:val="0"/>
          <w:sz w:val="24"/>
        </w:rPr>
        <w:t>数据格式</w:t>
      </w:r>
    </w:p>
    <w:p w14:paraId="5A6C667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认证方式：请求头携带</w:t>
      </w:r>
      <w:r>
        <w:rPr>
          <w:rFonts w:ascii="黑体" w:hAnsi="黑体" w:eastAsia="黑体"/>
          <w:b w:val="0"/>
          <w:sz w:val="24"/>
        </w:rPr>
        <w:t>token</w:t>
      </w:r>
      <w:r>
        <w:rPr>
          <w:rFonts w:ascii="黑体" w:hAnsi="黑体" w:eastAsia="黑体"/>
          <w:b w:val="0"/>
          <w:sz w:val="24"/>
        </w:rPr>
        <w:t>字段</w:t>
      </w:r>
      <w:proofErr w:type="spellEnd"/>
    </w:p>
    <w:p w14:paraId="0BA46E6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超时设置：</w:t>
      </w:r>
      <w:r>
        <w:rPr>
          <w:rFonts w:ascii="黑体" w:hAnsi="黑体" w:eastAsia="黑体"/>
          <w:b w:val="0"/>
          <w:sz w:val="24"/>
          <w:lang w:eastAsia="zh-CN"/>
        </w:rPr>
        <w:t>20</w:t>
      </w:r>
      <w:r>
        <w:rPr>
          <w:rFonts w:ascii="黑体" w:hAnsi="黑体" w:eastAsia="黑体"/>
          <w:b w:val="0"/>
          <w:sz w:val="24"/>
          <w:lang w:eastAsia="zh-CN"/>
        </w:rPr>
        <w:t>分钟（</w:t>
      </w:r>
      <w:r>
        <w:rPr>
          <w:rFonts w:ascii="黑体" w:hAnsi="黑体" w:eastAsia="黑体"/>
          <w:b w:val="0"/>
          <w:sz w:val="24"/>
          <w:lang w:eastAsia="zh-CN"/>
        </w:rPr>
        <w:t>1200000ms</w:t>
      </w:r>
      <w:r>
        <w:rPr>
          <w:rFonts w:ascii="黑体" w:hAnsi="黑体" w:eastAsia="黑体"/>
          <w:b w:val="0"/>
          <w:sz w:val="24"/>
          <w:lang w:eastAsia="zh-CN"/>
        </w:rPr>
        <w:t>），适配</w:t>
      </w:r>
      <w:r>
        <w:rPr>
          <w:rFonts w:ascii="黑体" w:hAnsi="黑体" w:eastAsia="黑体"/>
          <w:b w:val="0"/>
          <w:sz w:val="24"/>
          <w:lang w:eastAsia="zh-CN"/>
        </w:rPr>
        <w:t>LLM</w:t>
      </w:r>
      <w:r>
        <w:rPr>
          <w:rFonts w:ascii="黑体" w:hAnsi="黑体" w:eastAsia="黑体"/>
          <w:b w:val="0"/>
          <w:sz w:val="24"/>
          <w:lang w:eastAsia="zh-CN"/>
        </w:rPr>
        <w:t>处理耗时</w:t>
      </w:r>
    </w:p>
    <w:p w14:paraId="3E2D1B1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e) </w:t>
      </w:r>
      <w:proofErr w:type="spellStart"/>
      <w:r>
        <w:rPr>
          <w:rFonts w:ascii="黑体" w:hAnsi="黑体" w:eastAsia="黑体"/>
          <w:b w:val="0"/>
          <w:sz w:val="24"/>
        </w:rPr>
        <w:t>跨域配置：允许来源</w:t>
      </w:r>
      <w:r>
        <w:rPr>
          <w:rFonts w:ascii="黑体" w:hAnsi="黑体" w:eastAsia="黑体"/>
          <w:b w:val="0"/>
          <w:sz w:val="24"/>
        </w:rPr>
        <w:t>http</w:t>
      </w:r>
      <w:proofErr w:type="spellEnd"/>
      <w:r>
        <w:rPr>
          <w:rFonts w:ascii="黑体" w:hAnsi="黑体" w:eastAsia="黑体"/>
          <w:b w:val="0"/>
          <w:sz w:val="24"/>
        </w:rPr>
        <w:t>://localhost:8080</w:t>
      </w:r>
      <w:r>
        <w:rPr>
          <w:rFonts w:ascii="黑体" w:hAnsi="黑体" w:eastAsia="黑体"/>
          <w:b w:val="0"/>
          <w:sz w:val="24"/>
        </w:rPr>
        <w:t>，允许方法</w:t>
      </w:r>
      <w:r>
        <w:rPr>
          <w:rFonts w:ascii="黑体" w:hAnsi="黑体" w:eastAsia="黑体"/>
          <w:b w:val="0"/>
          <w:sz w:val="24"/>
        </w:rPr>
        <w:t>GET/POST/PUT/DELETE</w:t>
      </w:r>
    </w:p>
    <w:p w14:paraId="63755D34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>3-1 INT-001</w:t>
      </w:r>
      <w:r>
        <w:rPr>
          <w:rFonts w:ascii="黑体" w:hAnsi="黑体" w:eastAsia="黑体"/>
          <w:b w:val="0"/>
          <w:sz w:val="24"/>
        </w:rPr>
        <w:t>接口端点清单表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3681"/>
        <w:gridCol w:w="846"/>
        <w:gridCol w:w="1896"/>
      </w:tblGrid>
      <w:tr w:rsidR="00AB355D" w14:paraId="6FA5CC9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8858CE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端点路径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67B3AC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08BD636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功能说明</w:t>
            </w:r>
            <w:proofErr w:type="spellEnd"/>
          </w:p>
        </w:tc>
      </w:tr>
      <w:tr w:rsidR="00AB355D" w14:paraId="11FE4CA7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6A71AD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/config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3BE984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1E4CFA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获取MinIO配置</w:t>
            </w:r>
            <w:proofErr w:type="spellEnd"/>
          </w:p>
        </w:tc>
      </w:tr>
      <w:tr w:rsidR="00AB355D" w14:paraId="1C33C4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CF4B2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20E2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4B2F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获取分类目录树</w:t>
            </w:r>
            <w:proofErr w:type="spellEnd"/>
          </w:p>
        </w:tc>
      </w:tr>
      <w:tr w:rsidR="00AB355D" w14:paraId="6E53ADF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06DA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getTextList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0255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5950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分页查询报文列表</w:t>
            </w:r>
            <w:proofErr w:type="spellEnd"/>
          </w:p>
        </w:tc>
      </w:tr>
      <w:tr w:rsidR="00AB355D" w14:paraId="644A5AD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450CC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proofErr w:type="gram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proofErr w:type="gramEnd"/>
            <w:r>
              <w:rPr>
                <w:rFonts w:ascii="宋体" w:hAnsi="宋体" w:eastAsia="宋体"/>
                <w:b w:val="0"/>
                <w:sz w:val="24"/>
              </w:rPr>
              <w:t>/detail/{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sid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835D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6432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获取报文详情</w:t>
            </w:r>
            <w:proofErr w:type="spellEnd"/>
          </w:p>
        </w:tc>
      </w:tr>
      <w:tr w:rsidR="00AB355D" w14:paraId="575351C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8D0FF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addCategory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A9CF8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BE16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新增分类</w:t>
            </w:r>
            <w:proofErr w:type="spellEnd"/>
          </w:p>
        </w:tc>
      </w:tr>
      <w:tr w:rsidR="00AB355D" w14:paraId="087D4CB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75615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importFromJsonl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C25025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8212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JSONL批量导入</w:t>
            </w:r>
            <w:proofErr w:type="spellEnd"/>
          </w:p>
        </w:tc>
      </w:tr>
      <w:tr w:rsidR="00AB355D" w14:paraId="4A53E51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F5812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resetExtracted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A69234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BB17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重置全部抽取状态</w:t>
            </w:r>
            <w:proofErr w:type="spellEnd"/>
          </w:p>
        </w:tc>
      </w:tr>
      <w:tr w:rsidR="00AB355D" w14:paraId="61AE111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8797E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proofErr w:type="gram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proofErr w:type="gramEnd"/>
            <w:r>
              <w:rPr>
                <w:rFonts w:ascii="宋体" w:hAnsi="宋体" w:eastAsia="宋体"/>
                <w:b w:val="0"/>
                <w:sz w:val="24"/>
              </w:rPr>
              <w:t>/category/{id}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BC49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109B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删除分类</w:t>
            </w:r>
            <w:proofErr w:type="spellEnd"/>
          </w:p>
        </w:tc>
      </w:tr>
      <w:tr w:rsidR="00AB355D" w14:paraId="226BA78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D34D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/category/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batchDelete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E4CD69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109A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批量删除分类</w:t>
            </w:r>
            <w:proofErr w:type="spellEnd"/>
          </w:p>
        </w:tc>
      </w:tr>
      <w:tr w:rsidR="00AB355D" w14:paraId="58D0088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07B74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proofErr w:type="gram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proofErr w:type="gramEnd"/>
            <w:r>
              <w:rPr>
                <w:rFonts w:ascii="宋体" w:hAnsi="宋体" w:eastAsia="宋体"/>
                <w:b w:val="0"/>
                <w:sz w:val="24"/>
              </w:rPr>
              <w:t>/text/{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sid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FA7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2E24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删除报文</w:t>
            </w:r>
            <w:proofErr w:type="spellEnd"/>
          </w:p>
        </w:tc>
      </w:tr>
      <w:tr w:rsidR="00AB355D" w14:paraId="21E5190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E4D0A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/text/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batchDelete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8248E4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3E35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批量删除报文</w:t>
            </w:r>
            <w:proofErr w:type="spellEnd"/>
          </w:p>
        </w:tc>
      </w:tr>
      <w:tr w:rsidR="00AB355D" w14:paraId="30B892B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FE29F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proofErr w:type="gram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proofErr w:type="gramEnd"/>
            <w:r>
              <w:rPr>
                <w:rFonts w:ascii="宋体" w:hAnsi="宋体" w:eastAsia="宋体"/>
                <w:b w:val="0"/>
                <w:sz w:val="24"/>
              </w:rPr>
              <w:t>/category/{id}/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withTexts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D9D9FD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98ED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删除分类及其报文</w:t>
            </w:r>
            <w:proofErr w:type="spellEnd"/>
          </w:p>
        </w:tc>
      </w:tr>
      <w:tr w:rsidR="00AB355D" w14:paraId="751007F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E11F1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/text/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updateByOldType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E72A06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1651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按旧分类批量更新</w:t>
            </w:r>
            <w:proofErr w:type="spellEnd"/>
          </w:p>
        </w:tc>
      </w:tr>
      <w:tr w:rsidR="00AB355D" w14:paraId="3C8D18D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0F264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savetext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73CB35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8A48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批量导入文本数据</w:t>
            </w:r>
            <w:proofErr w:type="spellEnd"/>
          </w:p>
        </w:tc>
      </w:tr>
      <w:tr w:rsidR="00AB355D" w14:paraId="16524EB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FE36A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/extraction/extract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2D8D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590D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执行属性抽取</w:t>
            </w:r>
            <w:proofErr w:type="spellEnd"/>
          </w:p>
        </w:tc>
      </w:tr>
      <w:tr w:rsidR="00AB355D" w14:paraId="3EC66D7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A193D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gramStart"/>
            <w:r>
              <w:rPr>
                <w:rFonts w:ascii="宋体" w:hAnsi="宋体" w:eastAsia="宋体"/>
                <w:b w:val="0"/>
                <w:sz w:val="24"/>
              </w:rPr>
              <w:t>extraction</w:t>
            </w:r>
            <w:proofErr w:type="gramEnd"/>
            <w:r>
              <w:rPr>
                <w:rFonts w:ascii="宋体" w:hAnsi="宋体" w:eastAsia="宋体"/>
                <w:b w:val="0"/>
                <w:sz w:val="24"/>
              </w:rPr>
              <w:t>/result/{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originTextId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0CFF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7B13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查询抽取结果</w:t>
            </w:r>
            <w:proofErr w:type="spellEnd"/>
          </w:p>
        </w:tc>
      </w:tr>
      <w:tr w:rsidR="00AB355D" w14:paraId="605DDBA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12F1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/fusion/create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8512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F4B0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创建融合报告</w:t>
            </w:r>
            <w:proofErr w:type="spellEnd"/>
          </w:p>
        </w:tc>
      </w:tr>
      <w:tr w:rsidR="00AB355D" w14:paraId="448BBEE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C0719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/fusion/save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31C4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0A8E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保存融合报告</w:t>
            </w:r>
            <w:proofErr w:type="spellEnd"/>
          </w:p>
        </w:tc>
      </w:tr>
      <w:tr w:rsidR="00AB355D" w14:paraId="05C6827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27141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/fusion/list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B43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94A5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融合报告列表</w:t>
            </w:r>
            <w:proofErr w:type="spellEnd"/>
          </w:p>
        </w:tc>
      </w:tr>
      <w:tr w:rsidR="00AB355D" w14:paraId="53A5EEB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88D1C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/fusion/detail/{id}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5578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B966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融合报告详情</w:t>
            </w:r>
            <w:proofErr w:type="spellEnd"/>
          </w:p>
        </w:tc>
      </w:tr>
      <w:tr w:rsidR="00AB355D" w14:paraId="7C32E50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C4DC7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/fusion/export/pdf/{id}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BB61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4CAC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导出PDF</w:t>
            </w:r>
            <w:proofErr w:type="spellEnd"/>
          </w:p>
        </w:tc>
      </w:tr>
      <w:tr w:rsidR="00AB355D" w14:paraId="42E23E4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89A0C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/fusion/export/word/{id}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AAF2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EBE2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导出Word</w:t>
            </w:r>
            <w:proofErr w:type="spellEnd"/>
          </w:p>
        </w:tc>
      </w:tr>
    </w:tbl>
    <w:p w14:paraId="7C7C0EA5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21" w:name="_Toc230853295"/>
      <w:r>
        <w:rPr>
          <w:rFonts w:ascii="黑体" w:hAnsi="黑体" w:eastAsia="黑体"/>
          <w:b w:val="0"/>
          <w:sz w:val="24"/>
        </w:rPr>
        <w:t xml:space="preserve">INT-005 </w:t>
      </w:r>
      <w:r>
        <w:rPr>
          <w:rFonts w:ascii="黑体" w:hAnsi="黑体" w:eastAsia="黑体"/>
          <w:b w:val="0"/>
          <w:sz w:val="24"/>
        </w:rPr>
        <w:t>算法服务</w:t>
      </w:r>
      <w:r>
        <w:rPr>
          <w:rFonts w:ascii="黑体" w:hAnsi="黑体" w:eastAsia="黑体"/>
          <w:b w:val="0"/>
          <w:sz w:val="24"/>
        </w:rPr>
        <w:t>-LLM API</w:t>
      </w:r>
      <w:r>
        <w:rPr>
          <w:rFonts w:ascii="黑体" w:hAnsi="黑体" w:eastAsia="黑体"/>
          <w:b w:val="0"/>
          <w:sz w:val="24"/>
        </w:rPr>
        <w:t>接口</w:t>
      </w:r>
      <w:bookmarkEnd w:id="21"/>
    </w:p>
    <w:p w14:paraId="3E4ABC8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a) </w:t>
      </w:r>
      <w:proofErr w:type="spellStart"/>
      <w:r>
        <w:rPr>
          <w:rFonts w:ascii="黑体" w:hAnsi="黑体" w:eastAsia="黑体"/>
          <w:b w:val="0"/>
          <w:sz w:val="24"/>
        </w:rPr>
        <w:t>接口实体：</w:t>
      </w:r>
      <w:r>
        <w:rPr>
          <w:rFonts w:ascii="黑体" w:hAnsi="黑体" w:eastAsia="黑体"/>
          <w:b w:val="0"/>
          <w:sz w:val="24"/>
        </w:rPr>
        <w:t>Flask</w:t>
      </w:r>
      <w:r>
        <w:rPr>
          <w:rFonts w:ascii="黑体" w:hAnsi="黑体" w:eastAsia="黑体"/>
          <w:b w:val="0"/>
          <w:sz w:val="24"/>
        </w:rPr>
        <w:t>算法服务、</w:t>
      </w:r>
      <w:r>
        <w:rPr>
          <w:rFonts w:ascii="黑体" w:hAnsi="黑体" w:eastAsia="黑体"/>
          <w:b w:val="0"/>
          <w:sz w:val="24"/>
        </w:rPr>
        <w:t>Paratera</w:t>
      </w:r>
      <w:r>
        <w:rPr>
          <w:rFonts w:ascii="黑体" w:hAnsi="黑体" w:eastAsia="黑体"/>
          <w:b w:val="0"/>
          <w:sz w:val="24"/>
        </w:rPr>
        <w:t>大模型平台</w:t>
      </w:r>
      <w:proofErr w:type="spellEnd"/>
    </w:p>
    <w:p w14:paraId="542ECF1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通信协议：</w:t>
      </w:r>
      <w:r>
        <w:rPr>
          <w:rFonts w:ascii="黑体" w:hAnsi="黑体" w:eastAsia="黑体"/>
          <w:b w:val="0"/>
          <w:sz w:val="24"/>
        </w:rPr>
        <w:t>HTTPS</w:t>
      </w:r>
      <w:r>
        <w:rPr>
          <w:rFonts w:ascii="黑体" w:hAnsi="黑体" w:eastAsia="黑体"/>
          <w:b w:val="0"/>
          <w:sz w:val="24"/>
        </w:rPr>
        <w:t>（</w:t>
      </w:r>
      <w:r>
        <w:rPr>
          <w:rFonts w:ascii="黑体" w:hAnsi="黑体" w:eastAsia="黑体"/>
          <w:b w:val="0"/>
          <w:sz w:val="24"/>
        </w:rPr>
        <w:t>OpenAI</w:t>
      </w:r>
      <w:proofErr w:type="spellEnd"/>
      <w:r>
        <w:rPr>
          <w:rFonts w:ascii="黑体" w:hAnsi="黑体" w:eastAsia="黑体"/>
          <w:b w:val="0"/>
          <w:sz w:val="24"/>
        </w:rPr>
        <w:t xml:space="preserve"> </w:t>
      </w:r>
      <w:proofErr w:type="spellStart"/>
      <w:r>
        <w:rPr>
          <w:rFonts w:ascii="黑体" w:hAnsi="黑体" w:eastAsia="黑体"/>
          <w:b w:val="0"/>
          <w:sz w:val="24"/>
        </w:rPr>
        <w:t>SDK</w:t>
      </w:r>
      <w:r>
        <w:rPr>
          <w:rFonts w:ascii="黑体" w:hAnsi="黑体" w:eastAsia="黑体"/>
          <w:b w:val="0"/>
          <w:sz w:val="24"/>
        </w:rPr>
        <w:t>兼容接口</w:t>
      </w:r>
      <w:proofErr w:type="spellEnd"/>
      <w:r>
        <w:rPr>
          <w:rFonts w:ascii="黑体" w:hAnsi="黑体" w:eastAsia="黑体"/>
          <w:b w:val="0"/>
          <w:sz w:val="24"/>
        </w:rPr>
        <w:t>）</w:t>
      </w:r>
    </w:p>
    <w:p w14:paraId="22CACB7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连接配置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58EB891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地址：</w:t>
      </w:r>
      <w:r>
        <w:rPr>
          <w:rFonts w:ascii="黑体" w:hAnsi="黑体" w:eastAsia="黑体"/>
          <w:b w:val="0"/>
          <w:sz w:val="24"/>
        </w:rPr>
        <w:t>https</w:t>
      </w:r>
      <w:proofErr w:type="spellEnd"/>
      <w:r>
        <w:rPr>
          <w:rFonts w:ascii="黑体" w:hAnsi="黑体" w:eastAsia="黑体"/>
          <w:b w:val="0"/>
          <w:sz w:val="24"/>
        </w:rPr>
        <w:t>://llmapi.paratera.com</w:t>
      </w:r>
    </w:p>
    <w:p w14:paraId="5EF7056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2) </w:t>
      </w:r>
      <w:r>
        <w:rPr>
          <w:rFonts w:ascii="黑体" w:hAnsi="黑体" w:eastAsia="黑体"/>
          <w:b w:val="0"/>
          <w:sz w:val="24"/>
        </w:rPr>
        <w:t>模型：</w:t>
      </w:r>
      <w:r>
        <w:rPr>
          <w:rFonts w:ascii="黑体" w:hAnsi="黑体" w:eastAsia="黑体"/>
          <w:b w:val="0"/>
          <w:sz w:val="24"/>
        </w:rPr>
        <w:t>Qwen3.5-122B-A10B</w:t>
      </w:r>
      <w:r>
        <w:rPr>
          <w:rFonts w:ascii="黑体" w:hAnsi="黑体" w:eastAsia="黑体"/>
          <w:b w:val="0"/>
          <w:sz w:val="24"/>
        </w:rPr>
        <w:t>（主模型）、</w:t>
      </w:r>
      <w:r>
        <w:rPr>
          <w:rFonts w:ascii="黑体" w:hAnsi="黑体" w:eastAsia="黑体"/>
          <w:b w:val="0"/>
          <w:sz w:val="24"/>
        </w:rPr>
        <w:t>GLM-5</w:t>
      </w:r>
      <w:r>
        <w:rPr>
          <w:rFonts w:ascii="黑体" w:hAnsi="黑体" w:eastAsia="黑体"/>
          <w:b w:val="0"/>
          <w:sz w:val="24"/>
        </w:rPr>
        <w:t>（兜底模型）</w:t>
      </w:r>
    </w:p>
    <w:p w14:paraId="45983124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3) </w:t>
      </w:r>
      <w:proofErr w:type="spellStart"/>
      <w:r>
        <w:rPr>
          <w:rFonts w:ascii="黑体" w:hAnsi="黑体" w:eastAsia="黑体"/>
          <w:b w:val="0"/>
          <w:sz w:val="24"/>
        </w:rPr>
        <w:t>API</w:t>
      </w:r>
      <w:r>
        <w:rPr>
          <w:rFonts w:ascii="黑体" w:hAnsi="黑体" w:eastAsia="黑体"/>
          <w:b w:val="0"/>
          <w:sz w:val="24"/>
        </w:rPr>
        <w:t>密钥：通过</w:t>
      </w:r>
      <w:proofErr w:type="gramStart"/>
      <w:r>
        <w:rPr>
          <w:rFonts w:ascii="黑体" w:hAnsi="黑体" w:eastAsia="黑体"/>
          <w:b w:val="0"/>
          <w:sz w:val="24"/>
        </w:rPr>
        <w:t>config.json</w:t>
      </w:r>
      <w:proofErr w:type="gramEnd"/>
      <w:r>
        <w:rPr>
          <w:rFonts w:ascii="黑体" w:hAnsi="黑体" w:eastAsia="黑体"/>
          <w:b w:val="0"/>
          <w:sz w:val="24"/>
        </w:rPr>
        <w:t>配置</w:t>
      </w:r>
      <w:proofErr w:type="spellEnd"/>
    </w:p>
    <w:p w14:paraId="7AA2064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4) </w:t>
      </w:r>
      <w:proofErr w:type="spellStart"/>
      <w:r>
        <w:rPr>
          <w:rFonts w:ascii="黑体" w:hAnsi="黑体" w:eastAsia="黑体"/>
          <w:b w:val="0"/>
          <w:sz w:val="24"/>
        </w:rPr>
        <w:t>参数：</w:t>
      </w:r>
      <w:r>
        <w:rPr>
          <w:rFonts w:ascii="黑体" w:hAnsi="黑体" w:eastAsia="黑体"/>
          <w:b w:val="0"/>
          <w:sz w:val="24"/>
        </w:rPr>
        <w:t>temperature</w:t>
      </w:r>
      <w:proofErr w:type="spellEnd"/>
      <w:r>
        <w:rPr>
          <w:rFonts w:ascii="黑体" w:hAnsi="黑体" w:eastAsia="黑体"/>
          <w:b w:val="0"/>
          <w:sz w:val="24"/>
        </w:rPr>
        <w:t xml:space="preserve"> 0.1</w:t>
      </w:r>
      <w:r>
        <w:rPr>
          <w:rFonts w:ascii="黑体" w:hAnsi="黑体" w:eastAsia="黑体"/>
          <w:b w:val="0"/>
          <w:sz w:val="24"/>
        </w:rPr>
        <w:t>至</w:t>
      </w:r>
      <w:r>
        <w:rPr>
          <w:rFonts w:ascii="黑体" w:hAnsi="黑体" w:eastAsia="黑体"/>
          <w:b w:val="0"/>
          <w:sz w:val="24"/>
        </w:rPr>
        <w:t>0.3</w:t>
      </w:r>
      <w:r>
        <w:rPr>
          <w:rFonts w:ascii="黑体" w:hAnsi="黑体" w:eastAsia="黑体"/>
          <w:b w:val="0"/>
          <w:sz w:val="24"/>
        </w:rPr>
        <w:t>，</w:t>
      </w:r>
      <w:r>
        <w:rPr>
          <w:rFonts w:ascii="黑体" w:hAnsi="黑体" w:eastAsia="黑体"/>
          <w:b w:val="0"/>
          <w:sz w:val="24"/>
        </w:rPr>
        <w:t>max_tokens 16000</w:t>
      </w:r>
    </w:p>
    <w:p w14:paraId="34D871B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d) </w:t>
      </w:r>
      <w:proofErr w:type="spellStart"/>
      <w:r>
        <w:rPr>
          <w:rFonts w:ascii="黑体" w:hAnsi="黑体" w:eastAsia="黑体"/>
          <w:b w:val="0"/>
          <w:sz w:val="24"/>
        </w:rPr>
        <w:t>可用性要求：</w:t>
      </w:r>
      <w:r>
        <w:rPr>
          <w:rFonts w:ascii="黑体" w:hAnsi="黑体" w:eastAsia="黑体"/>
          <w:b w:val="0"/>
          <w:sz w:val="24"/>
        </w:rPr>
        <w:t>LLM</w:t>
      </w:r>
      <w:proofErr w:type="spellEnd"/>
      <w:r>
        <w:rPr>
          <w:rFonts w:ascii="黑体" w:hAnsi="黑体" w:eastAsia="黑体"/>
          <w:b w:val="0"/>
          <w:sz w:val="24"/>
        </w:rPr>
        <w:t xml:space="preserve"> </w:t>
      </w:r>
      <w:proofErr w:type="spellStart"/>
      <w:r>
        <w:rPr>
          <w:rFonts w:ascii="黑体" w:hAnsi="黑体" w:eastAsia="黑体"/>
          <w:b w:val="0"/>
          <w:sz w:val="24"/>
        </w:rPr>
        <w:t>API</w:t>
      </w:r>
      <w:r>
        <w:rPr>
          <w:rFonts w:ascii="黑体" w:hAnsi="黑体" w:eastAsia="黑体"/>
          <w:b w:val="0"/>
          <w:sz w:val="24"/>
        </w:rPr>
        <w:t>不可用时，系统应返回明确的错误提示，不应导致系统崩溃</w:t>
      </w:r>
      <w:proofErr w:type="spellEnd"/>
    </w:p>
    <w:p w14:paraId="6E9061A9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22" w:name="_Toc230853296"/>
      <w:r>
        <w:rPr>
          <w:rFonts w:ascii="黑体" w:hAnsi="黑体" w:eastAsia="黑体"/>
          <w:b w:val="0"/>
          <w:sz w:val="24"/>
        </w:rPr>
        <w:t xml:space="preserve">INT-006 </w:t>
      </w:r>
      <w:r>
        <w:rPr>
          <w:rFonts w:ascii="黑体" w:hAnsi="黑体" w:eastAsia="黑体"/>
          <w:b w:val="0"/>
          <w:sz w:val="24"/>
        </w:rPr>
        <w:t>算法服务</w:t>
      </w:r>
      <w:r>
        <w:rPr>
          <w:rFonts w:ascii="黑体" w:hAnsi="黑体" w:eastAsia="黑体"/>
          <w:b w:val="0"/>
          <w:sz w:val="24"/>
        </w:rPr>
        <w:t>-</w:t>
      </w:r>
      <w:proofErr w:type="spellStart"/>
      <w:r>
        <w:rPr>
          <w:rFonts w:ascii="黑体" w:hAnsi="黑体" w:eastAsia="黑体"/>
          <w:b w:val="0"/>
          <w:sz w:val="24"/>
        </w:rPr>
        <w:t>RexUniNlu</w:t>
      </w:r>
      <w:proofErr w:type="spellEnd"/>
      <w:r>
        <w:rPr>
          <w:rFonts w:ascii="黑体" w:hAnsi="黑体" w:eastAsia="黑体"/>
          <w:b w:val="0"/>
          <w:sz w:val="24"/>
        </w:rPr>
        <w:t>分类服务接口</w:t>
      </w:r>
      <w:bookmarkEnd w:id="22"/>
    </w:p>
    <w:p w14:paraId="33FF6FD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a) </w:t>
      </w:r>
      <w:proofErr w:type="spellStart"/>
      <w:r>
        <w:rPr>
          <w:rFonts w:ascii="黑体" w:hAnsi="黑体" w:eastAsia="黑体"/>
          <w:b w:val="0"/>
          <w:sz w:val="24"/>
        </w:rPr>
        <w:t>接口实体：</w:t>
      </w:r>
      <w:r>
        <w:rPr>
          <w:rFonts w:ascii="黑体" w:hAnsi="黑体" w:eastAsia="黑体"/>
          <w:b w:val="0"/>
          <w:sz w:val="24"/>
        </w:rPr>
        <w:t>Flask</w:t>
      </w:r>
      <w:r>
        <w:rPr>
          <w:rFonts w:ascii="黑体" w:hAnsi="黑体" w:eastAsia="黑体"/>
          <w:b w:val="0"/>
          <w:sz w:val="24"/>
        </w:rPr>
        <w:t>算法服务、</w:t>
      </w:r>
      <w:r>
        <w:rPr>
          <w:rFonts w:ascii="黑体" w:hAnsi="黑体" w:eastAsia="黑体"/>
          <w:b w:val="0"/>
          <w:sz w:val="24"/>
        </w:rPr>
        <w:t>RexUniNlu</w:t>
      </w:r>
      <w:r>
        <w:rPr>
          <w:rFonts w:ascii="黑体" w:hAnsi="黑体" w:eastAsia="黑体"/>
          <w:b w:val="0"/>
          <w:sz w:val="24"/>
        </w:rPr>
        <w:t>多标签分类服务</w:t>
      </w:r>
      <w:proofErr w:type="spellEnd"/>
    </w:p>
    <w:p w14:paraId="6972E7E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通信协议：</w:t>
      </w:r>
      <w:r>
        <w:rPr>
          <w:rFonts w:ascii="黑体" w:hAnsi="黑体" w:eastAsia="黑体"/>
          <w:b w:val="0"/>
          <w:sz w:val="24"/>
        </w:rPr>
        <w:t>HTTP</w:t>
      </w:r>
      <w:proofErr w:type="spellEnd"/>
      <w:r>
        <w:rPr>
          <w:rFonts w:ascii="黑体" w:hAnsi="黑体" w:eastAsia="黑体"/>
          <w:b w:val="0"/>
          <w:sz w:val="24"/>
        </w:rPr>
        <w:t xml:space="preserve"> POST</w:t>
      </w:r>
    </w:p>
    <w:p w14:paraId="78380785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连接配置</w:t>
      </w:r>
      <w:proofErr w:type="spellEnd"/>
      <w:r>
        <w:rPr>
          <w:rFonts w:ascii="黑体" w:hAnsi="黑体" w:eastAsia="黑体"/>
          <w:b w:val="0"/>
          <w:sz w:val="24"/>
        </w:rPr>
        <w:t>：</w:t>
      </w:r>
    </w:p>
    <w:p w14:paraId="188581C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1) </w:t>
      </w:r>
      <w:proofErr w:type="spellStart"/>
      <w:r>
        <w:rPr>
          <w:rFonts w:ascii="黑体" w:hAnsi="黑体" w:eastAsia="黑体"/>
          <w:b w:val="0"/>
          <w:sz w:val="24"/>
        </w:rPr>
        <w:t>地址：</w:t>
      </w:r>
      <w:r>
        <w:rPr>
          <w:rFonts w:ascii="黑体" w:hAnsi="黑体" w:eastAsia="黑体"/>
          <w:b w:val="0"/>
          <w:sz w:val="24"/>
        </w:rPr>
        <w:t>http</w:t>
      </w:r>
      <w:proofErr w:type="spellEnd"/>
      <w:r>
        <w:rPr>
          <w:rFonts w:ascii="黑体" w:hAnsi="黑体" w:eastAsia="黑体"/>
          <w:b w:val="0"/>
          <w:sz w:val="24"/>
        </w:rPr>
        <w:t>://36.103.234.242:8514</w:t>
      </w:r>
    </w:p>
    <w:p w14:paraId="54CFE6D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输入：</w:t>
      </w:r>
      <w:r>
        <w:rPr>
          <w:rFonts w:ascii="黑体" w:hAnsi="黑体" w:eastAsia="黑体"/>
          <w:b w:val="0"/>
          <w:sz w:val="24"/>
          <w:lang w:eastAsia="zh-CN"/>
        </w:rPr>
        <w:t>texts</w:t>
      </w:r>
      <w:r>
        <w:rPr>
          <w:rFonts w:ascii="黑体" w:hAnsi="黑体" w:eastAsia="黑体"/>
          <w:b w:val="0"/>
          <w:sz w:val="24"/>
          <w:lang w:eastAsia="zh-CN"/>
        </w:rPr>
        <w:t>（主体名称列表）、</w:t>
      </w:r>
      <w:r>
        <w:rPr>
          <w:rFonts w:ascii="黑体" w:hAnsi="黑体" w:eastAsia="黑体"/>
          <w:b w:val="0"/>
          <w:sz w:val="24"/>
          <w:lang w:eastAsia="zh-CN"/>
        </w:rPr>
        <w:t>labels</w:t>
      </w:r>
      <w:r>
        <w:rPr>
          <w:rFonts w:ascii="黑体" w:hAnsi="黑体" w:eastAsia="黑体"/>
          <w:b w:val="0"/>
          <w:sz w:val="24"/>
          <w:lang w:eastAsia="zh-CN"/>
        </w:rPr>
        <w:t>（候选标签列表：人物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组织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部队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军舰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火炮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战机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武器</w:t>
      </w:r>
      <w:r>
        <w:rPr>
          <w:rFonts w:ascii="黑体" w:hAnsi="黑体" w:eastAsia="黑体"/>
          <w:b w:val="0"/>
          <w:sz w:val="24"/>
          <w:lang w:eastAsia="zh-CN"/>
        </w:rPr>
        <w:t>/</w:t>
      </w:r>
      <w:r>
        <w:rPr>
          <w:rFonts w:ascii="黑体" w:hAnsi="黑体" w:eastAsia="黑体"/>
          <w:b w:val="0"/>
          <w:sz w:val="24"/>
          <w:lang w:eastAsia="zh-CN"/>
        </w:rPr>
        <w:t>装备）</w:t>
      </w:r>
    </w:p>
    <w:p w14:paraId="46D7872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输出：每个主体对应的分类标签</w:t>
      </w:r>
    </w:p>
    <w:p w14:paraId="5568636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f) </w:t>
      </w:r>
      <w:r>
        <w:rPr>
          <w:rFonts w:ascii="黑体" w:hAnsi="黑体" w:eastAsia="黑体"/>
          <w:b w:val="0"/>
          <w:sz w:val="24"/>
          <w:lang w:eastAsia="zh-CN"/>
        </w:rPr>
        <w:t>可用性要求：分类服务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不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可用时，事件抽取结果中的</w:t>
      </w:r>
      <w:r>
        <w:rPr>
          <w:rFonts w:ascii="黑体" w:hAnsi="黑体" w:eastAsia="黑体"/>
          <w:b w:val="0"/>
          <w:sz w:val="24"/>
          <w:lang w:eastAsia="zh-CN"/>
        </w:rPr>
        <w:t>labels</w:t>
      </w:r>
      <w:r>
        <w:rPr>
          <w:rFonts w:ascii="黑体" w:hAnsi="黑体" w:eastAsia="黑体"/>
          <w:b w:val="0"/>
          <w:sz w:val="24"/>
          <w:lang w:eastAsia="zh-CN"/>
        </w:rPr>
        <w:t>字段应为空数组，不应影响抽取主流程</w:t>
      </w:r>
    </w:p>
    <w:p w14:paraId="20B9E213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23" w:name="_Toc230853297"/>
      <w:r>
        <w:rPr>
          <w:rFonts w:ascii="黑体" w:hAnsi="黑体" w:eastAsia="黑体"/>
          <w:b w:val="0"/>
          <w:sz w:val="24"/>
        </w:rPr>
        <w:t>CSCI</w:t>
      </w:r>
      <w:r>
        <w:rPr>
          <w:rFonts w:ascii="黑体" w:hAnsi="黑体" w:eastAsia="黑体"/>
          <w:b w:val="0"/>
          <w:sz w:val="24"/>
        </w:rPr>
        <w:t>内部接口需求</w:t>
      </w:r>
      <w:bookmarkEnd w:id="23"/>
    </w:p>
    <w:p w14:paraId="1622B837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24" w:name="_Toc230853298"/>
      <w:r>
        <w:rPr>
          <w:rFonts w:ascii="黑体" w:hAnsi="黑体" w:eastAsia="黑体"/>
          <w:b w:val="0"/>
          <w:sz w:val="24"/>
        </w:rPr>
        <w:t xml:space="preserve">INT-002 </w:t>
      </w:r>
      <w:r>
        <w:rPr>
          <w:rFonts w:ascii="黑体" w:hAnsi="黑体" w:eastAsia="黑体"/>
          <w:b w:val="0"/>
          <w:sz w:val="24"/>
        </w:rPr>
        <w:t>后端</w:t>
      </w:r>
      <w:r>
        <w:rPr>
          <w:rFonts w:ascii="黑体" w:hAnsi="黑体" w:eastAsia="黑体"/>
          <w:b w:val="0"/>
          <w:sz w:val="24"/>
        </w:rPr>
        <w:t>-</w:t>
      </w:r>
      <w:r>
        <w:rPr>
          <w:rFonts w:ascii="黑体" w:hAnsi="黑体" w:eastAsia="黑体"/>
          <w:b w:val="0"/>
          <w:sz w:val="24"/>
        </w:rPr>
        <w:t>算法服务</w:t>
      </w:r>
      <w:r>
        <w:rPr>
          <w:rFonts w:ascii="黑体" w:hAnsi="黑体" w:eastAsia="黑体"/>
          <w:b w:val="0"/>
          <w:sz w:val="24"/>
        </w:rPr>
        <w:t>HTTP</w:t>
      </w:r>
      <w:r>
        <w:rPr>
          <w:rFonts w:ascii="黑体" w:hAnsi="黑体" w:eastAsia="黑体"/>
          <w:b w:val="0"/>
          <w:sz w:val="24"/>
        </w:rPr>
        <w:t>接口</w:t>
      </w:r>
      <w:bookmarkEnd w:id="24"/>
    </w:p>
    <w:p w14:paraId="4D01CA2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a) </w:t>
      </w:r>
      <w:proofErr w:type="spellStart"/>
      <w:r>
        <w:rPr>
          <w:rFonts w:ascii="黑体" w:hAnsi="黑体" w:eastAsia="黑体"/>
          <w:b w:val="0"/>
          <w:sz w:val="24"/>
        </w:rPr>
        <w:t>接口实体：</w:t>
      </w:r>
      <w:r>
        <w:rPr>
          <w:rFonts w:ascii="黑体" w:hAnsi="黑体" w:eastAsia="黑体"/>
          <w:b w:val="0"/>
          <w:sz w:val="24"/>
        </w:rPr>
        <w:t>Spring</w:t>
      </w:r>
      <w:proofErr w:type="spellEnd"/>
      <w:r>
        <w:rPr>
          <w:rFonts w:ascii="黑体" w:hAnsi="黑体" w:eastAsia="黑体"/>
          <w:b w:val="0"/>
          <w:sz w:val="24"/>
        </w:rPr>
        <w:t xml:space="preserve"> </w:t>
      </w:r>
      <w:proofErr w:type="spellStart"/>
      <w:r>
        <w:rPr>
          <w:rFonts w:ascii="黑体" w:hAnsi="黑体" w:eastAsia="黑体"/>
          <w:b w:val="0"/>
          <w:sz w:val="24"/>
        </w:rPr>
        <w:t>Boot</w:t>
      </w:r>
      <w:r>
        <w:rPr>
          <w:rFonts w:ascii="黑体" w:hAnsi="黑体" w:eastAsia="黑体"/>
          <w:b w:val="0"/>
          <w:sz w:val="24"/>
        </w:rPr>
        <w:t>后端、</w:t>
      </w:r>
      <w:r>
        <w:rPr>
          <w:rFonts w:ascii="黑体" w:hAnsi="黑体" w:eastAsia="黑体"/>
          <w:b w:val="0"/>
          <w:sz w:val="24"/>
        </w:rPr>
        <w:t>Flask</w:t>
      </w:r>
      <w:r>
        <w:rPr>
          <w:rFonts w:ascii="黑体" w:hAnsi="黑体" w:eastAsia="黑体"/>
          <w:b w:val="0"/>
          <w:sz w:val="24"/>
        </w:rPr>
        <w:t>算法服务</w:t>
      </w:r>
      <w:proofErr w:type="spellEnd"/>
    </w:p>
    <w:p w14:paraId="58B43E0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通信协议：</w:t>
      </w:r>
      <w:r>
        <w:rPr>
          <w:rFonts w:ascii="黑体" w:hAnsi="黑体" w:eastAsia="黑体"/>
          <w:b w:val="0"/>
          <w:sz w:val="24"/>
          <w:lang w:eastAsia="zh-CN"/>
        </w:rPr>
        <w:t>HTTP/1.1</w:t>
      </w:r>
      <w:r>
        <w:rPr>
          <w:rFonts w:ascii="黑体" w:hAnsi="黑体" w:eastAsia="黑体"/>
          <w:b w:val="0"/>
          <w:sz w:val="24"/>
          <w:lang w:eastAsia="zh-CN"/>
        </w:rPr>
        <w:t>，</w:t>
      </w:r>
      <w:r>
        <w:rPr>
          <w:rFonts w:ascii="黑体" w:hAnsi="黑体" w:eastAsia="黑体"/>
          <w:b w:val="0"/>
          <w:sz w:val="24"/>
          <w:lang w:eastAsia="zh-CN"/>
        </w:rPr>
        <w:t>JSON</w:t>
      </w:r>
      <w:r>
        <w:rPr>
          <w:rFonts w:ascii="黑体" w:hAnsi="黑体" w:eastAsia="黑体"/>
          <w:b w:val="0"/>
          <w:sz w:val="24"/>
          <w:lang w:eastAsia="zh-CN"/>
        </w:rPr>
        <w:t>数据格式</w:t>
      </w:r>
    </w:p>
    <w:p w14:paraId="15BBD3C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超时设置：连接超时和读取超时均为</w:t>
      </w:r>
      <w:r>
        <w:rPr>
          <w:rFonts w:ascii="黑体" w:hAnsi="黑体" w:eastAsia="黑体"/>
          <w:b w:val="0"/>
          <w:sz w:val="24"/>
          <w:lang w:eastAsia="zh-CN"/>
        </w:rPr>
        <w:t>20</w:t>
      </w:r>
      <w:r>
        <w:rPr>
          <w:rFonts w:ascii="黑体" w:hAnsi="黑体" w:eastAsia="黑体"/>
          <w:b w:val="0"/>
          <w:sz w:val="24"/>
          <w:lang w:eastAsia="zh-CN"/>
        </w:rPr>
        <w:t>分钟</w:t>
      </w:r>
    </w:p>
    <w:p w14:paraId="61B764B5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>3-2 INT-002</w:t>
      </w:r>
      <w:r>
        <w:rPr>
          <w:rFonts w:ascii="黑体" w:hAnsi="黑体" w:eastAsia="黑体"/>
          <w:b w:val="0"/>
          <w:sz w:val="24"/>
        </w:rPr>
        <w:t>接口端点清单表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464"/>
        <w:gridCol w:w="730"/>
        <w:gridCol w:w="1411"/>
        <w:gridCol w:w="1565"/>
        <w:gridCol w:w="3358"/>
      </w:tblGrid>
      <w:tr w:rsidR="00AB355D" w:rsidRPr="003F08FD" w14:paraId="671C5B1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39F6C8A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端点路径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613BC7B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方法</w:t>
            </w:r>
            <w:proofErr w:type="spellEnd"/>
          </w:p>
        </w:tc>
        <w:tc>
          <w:tcPr>
            <w:tcW w:w="141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E32860F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功能说明</w:t>
            </w:r>
            <w:proofErr w:type="spellEnd"/>
          </w:p>
        </w:tc>
        <w:tc>
          <w:tcPr>
            <w:tcW w:w="1565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34DE350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输入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E16432F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输出</w:t>
            </w:r>
            <w:proofErr w:type="spellEnd"/>
          </w:p>
        </w:tc>
      </w:tr>
      <w:tr w:rsidR="00AB355D" w:rsidRPr="003F08FD" w14:paraId="10F38543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45DF1BF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/</w:t>
            </w:r>
            <w:proofErr w:type="gramStart"/>
            <w:r w:rsidRPr="003F08FD">
              <w:rPr>
                <w:rFonts w:ascii="宋体" w:hAnsi="宋体" w:eastAsia="宋体"/>
                <w:b w:val="0"/>
                <w:sz w:val="24"/>
              </w:rPr>
              <w:t>health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1B404BFD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GET</w:t>
            </w:r>
          </w:p>
        </w:tc>
        <w:tc>
          <w:tcPr>
            <w:tcW w:w="1411" w:type="dxa"/>
            <w:tcBorders>
              <w:top w:val="single" w:sz="6" w:space="0" w:color="000000"/>
            </w:tcBorders>
            <w:vAlign w:val="center"/>
          </w:tcPr>
          <w:p w14:paraId="0CAFF56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健康检查</w:t>
            </w:r>
            <w:proofErr w:type="spellEnd"/>
          </w:p>
        </w:tc>
        <w:tc>
          <w:tcPr>
            <w:tcW w:w="1565" w:type="dxa"/>
            <w:tcBorders>
              <w:top w:val="single" w:sz="6" w:space="0" w:color="000000"/>
            </w:tcBorders>
            <w:vAlign w:val="center"/>
          </w:tcPr>
          <w:p w14:paraId="5566A87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5E58D51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status, service, time</w:t>
            </w:r>
          </w:p>
        </w:tc>
      </w:tr>
      <w:tr w:rsidR="00AB355D" w:rsidRPr="003F08FD" w14:paraId="611D7FCD" w14:textId="77777777">
        <w:trPr>
          <w:jc w:val="center"/>
        </w:trPr>
        <w:tc>
          <w:tcPr>
            <w:tcW w:w="0" w:type="auto"/>
            <w:vAlign w:val="center"/>
          </w:tcPr>
          <w:p w14:paraId="694C0DC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/</w:t>
            </w:r>
            <w:proofErr w:type="gramStart"/>
            <w:r w:rsidRPr="003F08FD">
              <w:rPr>
                <w:rFonts w:ascii="宋体" w:hAnsi="宋体" w:eastAsia="宋体"/>
                <w:b w:val="0"/>
                <w:sz w:val="24"/>
              </w:rPr>
              <w:t>extract</w:t>
            </w:r>
            <w:proofErr w:type="gramEnd"/>
          </w:p>
        </w:tc>
        <w:tc>
          <w:tcPr>
            <w:tcW w:w="0" w:type="auto"/>
            <w:vAlign w:val="center"/>
          </w:tcPr>
          <w:p w14:paraId="25B8FB6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1411" w:type="dxa"/>
            <w:vAlign w:val="center"/>
          </w:tcPr>
          <w:p w14:paraId="4491B18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层次化事件抽取</w:t>
            </w:r>
            <w:proofErr w:type="spellEnd"/>
          </w:p>
        </w:tc>
        <w:tc>
          <w:tcPr>
            <w:tcW w:w="1565" w:type="dxa"/>
            <w:vAlign w:val="center"/>
          </w:tcPr>
          <w:p w14:paraId="24536AD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 xml:space="preserve">text, </w:t>
            </w: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origin_text_id</w:t>
            </w:r>
            <w:proofErr w:type="spellEnd"/>
          </w:p>
        </w:tc>
        <w:tc>
          <w:tcPr>
            <w:tcW w:w="0" w:type="auto"/>
            <w:vAlign w:val="center"/>
          </w:tcPr>
          <w:p w14:paraId="2F36B72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4"/>
              </w:rPr>
              <w:t>events[</w:t>
            </w:r>
            <w:proofErr w:type="gramEnd"/>
            <w:r w:rsidRPr="003F08FD">
              <w:rPr>
                <w:rFonts w:ascii="宋体" w:hAnsi="宋体" w:eastAsia="宋体"/>
                <w:b w:val="0"/>
                <w:sz w:val="24"/>
              </w:rPr>
              <w:t>], labels[]</w:t>
            </w:r>
          </w:p>
        </w:tc>
      </w:tr>
      <w:tr w:rsidR="00AB355D" w:rsidRPr="003F08FD" w14:paraId="1AD9781E" w14:textId="77777777">
        <w:trPr>
          <w:jc w:val="center"/>
        </w:trPr>
        <w:tc>
          <w:tcPr>
            <w:tcW w:w="0" w:type="auto"/>
            <w:vAlign w:val="center"/>
          </w:tcPr>
          <w:p w14:paraId="43BCC87E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lastRenderedPageBreak/>
              <w:t>/extract/simple</w:t>
            </w:r>
          </w:p>
        </w:tc>
        <w:tc>
          <w:tcPr>
            <w:tcW w:w="0" w:type="auto"/>
            <w:vAlign w:val="center"/>
          </w:tcPr>
          <w:p w14:paraId="3C646EA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1411" w:type="dxa"/>
            <w:vAlign w:val="center"/>
          </w:tcPr>
          <w:p w14:paraId="73F4DCB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简单抽取</w:t>
            </w:r>
            <w:proofErr w:type="spellEnd"/>
          </w:p>
        </w:tc>
        <w:tc>
          <w:tcPr>
            <w:tcW w:w="1565" w:type="dxa"/>
            <w:vAlign w:val="center"/>
          </w:tcPr>
          <w:p w14:paraId="13C37A1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4D2EE37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4"/>
              </w:rPr>
              <w:t>events[</w:t>
            </w:r>
            <w:proofErr w:type="gramEnd"/>
            <w:r w:rsidRPr="003F08FD">
              <w:rPr>
                <w:rFonts w:ascii="宋体" w:hAnsi="宋体" w:eastAsia="宋体"/>
                <w:b w:val="0"/>
                <w:sz w:val="24"/>
              </w:rPr>
              <w:t>], total</w:t>
            </w:r>
          </w:p>
        </w:tc>
      </w:tr>
      <w:tr w:rsidR="00AB355D" w:rsidRPr="003F08FD" w14:paraId="4F124922" w14:textId="77777777">
        <w:trPr>
          <w:jc w:val="center"/>
        </w:trPr>
        <w:tc>
          <w:tcPr>
            <w:tcW w:w="0" w:type="auto"/>
            <w:vAlign w:val="center"/>
          </w:tcPr>
          <w:p w14:paraId="23E1E49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/fusion/create</w:t>
            </w:r>
          </w:p>
        </w:tc>
        <w:tc>
          <w:tcPr>
            <w:tcW w:w="0" w:type="auto"/>
            <w:vAlign w:val="center"/>
          </w:tcPr>
          <w:p w14:paraId="2C0BA94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POST</w:t>
            </w:r>
          </w:p>
        </w:tc>
        <w:tc>
          <w:tcPr>
            <w:tcW w:w="1411" w:type="dxa"/>
            <w:vAlign w:val="center"/>
          </w:tcPr>
          <w:p w14:paraId="566A17F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报文融合</w:t>
            </w:r>
            <w:proofErr w:type="spellEnd"/>
          </w:p>
        </w:tc>
        <w:tc>
          <w:tcPr>
            <w:tcW w:w="1565" w:type="dxa"/>
            <w:vAlign w:val="center"/>
          </w:tcPr>
          <w:p w14:paraId="3F26D67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4"/>
              </w:rPr>
              <w:t>reports[</w:t>
            </w:r>
            <w:proofErr w:type="gramEnd"/>
            <w:r w:rsidRPr="003F08FD">
              <w:rPr>
                <w:rFonts w:ascii="宋体" w:hAnsi="宋体" w:eastAsia="宋体"/>
                <w:b w:val="0"/>
                <w:sz w:val="24"/>
              </w:rPr>
              <w:t xml:space="preserve">], </w:t>
            </w: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fusionType</w:t>
            </w:r>
            <w:proofErr w:type="spellEnd"/>
          </w:p>
        </w:tc>
        <w:tc>
          <w:tcPr>
            <w:tcW w:w="0" w:type="auto"/>
            <w:vAlign w:val="center"/>
          </w:tcPr>
          <w:p w14:paraId="4FFD9A3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 xml:space="preserve">title, summary, </w:t>
            </w:r>
            <w:proofErr w:type="gramStart"/>
            <w:r w:rsidRPr="003F08FD">
              <w:rPr>
                <w:rFonts w:ascii="宋体" w:hAnsi="宋体" w:eastAsia="宋体"/>
                <w:b w:val="0"/>
                <w:sz w:val="24"/>
              </w:rPr>
              <w:t>timeline[</w:t>
            </w:r>
            <w:proofErr w:type="gramEnd"/>
            <w:r w:rsidRPr="003F08FD">
              <w:rPr>
                <w:rFonts w:ascii="宋体" w:hAnsi="宋体" w:eastAsia="宋体"/>
                <w:b w:val="0"/>
                <w:sz w:val="24"/>
              </w:rPr>
              <w:t>], content, entities, labels[]</w:t>
            </w:r>
          </w:p>
        </w:tc>
      </w:tr>
    </w:tbl>
    <w:p w14:paraId="0B8C81AF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25" w:name="_Toc230853299"/>
      <w:r>
        <w:rPr>
          <w:rFonts w:ascii="黑体" w:hAnsi="黑体" w:eastAsia="黑体"/>
          <w:b w:val="0"/>
          <w:sz w:val="24"/>
        </w:rPr>
        <w:t xml:space="preserve">INT-003 </w:t>
      </w:r>
      <w:r>
        <w:rPr>
          <w:rFonts w:ascii="黑体" w:hAnsi="黑体" w:eastAsia="黑体"/>
          <w:b w:val="0"/>
          <w:sz w:val="24"/>
        </w:rPr>
        <w:t>后端</w:t>
      </w:r>
      <w:r>
        <w:rPr>
          <w:rFonts w:ascii="黑体" w:hAnsi="黑体" w:eastAsia="黑体"/>
          <w:b w:val="0"/>
          <w:sz w:val="24"/>
        </w:rPr>
        <w:t>-MySQL</w:t>
      </w:r>
      <w:r>
        <w:rPr>
          <w:rFonts w:ascii="黑体" w:hAnsi="黑体" w:eastAsia="黑体"/>
          <w:b w:val="0"/>
          <w:sz w:val="24"/>
        </w:rPr>
        <w:t>数据库接口</w:t>
      </w:r>
      <w:bookmarkEnd w:id="25"/>
    </w:p>
    <w:p w14:paraId="2857D25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a) </w:t>
      </w:r>
      <w:proofErr w:type="spellStart"/>
      <w:r>
        <w:rPr>
          <w:rFonts w:ascii="黑体" w:hAnsi="黑体" w:eastAsia="黑体"/>
          <w:b w:val="0"/>
          <w:sz w:val="24"/>
        </w:rPr>
        <w:t>接口实体：</w:t>
      </w:r>
      <w:r>
        <w:rPr>
          <w:rFonts w:ascii="黑体" w:hAnsi="黑体" w:eastAsia="黑体"/>
          <w:b w:val="0"/>
          <w:sz w:val="24"/>
        </w:rPr>
        <w:t>Spring</w:t>
      </w:r>
      <w:proofErr w:type="spellEnd"/>
      <w:r>
        <w:rPr>
          <w:rFonts w:ascii="黑体" w:hAnsi="黑体" w:eastAsia="黑体"/>
          <w:b w:val="0"/>
          <w:sz w:val="24"/>
        </w:rPr>
        <w:t xml:space="preserve"> </w:t>
      </w:r>
      <w:proofErr w:type="spellStart"/>
      <w:r>
        <w:rPr>
          <w:rFonts w:ascii="黑体" w:hAnsi="黑体" w:eastAsia="黑体"/>
          <w:b w:val="0"/>
          <w:sz w:val="24"/>
        </w:rPr>
        <w:t>Boot</w:t>
      </w:r>
      <w:r>
        <w:rPr>
          <w:rFonts w:ascii="黑体" w:hAnsi="黑体" w:eastAsia="黑体"/>
          <w:b w:val="0"/>
          <w:sz w:val="24"/>
        </w:rPr>
        <w:t>后端、</w:t>
      </w:r>
      <w:r>
        <w:rPr>
          <w:rFonts w:ascii="黑体" w:hAnsi="黑体" w:eastAsia="黑体"/>
          <w:b w:val="0"/>
          <w:sz w:val="24"/>
        </w:rPr>
        <w:t>MySQL</w:t>
      </w:r>
      <w:proofErr w:type="spellEnd"/>
      <w:r>
        <w:rPr>
          <w:rFonts w:ascii="黑体" w:hAnsi="黑体" w:eastAsia="黑体"/>
          <w:b w:val="0"/>
          <w:sz w:val="24"/>
        </w:rPr>
        <w:t xml:space="preserve"> 8.0</w:t>
      </w:r>
      <w:r>
        <w:rPr>
          <w:rFonts w:ascii="黑体" w:hAnsi="黑体" w:eastAsia="黑体"/>
          <w:b w:val="0"/>
          <w:sz w:val="24"/>
        </w:rPr>
        <w:t>数据库</w:t>
      </w:r>
    </w:p>
    <w:p w14:paraId="4C2E380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通信协议：</w:t>
      </w:r>
      <w:r>
        <w:rPr>
          <w:rFonts w:ascii="黑体" w:hAnsi="黑体" w:eastAsia="黑体"/>
          <w:b w:val="0"/>
          <w:sz w:val="24"/>
        </w:rPr>
        <w:t>JDBC</w:t>
      </w:r>
      <w:r>
        <w:rPr>
          <w:rFonts w:ascii="黑体" w:hAnsi="黑体" w:eastAsia="黑体"/>
          <w:b w:val="0"/>
          <w:sz w:val="24"/>
        </w:rPr>
        <w:t>（</w:t>
      </w:r>
      <w:r>
        <w:rPr>
          <w:rFonts w:ascii="黑体" w:hAnsi="黑体" w:eastAsia="黑体"/>
          <w:b w:val="0"/>
          <w:sz w:val="24"/>
        </w:rPr>
        <w:t>MySQL</w:t>
      </w:r>
      <w:proofErr w:type="spellEnd"/>
      <w:r>
        <w:rPr>
          <w:rFonts w:ascii="黑体" w:hAnsi="黑体" w:eastAsia="黑体"/>
          <w:b w:val="0"/>
          <w:sz w:val="24"/>
        </w:rPr>
        <w:t xml:space="preserve"> Connector/J</w:t>
      </w:r>
      <w:r>
        <w:rPr>
          <w:rFonts w:ascii="黑体" w:hAnsi="黑体" w:eastAsia="黑体"/>
          <w:b w:val="0"/>
          <w:sz w:val="24"/>
        </w:rPr>
        <w:t>）</w:t>
      </w:r>
    </w:p>
    <w:p w14:paraId="2428B3F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连接池：</w:t>
      </w:r>
      <w:r>
        <w:rPr>
          <w:rFonts w:ascii="黑体" w:hAnsi="黑体" w:eastAsia="黑体"/>
          <w:b w:val="0"/>
          <w:sz w:val="24"/>
          <w:lang w:eastAsia="zh-CN"/>
        </w:rPr>
        <w:t>Druid</w:t>
      </w:r>
      <w:r>
        <w:rPr>
          <w:rFonts w:ascii="黑体" w:hAnsi="黑体" w:eastAsia="黑体"/>
          <w:b w:val="0"/>
          <w:sz w:val="24"/>
          <w:lang w:eastAsia="zh-CN"/>
        </w:rPr>
        <w:t>（初始</w:t>
      </w:r>
      <w:r>
        <w:rPr>
          <w:rFonts w:ascii="黑体" w:hAnsi="黑体" w:eastAsia="黑体"/>
          <w:b w:val="0"/>
          <w:sz w:val="24"/>
          <w:lang w:eastAsia="zh-CN"/>
        </w:rPr>
        <w:t>5</w:t>
      </w:r>
      <w:r>
        <w:rPr>
          <w:rFonts w:ascii="黑体" w:hAnsi="黑体" w:eastAsia="黑体"/>
          <w:b w:val="0"/>
          <w:sz w:val="24"/>
          <w:lang w:eastAsia="zh-CN"/>
        </w:rPr>
        <w:t>连接，最大</w:t>
      </w:r>
      <w:r>
        <w:rPr>
          <w:rFonts w:ascii="黑体" w:hAnsi="黑体" w:eastAsia="黑体"/>
          <w:b w:val="0"/>
          <w:sz w:val="24"/>
          <w:lang w:eastAsia="zh-CN"/>
        </w:rPr>
        <w:t>20</w:t>
      </w:r>
      <w:r>
        <w:rPr>
          <w:rFonts w:ascii="黑体" w:hAnsi="黑体" w:eastAsia="黑体"/>
          <w:b w:val="0"/>
          <w:sz w:val="24"/>
          <w:lang w:eastAsia="zh-CN"/>
        </w:rPr>
        <w:t>连接，最大等待</w:t>
      </w:r>
      <w:r>
        <w:rPr>
          <w:rFonts w:ascii="黑体" w:hAnsi="黑体" w:eastAsia="黑体"/>
          <w:b w:val="0"/>
          <w:sz w:val="24"/>
          <w:lang w:eastAsia="zh-CN"/>
        </w:rPr>
        <w:t>60</w:t>
      </w:r>
      <w:r>
        <w:rPr>
          <w:rFonts w:ascii="黑体" w:hAnsi="黑体" w:eastAsia="黑体"/>
          <w:b w:val="0"/>
          <w:sz w:val="24"/>
          <w:lang w:eastAsia="zh-CN"/>
        </w:rPr>
        <w:t>秒）</w:t>
      </w:r>
    </w:p>
    <w:p w14:paraId="488C1C5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d) </w:t>
      </w:r>
      <w:proofErr w:type="spellStart"/>
      <w:r>
        <w:rPr>
          <w:rFonts w:ascii="黑体" w:hAnsi="黑体" w:eastAsia="黑体"/>
          <w:b w:val="0"/>
          <w:sz w:val="24"/>
        </w:rPr>
        <w:t>数据库：</w:t>
      </w:r>
      <w:r>
        <w:rPr>
          <w:rFonts w:ascii="黑体" w:hAnsi="黑体" w:eastAsia="黑体"/>
          <w:b w:val="0"/>
          <w:sz w:val="24"/>
        </w:rPr>
        <w:t>uygur_project</w:t>
      </w:r>
      <w:proofErr w:type="spellEnd"/>
    </w:p>
    <w:p w14:paraId="4228E045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26" w:name="_Toc230853300"/>
      <w:r>
        <w:rPr>
          <w:rFonts w:ascii="黑体" w:hAnsi="黑体" w:eastAsia="黑体"/>
          <w:b w:val="0"/>
          <w:sz w:val="24"/>
        </w:rPr>
        <w:t xml:space="preserve">INT-004 </w:t>
      </w:r>
      <w:r>
        <w:rPr>
          <w:rFonts w:ascii="黑体" w:hAnsi="黑体" w:eastAsia="黑体"/>
          <w:b w:val="0"/>
          <w:sz w:val="24"/>
        </w:rPr>
        <w:t>后端</w:t>
      </w:r>
      <w:r>
        <w:rPr>
          <w:rFonts w:ascii="黑体" w:hAnsi="黑体" w:eastAsia="黑体"/>
          <w:b w:val="0"/>
          <w:sz w:val="24"/>
        </w:rPr>
        <w:t>-</w:t>
      </w:r>
      <w:proofErr w:type="spellStart"/>
      <w:r>
        <w:rPr>
          <w:rFonts w:ascii="黑体" w:hAnsi="黑体" w:eastAsia="黑体"/>
          <w:b w:val="0"/>
          <w:sz w:val="24"/>
        </w:rPr>
        <w:t>MinIO</w:t>
      </w:r>
      <w:proofErr w:type="spellEnd"/>
      <w:r>
        <w:rPr>
          <w:rFonts w:ascii="黑体" w:hAnsi="黑体" w:eastAsia="黑体"/>
          <w:b w:val="0"/>
          <w:sz w:val="24"/>
        </w:rPr>
        <w:t>对象存储接口</w:t>
      </w:r>
      <w:bookmarkEnd w:id="26"/>
    </w:p>
    <w:p w14:paraId="353091A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a) </w:t>
      </w:r>
      <w:proofErr w:type="spellStart"/>
      <w:r>
        <w:rPr>
          <w:rFonts w:ascii="黑体" w:hAnsi="黑体" w:eastAsia="黑体"/>
          <w:b w:val="0"/>
          <w:sz w:val="24"/>
        </w:rPr>
        <w:t>接口实体：</w:t>
      </w:r>
      <w:r>
        <w:rPr>
          <w:rFonts w:ascii="黑体" w:hAnsi="黑体" w:eastAsia="黑体"/>
          <w:b w:val="0"/>
          <w:sz w:val="24"/>
        </w:rPr>
        <w:t>Spring</w:t>
      </w:r>
      <w:proofErr w:type="spellEnd"/>
      <w:r>
        <w:rPr>
          <w:rFonts w:ascii="黑体" w:hAnsi="黑体" w:eastAsia="黑体"/>
          <w:b w:val="0"/>
          <w:sz w:val="24"/>
        </w:rPr>
        <w:t xml:space="preserve"> </w:t>
      </w:r>
      <w:proofErr w:type="spellStart"/>
      <w:r>
        <w:rPr>
          <w:rFonts w:ascii="黑体" w:hAnsi="黑体" w:eastAsia="黑体"/>
          <w:b w:val="0"/>
          <w:sz w:val="24"/>
        </w:rPr>
        <w:t>Boot</w:t>
      </w:r>
      <w:r>
        <w:rPr>
          <w:rFonts w:ascii="黑体" w:hAnsi="黑体" w:eastAsia="黑体"/>
          <w:b w:val="0"/>
          <w:sz w:val="24"/>
        </w:rPr>
        <w:t>后端、</w:t>
      </w:r>
      <w:r>
        <w:rPr>
          <w:rFonts w:ascii="黑体" w:hAnsi="黑体" w:eastAsia="黑体"/>
          <w:b w:val="0"/>
          <w:sz w:val="24"/>
        </w:rPr>
        <w:t>MinIO</w:t>
      </w:r>
      <w:r>
        <w:rPr>
          <w:rFonts w:ascii="黑体" w:hAnsi="黑体" w:eastAsia="黑体"/>
          <w:b w:val="0"/>
          <w:sz w:val="24"/>
        </w:rPr>
        <w:t>对象存储服务</w:t>
      </w:r>
      <w:proofErr w:type="spellEnd"/>
    </w:p>
    <w:p w14:paraId="2350A4A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通信协议：</w:t>
      </w:r>
      <w:r>
        <w:rPr>
          <w:rFonts w:ascii="黑体" w:hAnsi="黑体" w:eastAsia="黑体"/>
          <w:b w:val="0"/>
          <w:sz w:val="24"/>
        </w:rPr>
        <w:t>HTTP</w:t>
      </w:r>
      <w:r>
        <w:rPr>
          <w:rFonts w:ascii="黑体" w:hAnsi="黑体" w:eastAsia="黑体"/>
          <w:b w:val="0"/>
          <w:sz w:val="24"/>
        </w:rPr>
        <w:t>（</w:t>
      </w:r>
      <w:r>
        <w:rPr>
          <w:rFonts w:ascii="黑体" w:hAnsi="黑体" w:eastAsia="黑体"/>
          <w:b w:val="0"/>
          <w:sz w:val="24"/>
        </w:rPr>
        <w:t>MinIO</w:t>
      </w:r>
      <w:proofErr w:type="spellEnd"/>
      <w:r>
        <w:rPr>
          <w:rFonts w:ascii="黑体" w:hAnsi="黑体" w:eastAsia="黑体"/>
          <w:b w:val="0"/>
          <w:sz w:val="24"/>
        </w:rPr>
        <w:t xml:space="preserve"> Java SDK 8.5.7</w:t>
      </w:r>
      <w:r>
        <w:rPr>
          <w:rFonts w:ascii="黑体" w:hAnsi="黑体" w:eastAsia="黑体"/>
          <w:b w:val="0"/>
          <w:sz w:val="24"/>
        </w:rPr>
        <w:t>）</w:t>
      </w:r>
    </w:p>
    <w:p w14:paraId="67C9BDEF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Bucket</w:t>
      </w:r>
      <w:r>
        <w:rPr>
          <w:rFonts w:ascii="黑体" w:hAnsi="黑体" w:eastAsia="黑体"/>
          <w:b w:val="0"/>
          <w:sz w:val="24"/>
        </w:rPr>
        <w:t>：</w:t>
      </w:r>
      <w:r>
        <w:rPr>
          <w:rFonts w:ascii="黑体" w:hAnsi="黑体" w:eastAsia="黑体"/>
          <w:b w:val="0"/>
          <w:sz w:val="24"/>
        </w:rPr>
        <w:t>xianwei-images</w:t>
      </w:r>
      <w:proofErr w:type="spellEnd"/>
    </w:p>
    <w:p w14:paraId="4188722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主要操作：图片上传、图片</w:t>
      </w:r>
      <w:r>
        <w:rPr>
          <w:rFonts w:ascii="黑体" w:hAnsi="黑体" w:eastAsia="黑体"/>
          <w:b w:val="0"/>
          <w:sz w:val="24"/>
          <w:lang w:eastAsia="zh-CN"/>
        </w:rPr>
        <w:t>URL</w:t>
      </w:r>
      <w:r>
        <w:rPr>
          <w:rFonts w:ascii="黑体" w:hAnsi="黑体" w:eastAsia="黑体"/>
          <w:b w:val="0"/>
          <w:sz w:val="24"/>
          <w:lang w:eastAsia="zh-CN"/>
        </w:rPr>
        <w:t>生成</w:t>
      </w:r>
    </w:p>
    <w:p w14:paraId="2A905DCC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27" w:name="_Toc230853301"/>
      <w:r>
        <w:rPr>
          <w:rFonts w:ascii="黑体" w:hAnsi="黑体" w:eastAsia="黑体"/>
          <w:b w:val="0"/>
          <w:sz w:val="24"/>
        </w:rPr>
        <w:t>CSCI</w:t>
      </w:r>
      <w:r>
        <w:rPr>
          <w:rFonts w:ascii="黑体" w:hAnsi="黑体" w:eastAsia="黑体"/>
          <w:b w:val="0"/>
          <w:sz w:val="24"/>
        </w:rPr>
        <w:t>内部数据需求</w:t>
      </w:r>
      <w:bookmarkEnd w:id="27"/>
    </w:p>
    <w:p w14:paraId="7F6B18D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系统使用</w:t>
      </w:r>
      <w:r>
        <w:rPr>
          <w:rFonts w:ascii="黑体" w:hAnsi="黑体" w:eastAsia="黑体"/>
          <w:b w:val="0"/>
          <w:sz w:val="24"/>
          <w:lang w:eastAsia="zh-CN"/>
        </w:rPr>
        <w:t>MySQL 8.0</w:t>
      </w:r>
      <w:r>
        <w:rPr>
          <w:rFonts w:ascii="黑体" w:hAnsi="黑体" w:eastAsia="黑体"/>
          <w:b w:val="0"/>
          <w:sz w:val="24"/>
          <w:lang w:eastAsia="zh-CN"/>
        </w:rPr>
        <w:t>关系型数据库存储数据，共</w:t>
      </w:r>
      <w:r>
        <w:rPr>
          <w:rFonts w:ascii="黑体" w:hAnsi="黑体" w:eastAsia="黑体"/>
          <w:b w:val="0"/>
          <w:sz w:val="24"/>
          <w:lang w:eastAsia="zh-CN"/>
        </w:rPr>
        <w:t>4</w:t>
      </w:r>
      <w:r>
        <w:rPr>
          <w:rFonts w:ascii="黑体" w:hAnsi="黑体" w:eastAsia="黑体"/>
          <w:b w:val="0"/>
          <w:sz w:val="24"/>
          <w:lang w:eastAsia="zh-CN"/>
        </w:rPr>
        <w:t>张核心数据表：</w:t>
      </w:r>
    </w:p>
    <w:p w14:paraId="4AA53072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28" w:name="_Toc230853302"/>
      <w:proofErr w:type="spellStart"/>
      <w:r>
        <w:rPr>
          <w:rFonts w:ascii="黑体" w:hAnsi="黑体" w:eastAsia="黑体"/>
          <w:b w:val="0"/>
          <w:sz w:val="24"/>
        </w:rPr>
        <w:t>origin_text</w:t>
      </w:r>
      <w:proofErr w:type="spellEnd"/>
      <w:r>
        <w:rPr>
          <w:rFonts w:ascii="黑体" w:hAnsi="黑体" w:eastAsia="黑体"/>
          <w:b w:val="0"/>
          <w:sz w:val="24"/>
        </w:rPr>
        <w:t xml:space="preserve"> </w:t>
      </w:r>
      <w:r>
        <w:rPr>
          <w:rFonts w:ascii="黑体" w:hAnsi="黑体" w:eastAsia="黑体"/>
          <w:b w:val="0"/>
          <w:sz w:val="24"/>
        </w:rPr>
        <w:t>原始报文表</w:t>
      </w:r>
      <w:bookmarkEnd w:id="28"/>
    </w:p>
    <w:p w14:paraId="3E4069B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 xml:space="preserve">3-3 </w:t>
      </w:r>
      <w:proofErr w:type="spellStart"/>
      <w:r>
        <w:rPr>
          <w:rFonts w:ascii="黑体" w:hAnsi="黑体" w:eastAsia="黑体"/>
          <w:b w:val="0"/>
          <w:sz w:val="24"/>
        </w:rPr>
        <w:t>origin_text</w:t>
      </w:r>
      <w:r>
        <w:rPr>
          <w:rFonts w:ascii="黑体" w:hAnsi="黑体" w:eastAsia="黑体"/>
          <w:b w:val="0"/>
          <w:sz w:val="24"/>
        </w:rPr>
        <w:t>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255"/>
        <w:gridCol w:w="1698"/>
        <w:gridCol w:w="2515"/>
        <w:gridCol w:w="3060"/>
      </w:tblGrid>
      <w:tr w:rsidR="00AB355D" w:rsidRPr="003F08FD" w14:paraId="1C027716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25802E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字段名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1B33C9A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数据类型</w:t>
            </w:r>
            <w:proofErr w:type="spellEnd"/>
          </w:p>
        </w:tc>
        <w:tc>
          <w:tcPr>
            <w:tcW w:w="1834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428BC42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约束</w:t>
            </w:r>
            <w:proofErr w:type="spellEnd"/>
          </w:p>
        </w:tc>
        <w:tc>
          <w:tcPr>
            <w:tcW w:w="3742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CB016D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:rsidRPr="003F08FD" w14:paraId="7521BC5B" w14:textId="77777777" w:rsidTr="000302B1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59F3B3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sid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8AF9DF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1834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44C3000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PRIMARY KEY, AUTO_INCREMENT</w:t>
            </w:r>
          </w:p>
        </w:tc>
        <w:tc>
          <w:tcPr>
            <w:tcW w:w="3742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9DA41F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报文唯一标识</w:t>
            </w:r>
            <w:proofErr w:type="spellEnd"/>
          </w:p>
        </w:tc>
      </w:tr>
      <w:tr w:rsidR="00AB355D" w:rsidRPr="003F08FD" w14:paraId="13531E1A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43D32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8BF8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4"/>
              </w:rPr>
              <w:t>VARCHAR(</w:t>
            </w:r>
            <w:proofErr w:type="gramEnd"/>
            <w:r w:rsidRPr="003F08FD">
              <w:rPr>
                <w:rFonts w:ascii="宋体" w:hAnsi="宋体" w:eastAsia="宋体"/>
                <w:b w:val="0"/>
                <w:sz w:val="24"/>
              </w:rPr>
              <w:t>500)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75A7C27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FDCC3D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报文标题</w:t>
            </w:r>
            <w:proofErr w:type="spellEnd"/>
          </w:p>
        </w:tc>
      </w:tr>
      <w:tr w:rsidR="00AB355D" w:rsidRPr="003F08FD" w14:paraId="7C2F16E8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B687F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BC5C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342E7D0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767EDE9D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报文内容</w:t>
            </w:r>
            <w:proofErr w:type="spellEnd"/>
          </w:p>
        </w:tc>
      </w:tr>
      <w:tr w:rsidR="00AB355D" w:rsidRPr="003F08FD" w14:paraId="799AE7ED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8EB57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3B74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4"/>
              </w:rPr>
              <w:t>VARCHAR(</w:t>
            </w:r>
            <w:proofErr w:type="gramEnd"/>
            <w:r w:rsidRPr="003F08FD">
              <w:rPr>
                <w:rFonts w:ascii="宋体" w:hAnsi="宋体" w:eastAsia="宋体"/>
                <w:b w:val="0"/>
                <w:sz w:val="24"/>
              </w:rPr>
              <w:t>100)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B2BB32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683CEA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报文时间</w:t>
            </w:r>
            <w:proofErr w:type="spellEnd"/>
          </w:p>
        </w:tc>
      </w:tr>
      <w:tr w:rsidR="00AB355D" w:rsidRPr="003F08FD" w14:paraId="28E52681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C06F7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06E7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INT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D1A7CF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INDEX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5C399A6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分类</w:t>
            </w:r>
            <w:r w:rsidRPr="003F08FD">
              <w:rPr>
                <w:rFonts w:ascii="宋体" w:hAnsi="宋体" w:eastAsia="宋体"/>
                <w:b w:val="0"/>
                <w:sz w:val="24"/>
              </w:rPr>
              <w:t>ID</w:t>
            </w:r>
            <w:r w:rsidRPr="003F08FD">
              <w:rPr>
                <w:rFonts w:ascii="宋体" w:hAnsi="宋体" w:eastAsia="宋体"/>
                <w:b w:val="0"/>
                <w:sz w:val="24"/>
              </w:rPr>
              <w:t>，关联</w:t>
            </w:r>
            <w:r w:rsidRPr="003F08FD">
              <w:rPr>
                <w:rFonts w:ascii="宋体" w:hAnsi="宋体" w:eastAsia="宋体"/>
                <w:b w:val="0"/>
                <w:sz w:val="24"/>
              </w:rPr>
              <w:t>text_type.id</w:t>
            </w:r>
          </w:p>
        </w:tc>
      </w:tr>
      <w:tr w:rsidR="00AB355D" w:rsidRPr="003F08FD" w14:paraId="434DE406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02E87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modal_type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C9D39F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4"/>
              </w:rPr>
              <w:t>VARCHAR(</w:t>
            </w:r>
            <w:proofErr w:type="gramEnd"/>
            <w:r w:rsidRPr="003F08FD">
              <w:rPr>
                <w:rFonts w:ascii="宋体" w:hAnsi="宋体" w:eastAsia="宋体"/>
                <w:b w:val="0"/>
                <w:sz w:val="24"/>
              </w:rPr>
              <w:t>50)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6C62BB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INDEX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B88345E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报文模态类型：文字报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/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图文报</w:t>
            </w:r>
          </w:p>
        </w:tc>
      </w:tr>
      <w:tr w:rsidR="00AB355D" w:rsidRPr="003F08FD" w14:paraId="2C8EAFF3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3186E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14C1E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4BA212E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23BD345E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图片文件名列表（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数组格式）</w:t>
            </w:r>
          </w:p>
        </w:tc>
      </w:tr>
      <w:tr w:rsidR="00AB355D" w:rsidRPr="003F08FD" w14:paraId="4C164C3B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00C0C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is_extracted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CF0D21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TINYINT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2DB9560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INDEX, DEFAULT 0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A2582C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是否已抽取：</w:t>
            </w:r>
            <w:r w:rsidRPr="003F08FD">
              <w:rPr>
                <w:rFonts w:ascii="宋体" w:hAnsi="宋体" w:eastAsia="宋体"/>
                <w:b w:val="0"/>
                <w:sz w:val="24"/>
              </w:rPr>
              <w:t>0</w:t>
            </w:r>
            <w:r w:rsidRPr="003F08FD">
              <w:rPr>
                <w:rFonts w:ascii="宋体" w:hAnsi="宋体" w:eastAsia="宋体"/>
                <w:b w:val="0"/>
                <w:sz w:val="24"/>
              </w:rPr>
              <w:t>未抽取，</w:t>
            </w:r>
            <w:r w:rsidRPr="003F08FD">
              <w:rPr>
                <w:rFonts w:ascii="宋体" w:hAnsi="宋体" w:eastAsia="宋体"/>
                <w:b w:val="0"/>
                <w:sz w:val="24"/>
              </w:rPr>
              <w:t>1</w:t>
            </w:r>
            <w:r w:rsidRPr="003F08FD">
              <w:rPr>
                <w:rFonts w:ascii="宋体" w:hAnsi="宋体" w:eastAsia="宋体"/>
                <w:b w:val="0"/>
                <w:sz w:val="24"/>
              </w:rPr>
              <w:t>已抽取</w:t>
            </w:r>
          </w:p>
        </w:tc>
      </w:tr>
      <w:tr w:rsidR="00AB355D" w:rsidRPr="003F08FD" w14:paraId="482F28A7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7741A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create_time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01EBC2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TIMESTAMP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0624C9C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DEFAULT CURRENT_TIMESTAMP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C5DDE8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创建时间</w:t>
            </w:r>
            <w:proofErr w:type="spellEnd"/>
          </w:p>
        </w:tc>
      </w:tr>
      <w:tr w:rsidR="00AB355D" w:rsidRPr="003F08FD" w14:paraId="3AB0B20A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37644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update_time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C101C2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TIMESTAMP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41146B1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ON UPDATE CURRENT_TIMESTAMP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75C4AD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更新时间</w:t>
            </w:r>
            <w:proofErr w:type="spellEnd"/>
          </w:p>
        </w:tc>
      </w:tr>
    </w:tbl>
    <w:p w14:paraId="27AAF47D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29" w:name="_Toc230853303"/>
      <w:proofErr w:type="spellStart"/>
      <w:r>
        <w:rPr>
          <w:rFonts w:ascii="黑体" w:hAnsi="黑体" w:eastAsia="黑体"/>
          <w:b w:val="0"/>
          <w:sz w:val="24"/>
        </w:rPr>
        <w:t>text_type</w:t>
      </w:r>
      <w:proofErr w:type="spellEnd"/>
      <w:r>
        <w:rPr>
          <w:rFonts w:ascii="黑体" w:hAnsi="黑体" w:eastAsia="黑体"/>
          <w:b w:val="0"/>
          <w:sz w:val="24"/>
        </w:rPr>
        <w:t xml:space="preserve"> </w:t>
      </w:r>
      <w:r>
        <w:rPr>
          <w:rFonts w:ascii="黑体" w:hAnsi="黑体" w:eastAsia="黑体"/>
          <w:b w:val="0"/>
          <w:sz w:val="24"/>
        </w:rPr>
        <w:t>分类目录表</w:t>
      </w:r>
      <w:bookmarkEnd w:id="29"/>
    </w:p>
    <w:p w14:paraId="6472247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 xml:space="preserve">3-4 </w:t>
      </w:r>
      <w:proofErr w:type="spellStart"/>
      <w:r>
        <w:rPr>
          <w:rFonts w:ascii="黑体" w:hAnsi="黑体" w:eastAsia="黑体"/>
          <w:b w:val="0"/>
          <w:sz w:val="24"/>
        </w:rPr>
        <w:t>text_type</w:t>
      </w:r>
      <w:r>
        <w:rPr>
          <w:rFonts w:ascii="黑体" w:hAnsi="黑体" w:eastAsia="黑体"/>
          <w:b w:val="0"/>
          <w:sz w:val="24"/>
        </w:rPr>
        <w:t>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196"/>
        <w:gridCol w:w="1698"/>
        <w:gridCol w:w="3458"/>
        <w:gridCol w:w="2176"/>
      </w:tblGrid>
      <w:tr w:rsidR="00AB355D" w:rsidRPr="003F08FD" w14:paraId="0FFF902C" w14:textId="77777777" w:rsidTr="000302B1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9EEE1C0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字段名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C572C69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数据类型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4F91B0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约束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94C2BD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:rsidRPr="003F08FD" w14:paraId="4F4AF720" w14:textId="77777777" w:rsidTr="000302B1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5A4AB4B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7F0383F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44EA1FAD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PRIMARY KEY, AUTO_INCREMENT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64CE096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分类</w:t>
            </w:r>
            <w:r w:rsidRPr="003F08FD">
              <w:rPr>
                <w:rFonts w:ascii="宋体" w:hAnsi="宋体" w:eastAsia="宋体"/>
                <w:b w:val="0"/>
                <w:sz w:val="24"/>
              </w:rPr>
              <w:t>ID</w:t>
            </w:r>
            <w:proofErr w:type="spellEnd"/>
          </w:p>
        </w:tc>
      </w:tr>
      <w:tr w:rsidR="00AB355D" w:rsidRPr="003F08FD" w14:paraId="47F0D9B0" w14:textId="77777777" w:rsidTr="000302B1">
        <w:trPr>
          <w:jc w:val="center"/>
        </w:trPr>
        <w:tc>
          <w:tcPr>
            <w:tcW w:w="0" w:type="auto"/>
            <w:vAlign w:val="center"/>
          </w:tcPr>
          <w:p w14:paraId="09F7708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type_name</w:t>
            </w:r>
            <w:proofErr w:type="spellEnd"/>
          </w:p>
        </w:tc>
        <w:tc>
          <w:tcPr>
            <w:tcW w:w="0" w:type="auto"/>
            <w:vAlign w:val="center"/>
          </w:tcPr>
          <w:p w14:paraId="74A3AB3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4"/>
              </w:rPr>
              <w:t>VARCHAR(</w:t>
            </w:r>
            <w:proofErr w:type="gramEnd"/>
            <w:r w:rsidRPr="003F08FD">
              <w:rPr>
                <w:rFonts w:ascii="宋体" w:hAnsi="宋体" w:eastAsia="宋体"/>
                <w:b w:val="0"/>
                <w:sz w:val="24"/>
              </w:rPr>
              <w:t>100)</w:t>
            </w:r>
          </w:p>
        </w:tc>
        <w:tc>
          <w:tcPr>
            <w:tcW w:w="0" w:type="auto"/>
            <w:vAlign w:val="center"/>
          </w:tcPr>
          <w:p w14:paraId="45ECA9E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33F2165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分类名称</w:t>
            </w:r>
            <w:proofErr w:type="spellEnd"/>
          </w:p>
        </w:tc>
      </w:tr>
      <w:tr w:rsidR="00AB355D" w:rsidRPr="003F08FD" w14:paraId="5F60A48B" w14:textId="77777777" w:rsidTr="000302B1">
        <w:trPr>
          <w:jc w:val="center"/>
        </w:trPr>
        <w:tc>
          <w:tcPr>
            <w:tcW w:w="0" w:type="auto"/>
            <w:vAlign w:val="center"/>
          </w:tcPr>
          <w:p w14:paraId="7DDBFF0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</w:tcPr>
          <w:p w14:paraId="7BD4151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23B3515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INDEX, DEFAULT 0</w:t>
            </w:r>
          </w:p>
        </w:tc>
        <w:tc>
          <w:tcPr>
            <w:tcW w:w="0" w:type="auto"/>
            <w:vAlign w:val="center"/>
          </w:tcPr>
          <w:p w14:paraId="047032FC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父分类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ID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，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0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为一级分类</w:t>
            </w:r>
          </w:p>
        </w:tc>
      </w:tr>
      <w:tr w:rsidR="00AB355D" w:rsidRPr="003F08FD" w14:paraId="62EBB829" w14:textId="77777777" w:rsidTr="000302B1">
        <w:trPr>
          <w:jc w:val="center"/>
        </w:trPr>
        <w:tc>
          <w:tcPr>
            <w:tcW w:w="0" w:type="auto"/>
            <w:vAlign w:val="center"/>
          </w:tcPr>
          <w:p w14:paraId="19954EC7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create_time</w:t>
            </w:r>
            <w:proofErr w:type="spellEnd"/>
          </w:p>
        </w:tc>
        <w:tc>
          <w:tcPr>
            <w:tcW w:w="0" w:type="auto"/>
            <w:vAlign w:val="center"/>
          </w:tcPr>
          <w:p w14:paraId="0FFBD973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4BD1CA3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4A48B8F0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创建时间</w:t>
            </w:r>
            <w:proofErr w:type="spellEnd"/>
          </w:p>
        </w:tc>
      </w:tr>
    </w:tbl>
    <w:p w14:paraId="0804E918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30" w:name="_Toc230853304"/>
      <w:proofErr w:type="spellStart"/>
      <w:r>
        <w:rPr>
          <w:rFonts w:ascii="黑体" w:hAnsi="黑体" w:eastAsia="黑体"/>
          <w:b w:val="0"/>
          <w:sz w:val="24"/>
        </w:rPr>
        <w:lastRenderedPageBreak/>
        <w:t>extraction_result</w:t>
      </w:r>
      <w:proofErr w:type="spellEnd"/>
      <w:r>
        <w:rPr>
          <w:rFonts w:ascii="黑体" w:hAnsi="黑体" w:eastAsia="黑体"/>
          <w:b w:val="0"/>
          <w:sz w:val="24"/>
        </w:rPr>
        <w:t xml:space="preserve"> </w:t>
      </w:r>
      <w:r>
        <w:rPr>
          <w:rFonts w:ascii="黑体" w:hAnsi="黑体" w:eastAsia="黑体"/>
          <w:b w:val="0"/>
          <w:sz w:val="24"/>
        </w:rPr>
        <w:t>抽取结果表</w:t>
      </w:r>
      <w:bookmarkEnd w:id="30"/>
    </w:p>
    <w:p w14:paraId="3F6EFC49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 xml:space="preserve">3-5 </w:t>
      </w:r>
      <w:proofErr w:type="spellStart"/>
      <w:r>
        <w:rPr>
          <w:rFonts w:ascii="黑体" w:hAnsi="黑体" w:eastAsia="黑体"/>
          <w:b w:val="0"/>
          <w:sz w:val="24"/>
        </w:rPr>
        <w:t>extraction_result</w:t>
      </w:r>
      <w:r>
        <w:rPr>
          <w:rFonts w:ascii="黑体" w:hAnsi="黑体" w:eastAsia="黑体"/>
          <w:b w:val="0"/>
          <w:sz w:val="24"/>
        </w:rPr>
        <w:t>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534"/>
        <w:gridCol w:w="1430"/>
        <w:gridCol w:w="3380"/>
        <w:gridCol w:w="2184"/>
      </w:tblGrid>
      <w:tr w:rsidR="00AB355D" w:rsidRPr="003F08FD" w14:paraId="0D4CA67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FD149B3" w14:textId="77777777" w:rsidR="00AB355D" w:rsidRPr="003F08FD" w:rsidRDefault="00000000" w:rsidP="003F08FD">
            <w:pPr>
              <w:pStyle w:val="xw"/>
              <w:jc w:val="center"/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字段名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B050EF3" w14:textId="77777777" w:rsidR="00AB355D" w:rsidRPr="003F08FD" w:rsidRDefault="00000000" w:rsidP="003F08FD">
            <w:pPr>
              <w:pStyle w:val="xw"/>
              <w:jc w:val="center"/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数据类型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C1B5F96" w14:textId="77777777" w:rsidR="00AB355D" w:rsidRPr="003F08FD" w:rsidRDefault="00000000" w:rsidP="003F08FD">
            <w:pPr>
              <w:pStyle w:val="xw"/>
              <w:jc w:val="center"/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约束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12ED921" w14:textId="77777777" w:rsidR="00AB355D" w:rsidRPr="003F08FD" w:rsidRDefault="00000000" w:rsidP="003F08FD">
            <w:pPr>
              <w:pStyle w:val="xw"/>
              <w:jc w:val="center"/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:rsidRPr="003F08FD" w14:paraId="4D762367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509A4CFD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4A885D20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6C697EF2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4"/>
              </w:rPr>
              <w:t>PRIMARY KEY, AUTO_INCREMENT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26380074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记录</w:t>
            </w:r>
            <w:r w:rsidRPr="003F08FD">
              <w:rPr>
                <w:rFonts w:ascii="宋体" w:hAnsi="宋体" w:eastAsia="宋体"/>
                <w:b w:val="0"/>
                <w:sz w:val="24"/>
              </w:rPr>
              <w:t>ID</w:t>
            </w:r>
            <w:proofErr w:type="spellEnd"/>
          </w:p>
        </w:tc>
      </w:tr>
      <w:tr w:rsidR="00AB355D" w:rsidRPr="003F08FD" w14:paraId="24721711" w14:textId="77777777">
        <w:trPr>
          <w:jc w:val="center"/>
        </w:trPr>
        <w:tc>
          <w:tcPr>
            <w:tcW w:w="0" w:type="auto"/>
            <w:vAlign w:val="center"/>
          </w:tcPr>
          <w:p w14:paraId="48390846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origin_text_id</w:t>
            </w:r>
            <w:proofErr w:type="spellEnd"/>
          </w:p>
        </w:tc>
        <w:tc>
          <w:tcPr>
            <w:tcW w:w="0" w:type="auto"/>
            <w:vAlign w:val="center"/>
          </w:tcPr>
          <w:p w14:paraId="4EFF47CF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0" w:type="auto"/>
            <w:vAlign w:val="center"/>
          </w:tcPr>
          <w:p w14:paraId="3272BCFF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4"/>
              </w:rPr>
              <w:t>UNIQUE, FOREIGN KEY</w:t>
            </w:r>
          </w:p>
        </w:tc>
        <w:tc>
          <w:tcPr>
            <w:tcW w:w="0" w:type="auto"/>
            <w:vAlign w:val="center"/>
          </w:tcPr>
          <w:p w14:paraId="76C95295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关联</w:t>
            </w:r>
            <w:r w:rsidRPr="003F08FD">
              <w:rPr>
                <w:rFonts w:ascii="宋体" w:hAnsi="宋体" w:eastAsia="宋体"/>
                <w:b w:val="0"/>
                <w:sz w:val="24"/>
              </w:rPr>
              <w:t>origin_text.sid</w:t>
            </w:r>
            <w:proofErr w:type="spellEnd"/>
          </w:p>
        </w:tc>
      </w:tr>
      <w:tr w:rsidR="00AB355D" w:rsidRPr="003F08FD" w14:paraId="3A90CA83" w14:textId="77777777">
        <w:trPr>
          <w:jc w:val="center"/>
        </w:trPr>
        <w:tc>
          <w:tcPr>
            <w:tcW w:w="0" w:type="auto"/>
            <w:vAlign w:val="center"/>
          </w:tcPr>
          <w:p w14:paraId="47EBA13F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events_json</w:t>
            </w:r>
            <w:proofErr w:type="spellEnd"/>
          </w:p>
        </w:tc>
        <w:tc>
          <w:tcPr>
            <w:tcW w:w="0" w:type="auto"/>
            <w:vAlign w:val="center"/>
          </w:tcPr>
          <w:p w14:paraId="3595BEF6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4CCBAB5F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C7A4AB5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事件列表（</w:t>
            </w:r>
            <w:r w:rsidRPr="003F08FD">
              <w:rPr>
                <w:rFonts w:ascii="宋体" w:hAnsi="宋体" w:eastAsia="宋体"/>
                <w:b w:val="0"/>
                <w:sz w:val="24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4"/>
              </w:rPr>
              <w:t>格式</w:t>
            </w:r>
            <w:proofErr w:type="spellEnd"/>
            <w:r w:rsidRPr="003F08FD">
              <w:rPr>
                <w:rFonts w:ascii="宋体" w:hAnsi="宋体" w:eastAsia="宋体"/>
                <w:b w:val="0"/>
                <w:sz w:val="24"/>
              </w:rPr>
              <w:t>）</w:t>
            </w:r>
          </w:p>
        </w:tc>
      </w:tr>
      <w:tr w:rsidR="00AB355D" w:rsidRPr="003F08FD" w14:paraId="54F74A0E" w14:textId="77777777">
        <w:trPr>
          <w:jc w:val="center"/>
        </w:trPr>
        <w:tc>
          <w:tcPr>
            <w:tcW w:w="0" w:type="auto"/>
            <w:vAlign w:val="center"/>
          </w:tcPr>
          <w:p w14:paraId="5FB5C560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labels_json</w:t>
            </w:r>
            <w:proofErr w:type="spellEnd"/>
          </w:p>
        </w:tc>
        <w:tc>
          <w:tcPr>
            <w:tcW w:w="0" w:type="auto"/>
            <w:vAlign w:val="center"/>
          </w:tcPr>
          <w:p w14:paraId="5B61E025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54E0D756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0" w:type="auto"/>
            <w:vAlign w:val="center"/>
          </w:tcPr>
          <w:p w14:paraId="50B1EDA9" w14:textId="77777777" w:rsidR="00AB355D" w:rsidRPr="003F08FD" w:rsidRDefault="00000000" w:rsidP="003F08FD">
            <w:pPr>
              <w:pStyle w:val="xw"/>
              <w:rPr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标签列表（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格式）</w:t>
            </w:r>
          </w:p>
        </w:tc>
      </w:tr>
      <w:tr w:rsidR="00AB355D" w:rsidRPr="003F08FD" w14:paraId="03035EC9" w14:textId="77777777">
        <w:trPr>
          <w:jc w:val="center"/>
        </w:trPr>
        <w:tc>
          <w:tcPr>
            <w:tcW w:w="0" w:type="auto"/>
            <w:vAlign w:val="center"/>
          </w:tcPr>
          <w:p w14:paraId="2DE0D6E0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extraction_time</w:t>
            </w:r>
            <w:proofErr w:type="spellEnd"/>
          </w:p>
        </w:tc>
        <w:tc>
          <w:tcPr>
            <w:tcW w:w="0" w:type="auto"/>
            <w:vAlign w:val="center"/>
          </w:tcPr>
          <w:p w14:paraId="25A01669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4"/>
              </w:rPr>
              <w:t>TIMESTAMP</w:t>
            </w:r>
          </w:p>
        </w:tc>
        <w:tc>
          <w:tcPr>
            <w:tcW w:w="0" w:type="auto"/>
            <w:vAlign w:val="center"/>
          </w:tcPr>
          <w:p w14:paraId="0988751E" w14:textId="77777777" w:rsidR="00AB355D" w:rsidRPr="003F08FD" w:rsidRDefault="00000000" w:rsidP="003F08FD">
            <w:pPr>
              <w:pStyle w:val="xw"/>
            </w:pPr>
            <w:r w:rsidRPr="003F08FD">
              <w:rPr>
                <w:rFonts w:ascii="宋体" w:hAnsi="宋体" w:eastAsia="宋体"/>
                <w:b w:val="0"/>
                <w:sz w:val="24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5301B180" w14:textId="77777777" w:rsidR="00AB355D" w:rsidRPr="003F08FD" w:rsidRDefault="00000000" w:rsidP="003F08FD">
            <w:pPr>
              <w:pStyle w:val="xw"/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抽取完成时间</w:t>
            </w:r>
            <w:proofErr w:type="spellEnd"/>
          </w:p>
        </w:tc>
      </w:tr>
    </w:tbl>
    <w:p w14:paraId="3357EBFC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31" w:name="_Toc230853305"/>
      <w:proofErr w:type="spellStart"/>
      <w:r>
        <w:rPr>
          <w:rFonts w:ascii="黑体" w:hAnsi="黑体" w:eastAsia="黑体"/>
          <w:b w:val="0"/>
          <w:sz w:val="24"/>
        </w:rPr>
        <w:t>fusion_report</w:t>
      </w:r>
      <w:proofErr w:type="spellEnd"/>
      <w:r>
        <w:rPr>
          <w:rFonts w:ascii="黑体" w:hAnsi="黑体" w:eastAsia="黑体"/>
          <w:b w:val="0"/>
          <w:sz w:val="24"/>
        </w:rPr>
        <w:t xml:space="preserve"> </w:t>
      </w:r>
      <w:r>
        <w:rPr>
          <w:rFonts w:ascii="黑体" w:hAnsi="黑体" w:eastAsia="黑体"/>
          <w:b w:val="0"/>
          <w:sz w:val="24"/>
        </w:rPr>
        <w:t>融合报告表</w:t>
      </w:r>
      <w:bookmarkEnd w:id="31"/>
    </w:p>
    <w:p w14:paraId="4F04E76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 xml:space="preserve">3-6 </w:t>
      </w:r>
      <w:proofErr w:type="spellStart"/>
      <w:r>
        <w:rPr>
          <w:rFonts w:ascii="黑体" w:hAnsi="黑体" w:eastAsia="黑体"/>
          <w:b w:val="0"/>
          <w:sz w:val="24"/>
        </w:rPr>
        <w:t>fusion_report</w:t>
      </w:r>
      <w:r>
        <w:rPr>
          <w:rFonts w:ascii="黑体" w:hAnsi="黑体" w:eastAsia="黑体"/>
          <w:b w:val="0"/>
          <w:sz w:val="24"/>
        </w:rPr>
        <w:t>表结构表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60"/>
        <w:gridCol w:w="1698"/>
        <w:gridCol w:w="2515"/>
        <w:gridCol w:w="2955"/>
      </w:tblGrid>
      <w:tr w:rsidR="00AB355D" w:rsidRPr="003F08FD" w14:paraId="1FA5692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A2E6EDB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字段名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5F7484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数据类型</w:t>
            </w:r>
            <w:proofErr w:type="spellEnd"/>
          </w:p>
        </w:tc>
        <w:tc>
          <w:tcPr>
            <w:tcW w:w="142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305C532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约束</w:t>
            </w:r>
            <w:proofErr w:type="spellEnd"/>
          </w:p>
        </w:tc>
        <w:tc>
          <w:tcPr>
            <w:tcW w:w="3175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F6ACF73" w14:textId="77777777" w:rsidR="00AB355D" w:rsidRPr="003F08FD" w:rsidRDefault="00000000" w:rsidP="003F08FD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3F08FD"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:rsidRPr="003F08FD" w14:paraId="417B647D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27BF2EF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</w:tcPr>
          <w:p w14:paraId="6C78BB7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1421" w:type="dxa"/>
            <w:tcBorders>
              <w:top w:val="single" w:sz="6" w:space="0" w:color="000000"/>
            </w:tcBorders>
            <w:vAlign w:val="center"/>
          </w:tcPr>
          <w:p w14:paraId="6EBD0EA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PRIMARY KEY, AUTO_INCREMENT</w:t>
            </w:r>
          </w:p>
        </w:tc>
        <w:tc>
          <w:tcPr>
            <w:tcW w:w="3175" w:type="dxa"/>
            <w:tcBorders>
              <w:top w:val="single" w:sz="6" w:space="0" w:color="000000"/>
            </w:tcBorders>
            <w:vAlign w:val="center"/>
          </w:tcPr>
          <w:p w14:paraId="65E947F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记录</w:t>
            </w:r>
            <w:r w:rsidRPr="003F08FD">
              <w:rPr>
                <w:rFonts w:ascii="宋体" w:hAnsi="宋体" w:eastAsia="宋体"/>
                <w:b w:val="0"/>
                <w:sz w:val="24"/>
              </w:rPr>
              <w:t>ID</w:t>
            </w:r>
            <w:proofErr w:type="spellEnd"/>
          </w:p>
        </w:tc>
      </w:tr>
      <w:tr w:rsidR="00AB355D" w:rsidRPr="003F08FD" w14:paraId="7EC8B585" w14:textId="77777777">
        <w:trPr>
          <w:jc w:val="center"/>
        </w:trPr>
        <w:tc>
          <w:tcPr>
            <w:tcW w:w="0" w:type="auto"/>
            <w:vAlign w:val="center"/>
          </w:tcPr>
          <w:p w14:paraId="35CAF65D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fusion_id</w:t>
            </w:r>
            <w:proofErr w:type="spellEnd"/>
          </w:p>
        </w:tc>
        <w:tc>
          <w:tcPr>
            <w:tcW w:w="0" w:type="auto"/>
            <w:vAlign w:val="center"/>
          </w:tcPr>
          <w:p w14:paraId="465A174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1421" w:type="dxa"/>
            <w:vAlign w:val="center"/>
          </w:tcPr>
          <w:p w14:paraId="093C52FE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UNIQUE, INDEX</w:t>
            </w:r>
          </w:p>
        </w:tc>
        <w:tc>
          <w:tcPr>
            <w:tcW w:w="3175" w:type="dxa"/>
            <w:vAlign w:val="center"/>
          </w:tcPr>
          <w:p w14:paraId="6A489D55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融合报告唯一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ID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（时间戳）</w:t>
            </w:r>
          </w:p>
        </w:tc>
      </w:tr>
      <w:tr w:rsidR="00AB355D" w:rsidRPr="003F08FD" w14:paraId="1743BA38" w14:textId="77777777">
        <w:trPr>
          <w:jc w:val="center"/>
        </w:trPr>
        <w:tc>
          <w:tcPr>
            <w:tcW w:w="0" w:type="auto"/>
            <w:vAlign w:val="center"/>
          </w:tcPr>
          <w:p w14:paraId="74E8A1E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title</w:t>
            </w:r>
          </w:p>
        </w:tc>
        <w:tc>
          <w:tcPr>
            <w:tcW w:w="0" w:type="auto"/>
            <w:vAlign w:val="center"/>
          </w:tcPr>
          <w:p w14:paraId="1B972A9A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gramStart"/>
            <w:r w:rsidRPr="003F08FD">
              <w:rPr>
                <w:rFonts w:ascii="宋体" w:hAnsi="宋体" w:eastAsia="宋体"/>
                <w:b w:val="0"/>
                <w:sz w:val="24"/>
              </w:rPr>
              <w:t>VARCHAR(</w:t>
            </w:r>
            <w:proofErr w:type="gramEnd"/>
            <w:r w:rsidRPr="003F08FD">
              <w:rPr>
                <w:rFonts w:ascii="宋体" w:hAnsi="宋体" w:eastAsia="宋体"/>
                <w:b w:val="0"/>
                <w:sz w:val="24"/>
              </w:rPr>
              <w:t>500)</w:t>
            </w:r>
          </w:p>
        </w:tc>
        <w:tc>
          <w:tcPr>
            <w:tcW w:w="1421" w:type="dxa"/>
            <w:vAlign w:val="center"/>
          </w:tcPr>
          <w:p w14:paraId="114A2526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647FD60E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报告标题</w:t>
            </w:r>
            <w:proofErr w:type="spellEnd"/>
          </w:p>
        </w:tc>
      </w:tr>
      <w:tr w:rsidR="00AB355D" w:rsidRPr="003F08FD" w14:paraId="1C9334D1" w14:textId="77777777">
        <w:trPr>
          <w:jc w:val="center"/>
        </w:trPr>
        <w:tc>
          <w:tcPr>
            <w:tcW w:w="0" w:type="auto"/>
            <w:vAlign w:val="center"/>
          </w:tcPr>
          <w:p w14:paraId="1C4BB5B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summary</w:t>
            </w:r>
          </w:p>
        </w:tc>
        <w:tc>
          <w:tcPr>
            <w:tcW w:w="0" w:type="auto"/>
            <w:vAlign w:val="center"/>
          </w:tcPr>
          <w:p w14:paraId="1F87BA67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3506B160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5CCF6CF1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报告摘要</w:t>
            </w:r>
            <w:proofErr w:type="spellEnd"/>
          </w:p>
        </w:tc>
      </w:tr>
      <w:tr w:rsidR="00AB355D" w:rsidRPr="003F08FD" w14:paraId="1CF1CFAE" w14:textId="77777777">
        <w:trPr>
          <w:jc w:val="center"/>
        </w:trPr>
        <w:tc>
          <w:tcPr>
            <w:tcW w:w="0" w:type="auto"/>
            <w:vAlign w:val="center"/>
          </w:tcPr>
          <w:p w14:paraId="565DF28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timeline_json</w:t>
            </w:r>
            <w:proofErr w:type="spellEnd"/>
          </w:p>
        </w:tc>
        <w:tc>
          <w:tcPr>
            <w:tcW w:w="0" w:type="auto"/>
            <w:vAlign w:val="center"/>
          </w:tcPr>
          <w:p w14:paraId="6D2E964F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2F49506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2A9E7B6D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时间线（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格式）</w:t>
            </w:r>
          </w:p>
        </w:tc>
      </w:tr>
      <w:tr w:rsidR="00AB355D" w:rsidRPr="003F08FD" w14:paraId="320FA620" w14:textId="77777777">
        <w:trPr>
          <w:jc w:val="center"/>
        </w:trPr>
        <w:tc>
          <w:tcPr>
            <w:tcW w:w="0" w:type="auto"/>
            <w:vAlign w:val="center"/>
          </w:tcPr>
          <w:p w14:paraId="03B8F9D7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content</w:t>
            </w:r>
          </w:p>
        </w:tc>
        <w:tc>
          <w:tcPr>
            <w:tcW w:w="0" w:type="auto"/>
            <w:vAlign w:val="center"/>
          </w:tcPr>
          <w:p w14:paraId="6A556659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69445BD7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7E843C71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详细内容（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Markdown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格式）</w:t>
            </w:r>
          </w:p>
        </w:tc>
      </w:tr>
      <w:tr w:rsidR="00AB355D" w:rsidRPr="003F08FD" w14:paraId="50992FEF" w14:textId="77777777">
        <w:trPr>
          <w:jc w:val="center"/>
        </w:trPr>
        <w:tc>
          <w:tcPr>
            <w:tcW w:w="0" w:type="auto"/>
            <w:vAlign w:val="center"/>
          </w:tcPr>
          <w:p w14:paraId="1D64E2D5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entities_json</w:t>
            </w:r>
            <w:proofErr w:type="spellEnd"/>
          </w:p>
        </w:tc>
        <w:tc>
          <w:tcPr>
            <w:tcW w:w="0" w:type="auto"/>
            <w:vAlign w:val="center"/>
          </w:tcPr>
          <w:p w14:paraId="425ECA9D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498FBC9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2A4267E9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实体列表（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格式）</w:t>
            </w:r>
          </w:p>
        </w:tc>
      </w:tr>
      <w:tr w:rsidR="00AB355D" w:rsidRPr="003F08FD" w14:paraId="6EB98C3D" w14:textId="77777777">
        <w:trPr>
          <w:jc w:val="center"/>
        </w:trPr>
        <w:tc>
          <w:tcPr>
            <w:tcW w:w="0" w:type="auto"/>
            <w:vAlign w:val="center"/>
          </w:tcPr>
          <w:p w14:paraId="1FD0B8F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labels_json</w:t>
            </w:r>
            <w:proofErr w:type="spellEnd"/>
          </w:p>
        </w:tc>
        <w:tc>
          <w:tcPr>
            <w:tcW w:w="0" w:type="auto"/>
            <w:vAlign w:val="center"/>
          </w:tcPr>
          <w:p w14:paraId="2553DC9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1D41EA3E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04C40326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标签列表（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格式）</w:t>
            </w:r>
          </w:p>
        </w:tc>
      </w:tr>
      <w:tr w:rsidR="00AB355D" w:rsidRPr="003F08FD" w14:paraId="17AADF03" w14:textId="77777777">
        <w:trPr>
          <w:jc w:val="center"/>
        </w:trPr>
        <w:tc>
          <w:tcPr>
            <w:tcW w:w="0" w:type="auto"/>
            <w:vAlign w:val="center"/>
          </w:tcPr>
          <w:p w14:paraId="5F45EC48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source_ids</w:t>
            </w:r>
            <w:proofErr w:type="spellEnd"/>
          </w:p>
        </w:tc>
        <w:tc>
          <w:tcPr>
            <w:tcW w:w="0" w:type="auto"/>
            <w:vAlign w:val="center"/>
          </w:tcPr>
          <w:p w14:paraId="18866432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76BE8410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05DD58F8" w14:textId="77777777" w:rsidR="00AB355D" w:rsidRPr="003F08FD" w:rsidRDefault="00000000" w:rsidP="003F08FD">
            <w:pPr>
              <w:pStyle w:val="xw"/>
              <w:rPr>
                <w:rFonts w:hint="eastAsia"/>
                <w:lang w:eastAsia="zh-CN"/>
              </w:rPr>
            </w:pP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源报文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ID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列表（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JSON</w:t>
            </w:r>
            <w:r w:rsidRPr="003F08FD">
              <w:rPr>
                <w:rFonts w:ascii="宋体" w:hAnsi="宋体" w:eastAsia="宋体"/>
                <w:b w:val="0"/>
                <w:sz w:val="24"/>
                <w:lang w:eastAsia="zh-CN"/>
              </w:rPr>
              <w:t>格式）</w:t>
            </w:r>
          </w:p>
        </w:tc>
      </w:tr>
      <w:tr w:rsidR="00AB355D" w:rsidRPr="003F08FD" w14:paraId="18EBEA63" w14:textId="77777777">
        <w:trPr>
          <w:jc w:val="center"/>
        </w:trPr>
        <w:tc>
          <w:tcPr>
            <w:tcW w:w="0" w:type="auto"/>
            <w:vAlign w:val="center"/>
          </w:tcPr>
          <w:p w14:paraId="113A436B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create_time</w:t>
            </w:r>
            <w:proofErr w:type="spellEnd"/>
          </w:p>
        </w:tc>
        <w:tc>
          <w:tcPr>
            <w:tcW w:w="0" w:type="auto"/>
            <w:vAlign w:val="center"/>
          </w:tcPr>
          <w:p w14:paraId="033924BC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TIMESTAMP</w:t>
            </w:r>
          </w:p>
        </w:tc>
        <w:tc>
          <w:tcPr>
            <w:tcW w:w="1421" w:type="dxa"/>
            <w:vAlign w:val="center"/>
          </w:tcPr>
          <w:p w14:paraId="4242F100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r w:rsidRPr="003F08FD">
              <w:rPr>
                <w:rFonts w:ascii="宋体" w:hAnsi="宋体" w:eastAsia="宋体"/>
                <w:b w:val="0"/>
                <w:sz w:val="24"/>
              </w:rPr>
              <w:t>DEFAULT CURRENT_TIMESTAMP</w:t>
            </w:r>
          </w:p>
        </w:tc>
        <w:tc>
          <w:tcPr>
            <w:tcW w:w="3175" w:type="dxa"/>
            <w:vAlign w:val="center"/>
          </w:tcPr>
          <w:p w14:paraId="1D246964" w14:textId="77777777" w:rsidR="00AB355D" w:rsidRPr="003F08FD" w:rsidRDefault="00000000" w:rsidP="003F08FD">
            <w:pPr>
              <w:pStyle w:val="xw"/>
              <w:rPr>
                <w:rFonts w:hint="eastAsia"/>
              </w:rPr>
            </w:pPr>
            <w:proofErr w:type="spellStart"/>
            <w:r w:rsidRPr="003F08FD">
              <w:rPr>
                <w:rFonts w:ascii="宋体" w:hAnsi="宋体" w:eastAsia="宋体"/>
                <w:b w:val="0"/>
                <w:sz w:val="24"/>
              </w:rPr>
              <w:t>创建时间</w:t>
            </w:r>
            <w:proofErr w:type="spellEnd"/>
          </w:p>
        </w:tc>
      </w:tr>
    </w:tbl>
    <w:p w14:paraId="2D8B8F43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32" w:name="_Toc230853306"/>
      <w:r>
        <w:rPr>
          <w:rFonts w:ascii="黑体" w:hAnsi="黑体" w:eastAsia="黑体"/>
          <w:b w:val="0"/>
          <w:sz w:val="24"/>
        </w:rPr>
        <w:t>适应性需求</w:t>
      </w:r>
      <w:bookmarkEnd w:id="32"/>
    </w:p>
    <w:p w14:paraId="5E03D92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系统应满足以下适应性需求：</w:t>
      </w:r>
    </w:p>
    <w:p w14:paraId="54AD8E05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a) REQ-ADP-001</w:t>
      </w:r>
      <w:r>
        <w:rPr>
          <w:rFonts w:ascii="黑体" w:hAnsi="黑体" w:eastAsia="黑体"/>
          <w:b w:val="0"/>
          <w:sz w:val="24"/>
        </w:rPr>
        <w:t>：系统应支持在</w:t>
      </w:r>
      <w:r>
        <w:rPr>
          <w:rFonts w:ascii="黑体" w:hAnsi="黑体" w:eastAsia="黑体"/>
          <w:b w:val="0"/>
          <w:sz w:val="24"/>
        </w:rPr>
        <w:t>x86_64</w:t>
      </w:r>
      <w:r>
        <w:rPr>
          <w:rFonts w:ascii="黑体" w:hAnsi="黑体" w:eastAsia="黑体"/>
          <w:b w:val="0"/>
          <w:sz w:val="24"/>
        </w:rPr>
        <w:t>和</w:t>
      </w:r>
      <w:r>
        <w:rPr>
          <w:rFonts w:ascii="黑体" w:hAnsi="黑体" w:eastAsia="黑体"/>
          <w:b w:val="0"/>
          <w:sz w:val="24"/>
        </w:rPr>
        <w:t>ARM64</w:t>
      </w:r>
      <w:r>
        <w:rPr>
          <w:rFonts w:ascii="黑体" w:hAnsi="黑体" w:eastAsia="黑体"/>
          <w:b w:val="0"/>
          <w:sz w:val="24"/>
        </w:rPr>
        <w:t>两种</w:t>
      </w:r>
      <w:r>
        <w:rPr>
          <w:rFonts w:ascii="黑体" w:hAnsi="黑体" w:eastAsia="黑体"/>
          <w:b w:val="0"/>
          <w:sz w:val="24"/>
        </w:rPr>
        <w:t>CPU</w:t>
      </w:r>
      <w:r>
        <w:rPr>
          <w:rFonts w:ascii="黑体" w:hAnsi="黑体" w:eastAsia="黑体"/>
          <w:b w:val="0"/>
          <w:sz w:val="24"/>
        </w:rPr>
        <w:t>架构上部署运行</w:t>
      </w:r>
    </w:p>
    <w:p w14:paraId="212E372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b) REQ-ADP-002</w:t>
      </w:r>
      <w:r>
        <w:rPr>
          <w:rFonts w:ascii="黑体" w:hAnsi="黑体" w:eastAsia="黑体"/>
          <w:b w:val="0"/>
          <w:sz w:val="24"/>
        </w:rPr>
        <w:t>：系统应支持通过修改配置文件（</w:t>
      </w:r>
      <w:proofErr w:type="gramStart"/>
      <w:r>
        <w:rPr>
          <w:rFonts w:ascii="黑体" w:hAnsi="黑体" w:eastAsia="黑体"/>
          <w:b w:val="0"/>
          <w:sz w:val="24"/>
        </w:rPr>
        <w:t>config.json</w:t>
      </w:r>
      <w:proofErr w:type="gramEnd"/>
      <w:r>
        <w:rPr>
          <w:rFonts w:ascii="黑体" w:hAnsi="黑体" w:eastAsia="黑体"/>
          <w:b w:val="0"/>
          <w:sz w:val="24"/>
        </w:rPr>
        <w:t>）切换不同的</w:t>
      </w:r>
      <w:r>
        <w:rPr>
          <w:rFonts w:ascii="黑体" w:hAnsi="黑体" w:eastAsia="黑体"/>
          <w:b w:val="0"/>
          <w:sz w:val="24"/>
        </w:rPr>
        <w:t>LLM</w:t>
      </w:r>
      <w:r>
        <w:rPr>
          <w:rFonts w:ascii="黑体" w:hAnsi="黑体" w:eastAsia="黑体"/>
          <w:b w:val="0"/>
          <w:sz w:val="24"/>
        </w:rPr>
        <w:t>模型（如</w:t>
      </w:r>
      <w:r>
        <w:rPr>
          <w:rFonts w:ascii="黑体" w:hAnsi="黑体" w:eastAsia="黑体"/>
          <w:b w:val="0"/>
          <w:sz w:val="24"/>
        </w:rPr>
        <w:t>Qwen3.5-122B-A10B</w:t>
      </w:r>
      <w:r>
        <w:rPr>
          <w:rFonts w:ascii="黑体" w:hAnsi="黑体" w:eastAsia="黑体"/>
          <w:b w:val="0"/>
          <w:sz w:val="24"/>
        </w:rPr>
        <w:t>与</w:t>
      </w:r>
      <w:r>
        <w:rPr>
          <w:rFonts w:ascii="黑体" w:hAnsi="黑体" w:eastAsia="黑体"/>
          <w:b w:val="0"/>
          <w:sz w:val="24"/>
        </w:rPr>
        <w:t>GLM-5</w:t>
      </w:r>
      <w:r>
        <w:rPr>
          <w:rFonts w:ascii="黑体" w:hAnsi="黑体" w:eastAsia="黑体"/>
          <w:b w:val="0"/>
          <w:sz w:val="24"/>
        </w:rPr>
        <w:t>之间的切换），无需修改代码</w:t>
      </w:r>
    </w:p>
    <w:p w14:paraId="050684C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c) REQ-ADP-003</w:t>
      </w:r>
      <w:r>
        <w:rPr>
          <w:rFonts w:ascii="黑体" w:hAnsi="黑体" w:eastAsia="黑体"/>
          <w:b w:val="0"/>
          <w:sz w:val="24"/>
          <w:lang w:eastAsia="zh-CN"/>
        </w:rPr>
        <w:t>：系统应支持通过环境变量（</w:t>
      </w:r>
      <w:r>
        <w:rPr>
          <w:rFonts w:ascii="黑体" w:hAnsi="黑体" w:eastAsia="黑体"/>
          <w:b w:val="0"/>
          <w:sz w:val="24"/>
          <w:lang w:eastAsia="zh-CN"/>
        </w:rPr>
        <w:t>.env</w:t>
      </w:r>
      <w:r>
        <w:rPr>
          <w:rFonts w:ascii="黑体" w:hAnsi="黑体" w:eastAsia="黑体"/>
          <w:b w:val="0"/>
          <w:sz w:val="24"/>
          <w:lang w:eastAsia="zh-CN"/>
        </w:rPr>
        <w:t>文件）配置服务端口号，适应不同的部署环境</w:t>
      </w:r>
    </w:p>
    <w:p w14:paraId="66205CD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d) REQ-ADP-004</w:t>
      </w:r>
      <w:r>
        <w:rPr>
          <w:rFonts w:ascii="黑体" w:hAnsi="黑体" w:eastAsia="黑体"/>
          <w:b w:val="0"/>
          <w:sz w:val="24"/>
        </w:rPr>
        <w:t>：前端应通过动态获取</w:t>
      </w:r>
      <w:r>
        <w:rPr>
          <w:rFonts w:ascii="黑体" w:hAnsi="黑体" w:eastAsia="黑体"/>
          <w:b w:val="0"/>
          <w:sz w:val="24"/>
        </w:rPr>
        <w:t>MinIO</w:t>
      </w:r>
      <w:r>
        <w:rPr>
          <w:rFonts w:ascii="黑体" w:hAnsi="黑体" w:eastAsia="黑体"/>
          <w:b w:val="0"/>
          <w:sz w:val="24"/>
        </w:rPr>
        <w:t>配置（</w:t>
      </w:r>
      <w:r>
        <w:rPr>
          <w:rFonts w:ascii="黑体" w:hAnsi="黑体" w:eastAsia="黑体"/>
          <w:b w:val="0"/>
          <w:sz w:val="24"/>
        </w:rPr>
        <w:t>GET /</w:t>
      </w:r>
      <w:proofErr w:type="spellStart"/>
      <w:r>
        <w:rPr>
          <w:rFonts w:ascii="黑体" w:hAnsi="黑体" w:eastAsia="黑体"/>
          <w:b w:val="0"/>
          <w:sz w:val="24"/>
        </w:rPr>
        <w:t>uygur</w:t>
      </w:r>
      <w:proofErr w:type="spellEnd"/>
      <w:r>
        <w:rPr>
          <w:rFonts w:ascii="黑体" w:hAnsi="黑体" w:eastAsia="黑体"/>
          <w:b w:val="0"/>
          <w:sz w:val="24"/>
        </w:rPr>
        <w:t>/</w:t>
      </w:r>
      <w:proofErr w:type="spellStart"/>
      <w:r>
        <w:rPr>
          <w:rFonts w:ascii="黑体" w:hAnsi="黑体" w:eastAsia="黑体"/>
          <w:b w:val="0"/>
          <w:sz w:val="24"/>
        </w:rPr>
        <w:t>config</w:t>
      </w:r>
      <w:r>
        <w:rPr>
          <w:rFonts w:ascii="黑体" w:hAnsi="黑体" w:eastAsia="黑体"/>
          <w:b w:val="0"/>
          <w:sz w:val="24"/>
        </w:rPr>
        <w:t>）适配不同的存储服务地址，无需重新构建</w:t>
      </w:r>
      <w:proofErr w:type="spellEnd"/>
    </w:p>
    <w:p w14:paraId="0296BE29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33" w:name="_Toc230853307"/>
      <w:r>
        <w:rPr>
          <w:rFonts w:ascii="黑体" w:hAnsi="黑体" w:eastAsia="黑体"/>
          <w:b w:val="0"/>
          <w:sz w:val="24"/>
        </w:rPr>
        <w:t>保密性（</w:t>
      </w:r>
      <w:r>
        <w:rPr>
          <w:rFonts w:ascii="黑体" w:hAnsi="黑体" w:eastAsia="黑体"/>
          <w:b w:val="0"/>
          <w:sz w:val="24"/>
        </w:rPr>
        <w:t>Security</w:t>
      </w:r>
      <w:r>
        <w:rPr>
          <w:rFonts w:ascii="黑体" w:hAnsi="黑体" w:eastAsia="黑体"/>
          <w:b w:val="0"/>
          <w:sz w:val="24"/>
        </w:rPr>
        <w:t>）需求</w:t>
      </w:r>
      <w:bookmarkEnd w:id="33"/>
    </w:p>
    <w:p w14:paraId="6C09EFC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系统应满足以下保密性需求：</w:t>
      </w:r>
    </w:p>
    <w:p w14:paraId="543F962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>a) REQ-SEC-001</w:t>
      </w:r>
      <w:r>
        <w:rPr>
          <w:rFonts w:ascii="黑体" w:hAnsi="黑体" w:eastAsia="黑体"/>
          <w:b w:val="0"/>
          <w:sz w:val="24"/>
          <w:lang w:eastAsia="zh-CN"/>
        </w:rPr>
        <w:t>：系统应采用</w:t>
      </w:r>
      <w:r>
        <w:rPr>
          <w:rFonts w:ascii="黑体" w:hAnsi="黑体" w:eastAsia="黑体"/>
          <w:b w:val="0"/>
          <w:sz w:val="24"/>
          <w:lang w:eastAsia="zh-CN"/>
        </w:rPr>
        <w:t>token</w:t>
      </w:r>
      <w:r>
        <w:rPr>
          <w:rFonts w:ascii="黑体" w:hAnsi="黑体" w:eastAsia="黑体"/>
          <w:b w:val="0"/>
          <w:sz w:val="24"/>
          <w:lang w:eastAsia="zh-CN"/>
        </w:rPr>
        <w:t>认证机制，未经认证的请求不应访问系统功能接口</w:t>
      </w:r>
    </w:p>
    <w:p w14:paraId="2671562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b) REQ-SEC-002</w:t>
      </w:r>
      <w:r>
        <w:rPr>
          <w:rFonts w:ascii="黑体" w:hAnsi="黑体" w:eastAsia="黑体"/>
          <w:b w:val="0"/>
          <w:sz w:val="24"/>
          <w:lang w:eastAsia="zh-CN"/>
        </w:rPr>
        <w:t>：前端应实现路由守卫，未持有有效</w:t>
      </w:r>
      <w:r>
        <w:rPr>
          <w:rFonts w:ascii="黑体" w:hAnsi="黑体" w:eastAsia="黑体"/>
          <w:b w:val="0"/>
          <w:sz w:val="24"/>
          <w:lang w:eastAsia="zh-CN"/>
        </w:rPr>
        <w:t>token</w:t>
      </w:r>
      <w:r>
        <w:rPr>
          <w:rFonts w:ascii="黑体" w:hAnsi="黑体" w:eastAsia="黑体"/>
          <w:b w:val="0"/>
          <w:sz w:val="24"/>
          <w:lang w:eastAsia="zh-CN"/>
        </w:rPr>
        <w:t>的用户应被重定向到登录页面</w:t>
      </w:r>
    </w:p>
    <w:p w14:paraId="6503D2A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c) REQ-SEC-003</w:t>
      </w:r>
      <w:r>
        <w:rPr>
          <w:rFonts w:ascii="黑体" w:hAnsi="黑体" w:eastAsia="黑体"/>
          <w:b w:val="0"/>
          <w:sz w:val="24"/>
          <w:lang w:eastAsia="zh-CN"/>
        </w:rPr>
        <w:t>：后端应配置</w:t>
      </w:r>
      <w:r>
        <w:rPr>
          <w:rFonts w:ascii="黑体" w:hAnsi="黑体" w:eastAsia="黑体"/>
          <w:b w:val="0"/>
          <w:sz w:val="24"/>
          <w:lang w:eastAsia="zh-CN"/>
        </w:rPr>
        <w:t>CORS</w:t>
      </w:r>
      <w:r>
        <w:rPr>
          <w:rFonts w:ascii="黑体" w:hAnsi="黑体" w:eastAsia="黑体"/>
          <w:b w:val="0"/>
          <w:sz w:val="24"/>
          <w:lang w:eastAsia="zh-CN"/>
        </w:rPr>
        <w:t>白名单，仅允许指定来源域名的跨域请求</w:t>
      </w:r>
    </w:p>
    <w:p w14:paraId="5EB5A73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d) REQ-SEC-004</w:t>
      </w:r>
      <w:r>
        <w:rPr>
          <w:rFonts w:ascii="黑体" w:hAnsi="黑体" w:eastAsia="黑体"/>
          <w:b w:val="0"/>
          <w:sz w:val="24"/>
          <w:lang w:eastAsia="zh-CN"/>
        </w:rPr>
        <w:t>：数据库应使用独立的访问账户（非</w:t>
      </w:r>
      <w:r>
        <w:rPr>
          <w:rFonts w:ascii="黑体" w:hAnsi="黑体" w:eastAsia="黑体"/>
          <w:b w:val="0"/>
          <w:sz w:val="24"/>
          <w:lang w:eastAsia="zh-CN"/>
        </w:rPr>
        <w:t>root</w:t>
      </w:r>
      <w:r>
        <w:rPr>
          <w:rFonts w:ascii="黑体" w:hAnsi="黑体" w:eastAsia="黑体"/>
          <w:b w:val="0"/>
          <w:sz w:val="24"/>
          <w:lang w:eastAsia="zh-CN"/>
        </w:rPr>
        <w:t>），限制操作权限范围</w:t>
      </w:r>
    </w:p>
    <w:p w14:paraId="79DBB7B2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34" w:name="_Toc230853308"/>
      <w:r>
        <w:rPr>
          <w:rFonts w:ascii="黑体" w:hAnsi="黑体" w:eastAsia="黑体"/>
          <w:b w:val="0"/>
          <w:sz w:val="24"/>
        </w:rPr>
        <w:t>安全性（</w:t>
      </w:r>
      <w:r>
        <w:rPr>
          <w:rFonts w:ascii="黑体" w:hAnsi="黑体" w:eastAsia="黑体"/>
          <w:b w:val="0"/>
          <w:sz w:val="24"/>
        </w:rPr>
        <w:t>Safety</w:t>
      </w:r>
      <w:r>
        <w:rPr>
          <w:rFonts w:ascii="黑体" w:hAnsi="黑体" w:eastAsia="黑体"/>
          <w:b w:val="0"/>
          <w:sz w:val="24"/>
        </w:rPr>
        <w:t>）需求</w:t>
      </w:r>
      <w:bookmarkEnd w:id="34"/>
    </w:p>
    <w:p w14:paraId="7D23310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系统应满足以下安全性需求：</w:t>
      </w:r>
    </w:p>
    <w:p w14:paraId="4A1BF19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a) REQ-SAF-001</w:t>
      </w:r>
      <w:r>
        <w:rPr>
          <w:rFonts w:ascii="黑体" w:hAnsi="黑体" w:eastAsia="黑体"/>
          <w:b w:val="0"/>
          <w:sz w:val="24"/>
          <w:lang w:eastAsia="zh-CN"/>
        </w:rPr>
        <w:t>：</w:t>
      </w:r>
      <w:r>
        <w:rPr>
          <w:rFonts w:ascii="黑体" w:hAnsi="黑体" w:eastAsia="黑体"/>
          <w:b w:val="0"/>
          <w:sz w:val="24"/>
          <w:lang w:eastAsia="zh-CN"/>
        </w:rPr>
        <w:t>LLM API</w:t>
      </w:r>
      <w:r>
        <w:rPr>
          <w:rFonts w:ascii="黑体" w:hAnsi="黑体" w:eastAsia="黑体"/>
          <w:b w:val="0"/>
          <w:sz w:val="24"/>
          <w:lang w:eastAsia="zh-CN"/>
        </w:rPr>
        <w:t>调用失败时，系统应进行最多</w:t>
      </w:r>
      <w:r>
        <w:rPr>
          <w:rFonts w:ascii="黑体" w:hAnsi="黑体" w:eastAsia="黑体"/>
          <w:b w:val="0"/>
          <w:sz w:val="24"/>
          <w:lang w:eastAsia="zh-CN"/>
        </w:rPr>
        <w:t>3</w:t>
      </w:r>
      <w:r>
        <w:rPr>
          <w:rFonts w:ascii="黑体" w:hAnsi="黑体" w:eastAsia="黑体"/>
          <w:b w:val="0"/>
          <w:sz w:val="24"/>
          <w:lang w:eastAsia="zh-CN"/>
        </w:rPr>
        <w:t>次重试，所有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重试均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失败后应返回明确的错误提示，不应导致系统异常终止</w:t>
      </w:r>
    </w:p>
    <w:p w14:paraId="2D1116C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b) REQ-SAF-002</w:t>
      </w:r>
      <w:r>
        <w:rPr>
          <w:rFonts w:ascii="黑体" w:hAnsi="黑体" w:eastAsia="黑体"/>
          <w:b w:val="0"/>
          <w:sz w:val="24"/>
          <w:lang w:eastAsia="zh-CN"/>
        </w:rPr>
        <w:t>：数据库连接池耗尽时，系统应在</w:t>
      </w:r>
      <w:r>
        <w:rPr>
          <w:rFonts w:ascii="黑体" w:hAnsi="黑体" w:eastAsia="黑体"/>
          <w:b w:val="0"/>
          <w:sz w:val="24"/>
          <w:lang w:eastAsia="zh-CN"/>
        </w:rPr>
        <w:t>60</w:t>
      </w:r>
      <w:r>
        <w:rPr>
          <w:rFonts w:ascii="黑体" w:hAnsi="黑体" w:eastAsia="黑体"/>
          <w:b w:val="0"/>
          <w:sz w:val="24"/>
          <w:lang w:eastAsia="zh-CN"/>
        </w:rPr>
        <w:t>秒内返回错误提示，不应无限期阻塞</w:t>
      </w:r>
    </w:p>
    <w:p w14:paraId="03A3F57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c) REQ-SAF-003</w:t>
      </w:r>
      <w:r>
        <w:rPr>
          <w:rFonts w:ascii="黑体" w:hAnsi="黑体" w:eastAsia="黑体"/>
          <w:b w:val="0"/>
          <w:sz w:val="24"/>
          <w:lang w:eastAsia="zh-CN"/>
        </w:rPr>
        <w:t>：算法服务应实现日志轮转（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单文件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10MB</w:t>
      </w:r>
      <w:r>
        <w:rPr>
          <w:rFonts w:ascii="黑体" w:hAnsi="黑体" w:eastAsia="黑体"/>
          <w:b w:val="0"/>
          <w:sz w:val="24"/>
          <w:lang w:eastAsia="zh-CN"/>
        </w:rPr>
        <w:t>，保留</w:t>
      </w:r>
      <w:r>
        <w:rPr>
          <w:rFonts w:ascii="黑体" w:hAnsi="黑体" w:eastAsia="黑体"/>
          <w:b w:val="0"/>
          <w:sz w:val="24"/>
          <w:lang w:eastAsia="zh-CN"/>
        </w:rPr>
        <w:t>5</w:t>
      </w:r>
      <w:r>
        <w:rPr>
          <w:rFonts w:ascii="黑体" w:hAnsi="黑体" w:eastAsia="黑体"/>
          <w:b w:val="0"/>
          <w:sz w:val="24"/>
          <w:lang w:eastAsia="zh-CN"/>
        </w:rPr>
        <w:t>份备份），防止日志文件无限增长耗尽磁盘空间</w:t>
      </w:r>
    </w:p>
    <w:p w14:paraId="440B8A0D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35" w:name="_Toc230853309"/>
      <w:r>
        <w:rPr>
          <w:rFonts w:ascii="黑体" w:hAnsi="黑体" w:eastAsia="黑体"/>
          <w:b w:val="0"/>
          <w:sz w:val="24"/>
        </w:rPr>
        <w:t>CSCI</w:t>
      </w:r>
      <w:r>
        <w:rPr>
          <w:rFonts w:ascii="黑体" w:hAnsi="黑体" w:eastAsia="黑体"/>
          <w:b w:val="0"/>
          <w:sz w:val="24"/>
        </w:rPr>
        <w:t>环境适应性需求</w:t>
      </w:r>
      <w:bookmarkEnd w:id="35"/>
    </w:p>
    <w:p w14:paraId="09BBEFB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系统应满足以下环境适应性需求：</w:t>
      </w:r>
    </w:p>
    <w:p w14:paraId="09E6FA0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a) REQ-ENV-001</w:t>
      </w:r>
      <w:r>
        <w:rPr>
          <w:rFonts w:ascii="黑体" w:hAnsi="黑体" w:eastAsia="黑体"/>
          <w:b w:val="0"/>
          <w:sz w:val="24"/>
        </w:rPr>
        <w:t>：系统应支持</w:t>
      </w:r>
      <w:r>
        <w:rPr>
          <w:rFonts w:ascii="黑体" w:hAnsi="黑体" w:eastAsia="黑体"/>
          <w:b w:val="0"/>
          <w:sz w:val="24"/>
        </w:rPr>
        <w:t>Docker</w:t>
      </w:r>
      <w:r>
        <w:rPr>
          <w:rFonts w:ascii="黑体" w:hAnsi="黑体" w:eastAsia="黑体"/>
          <w:b w:val="0"/>
          <w:sz w:val="24"/>
        </w:rPr>
        <w:t>容器化部署，通过</w:t>
      </w:r>
      <w:r>
        <w:rPr>
          <w:rFonts w:ascii="黑体" w:hAnsi="黑体" w:eastAsia="黑体"/>
          <w:b w:val="0"/>
          <w:sz w:val="24"/>
        </w:rPr>
        <w:t xml:space="preserve">Docker </w:t>
      </w:r>
      <w:proofErr w:type="spellStart"/>
      <w:r>
        <w:rPr>
          <w:rFonts w:ascii="黑体" w:hAnsi="黑体" w:eastAsia="黑体"/>
          <w:b w:val="0"/>
          <w:sz w:val="24"/>
        </w:rPr>
        <w:t>Compose</w:t>
      </w:r>
      <w:r>
        <w:rPr>
          <w:rFonts w:ascii="黑体" w:hAnsi="黑体" w:eastAsia="黑体"/>
          <w:b w:val="0"/>
          <w:sz w:val="24"/>
        </w:rPr>
        <w:t>编排</w:t>
      </w:r>
      <w:r>
        <w:rPr>
          <w:rFonts w:ascii="黑体" w:hAnsi="黑体" w:eastAsia="黑体"/>
          <w:b w:val="0"/>
          <w:sz w:val="24"/>
        </w:rPr>
        <w:t>MySQL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MinIO</w:t>
      </w:r>
      <w:r>
        <w:rPr>
          <w:rFonts w:ascii="黑体" w:hAnsi="黑体" w:eastAsia="黑体"/>
          <w:b w:val="0"/>
          <w:sz w:val="24"/>
        </w:rPr>
        <w:t>、算法服务和</w:t>
      </w:r>
      <w:r>
        <w:rPr>
          <w:rFonts w:ascii="黑体" w:hAnsi="黑体" w:eastAsia="黑体"/>
          <w:b w:val="0"/>
          <w:sz w:val="24"/>
        </w:rPr>
        <w:t>Nginx</w:t>
      </w:r>
      <w:r>
        <w:rPr>
          <w:rFonts w:ascii="黑体" w:hAnsi="黑体" w:eastAsia="黑体"/>
          <w:b w:val="0"/>
          <w:sz w:val="24"/>
        </w:rPr>
        <w:t>容器</w:t>
      </w:r>
      <w:proofErr w:type="spellEnd"/>
    </w:p>
    <w:p w14:paraId="7D13604B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b) REQ-ENV-002</w:t>
      </w:r>
      <w:r>
        <w:rPr>
          <w:rFonts w:ascii="黑体" w:hAnsi="黑体" w:eastAsia="黑体"/>
          <w:b w:val="0"/>
          <w:sz w:val="24"/>
        </w:rPr>
        <w:t>：后端</w:t>
      </w:r>
      <w:r>
        <w:rPr>
          <w:rFonts w:ascii="黑体" w:hAnsi="黑体" w:eastAsia="黑体"/>
          <w:b w:val="0"/>
          <w:sz w:val="24"/>
        </w:rPr>
        <w:t>JAR</w:t>
      </w:r>
      <w:r>
        <w:rPr>
          <w:rFonts w:ascii="黑体" w:hAnsi="黑体" w:eastAsia="黑体"/>
          <w:b w:val="0"/>
          <w:sz w:val="24"/>
        </w:rPr>
        <w:t>包应支持通过</w:t>
      </w:r>
      <w:r>
        <w:rPr>
          <w:rFonts w:ascii="黑体" w:hAnsi="黑体" w:eastAsia="黑体"/>
          <w:b w:val="0"/>
          <w:sz w:val="24"/>
        </w:rPr>
        <w:t>screen</w:t>
      </w:r>
      <w:r>
        <w:rPr>
          <w:rFonts w:ascii="黑体" w:hAnsi="黑体" w:eastAsia="黑体"/>
          <w:b w:val="0"/>
          <w:sz w:val="24"/>
        </w:rPr>
        <w:t>进程管理运行，</w:t>
      </w:r>
      <w:r>
        <w:rPr>
          <w:rFonts w:ascii="黑体" w:hAnsi="黑体" w:eastAsia="黑体"/>
          <w:b w:val="0"/>
          <w:sz w:val="24"/>
        </w:rPr>
        <w:t>SSH</w:t>
      </w:r>
      <w:r>
        <w:rPr>
          <w:rFonts w:ascii="黑体" w:hAnsi="黑体" w:eastAsia="黑体"/>
          <w:b w:val="0"/>
          <w:sz w:val="24"/>
        </w:rPr>
        <w:t>断开后不应终止</w:t>
      </w:r>
    </w:p>
    <w:p w14:paraId="6B62177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c) REQ-ENV-003</w:t>
      </w:r>
      <w:r>
        <w:rPr>
          <w:rFonts w:ascii="黑体" w:hAnsi="黑体" w:eastAsia="黑体"/>
          <w:b w:val="0"/>
          <w:sz w:val="24"/>
          <w:lang w:eastAsia="zh-CN"/>
        </w:rPr>
        <w:t>：系统应支持在无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sudo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权限的环境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下部署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运行</w:t>
      </w:r>
    </w:p>
    <w:p w14:paraId="2D2AA0DF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36" w:name="_Toc230853310"/>
      <w:r>
        <w:rPr>
          <w:rFonts w:ascii="黑体" w:hAnsi="黑体" w:eastAsia="黑体"/>
          <w:b w:val="0"/>
          <w:sz w:val="24"/>
        </w:rPr>
        <w:t>其他质量特性</w:t>
      </w:r>
      <w:bookmarkEnd w:id="36"/>
    </w:p>
    <w:p w14:paraId="576A5BDC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37" w:name="_Toc230853311"/>
      <w:r>
        <w:rPr>
          <w:rFonts w:ascii="黑体" w:hAnsi="黑体" w:eastAsia="黑体"/>
          <w:b w:val="0"/>
          <w:sz w:val="24"/>
        </w:rPr>
        <w:t>可维护性</w:t>
      </w:r>
      <w:bookmarkEnd w:id="37"/>
    </w:p>
    <w:p w14:paraId="2652E06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a) REQ-QA-001</w:t>
      </w:r>
      <w:r>
        <w:rPr>
          <w:rFonts w:ascii="黑体" w:hAnsi="黑体" w:eastAsia="黑体"/>
          <w:b w:val="0"/>
          <w:sz w:val="24"/>
        </w:rPr>
        <w:t>：系统应采用分层架构（</w:t>
      </w:r>
      <w:r>
        <w:rPr>
          <w:rFonts w:ascii="黑体" w:hAnsi="黑体" w:eastAsia="黑体"/>
          <w:b w:val="0"/>
          <w:sz w:val="24"/>
        </w:rPr>
        <w:t>Controller → Service → Mapper</w:t>
      </w:r>
      <w:r>
        <w:rPr>
          <w:rFonts w:ascii="黑体" w:hAnsi="黑体" w:eastAsia="黑体"/>
          <w:b w:val="0"/>
          <w:sz w:val="24"/>
        </w:rPr>
        <w:t>），</w:t>
      </w:r>
      <w:proofErr w:type="spellStart"/>
      <w:r>
        <w:rPr>
          <w:rFonts w:ascii="黑体" w:hAnsi="黑体" w:eastAsia="黑体"/>
          <w:b w:val="0"/>
          <w:sz w:val="24"/>
        </w:rPr>
        <w:t>各层职责明确，支持独立修改和测试</w:t>
      </w:r>
      <w:proofErr w:type="spellEnd"/>
    </w:p>
    <w:p w14:paraId="54770B28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b) REQ-QA-002</w:t>
      </w:r>
      <w:r>
        <w:rPr>
          <w:rFonts w:ascii="黑体" w:hAnsi="黑体" w:eastAsia="黑体"/>
          <w:b w:val="0"/>
          <w:sz w:val="24"/>
        </w:rPr>
        <w:t>：后端应提供健康检查端点（</w:t>
      </w:r>
      <w:r>
        <w:rPr>
          <w:rFonts w:ascii="黑体" w:hAnsi="黑体" w:eastAsia="黑体"/>
          <w:b w:val="0"/>
          <w:sz w:val="24"/>
        </w:rPr>
        <w:t>/actuator/health</w:t>
      </w:r>
      <w:r>
        <w:rPr>
          <w:rFonts w:ascii="黑体" w:hAnsi="黑体" w:eastAsia="黑体"/>
          <w:b w:val="0"/>
          <w:sz w:val="24"/>
        </w:rPr>
        <w:t>），</w:t>
      </w:r>
      <w:proofErr w:type="spellStart"/>
      <w:r>
        <w:rPr>
          <w:rFonts w:ascii="黑体" w:hAnsi="黑体" w:eastAsia="黑体"/>
          <w:b w:val="0"/>
          <w:sz w:val="24"/>
        </w:rPr>
        <w:t>便于运维监控</w:t>
      </w:r>
      <w:proofErr w:type="spellEnd"/>
    </w:p>
    <w:p w14:paraId="75F3EB8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c) REQ-QA-003</w:t>
      </w:r>
      <w:r>
        <w:rPr>
          <w:rFonts w:ascii="黑体" w:hAnsi="黑体" w:eastAsia="黑体"/>
          <w:b w:val="0"/>
          <w:sz w:val="24"/>
          <w:lang w:eastAsia="zh-CN"/>
        </w:rPr>
        <w:t>：后端应集成</w:t>
      </w:r>
      <w:r>
        <w:rPr>
          <w:rFonts w:ascii="黑体" w:hAnsi="黑体" w:eastAsia="黑体"/>
          <w:b w:val="0"/>
          <w:sz w:val="24"/>
          <w:lang w:eastAsia="zh-CN"/>
        </w:rPr>
        <w:t>Druid</w:t>
      </w:r>
      <w:r>
        <w:rPr>
          <w:rFonts w:ascii="黑体" w:hAnsi="黑体" w:eastAsia="黑体"/>
          <w:b w:val="0"/>
          <w:sz w:val="24"/>
          <w:lang w:eastAsia="zh-CN"/>
        </w:rPr>
        <w:t>监控面板（</w:t>
      </w:r>
      <w:r>
        <w:rPr>
          <w:rFonts w:ascii="黑体" w:hAnsi="黑体" w:eastAsia="黑体"/>
          <w:b w:val="0"/>
          <w:sz w:val="24"/>
          <w:lang w:eastAsia="zh-CN"/>
        </w:rPr>
        <w:t>/druid</w:t>
      </w:r>
      <w:r>
        <w:rPr>
          <w:rFonts w:ascii="黑体" w:hAnsi="黑体" w:eastAsia="黑体"/>
          <w:b w:val="0"/>
          <w:sz w:val="24"/>
          <w:lang w:eastAsia="zh-CN"/>
        </w:rPr>
        <w:t>），提供</w:t>
      </w:r>
      <w:r>
        <w:rPr>
          <w:rFonts w:ascii="黑体" w:hAnsi="黑体" w:eastAsia="黑体"/>
          <w:b w:val="0"/>
          <w:sz w:val="24"/>
          <w:lang w:eastAsia="zh-CN"/>
        </w:rPr>
        <w:t>SQL</w:t>
      </w:r>
      <w:r>
        <w:rPr>
          <w:rFonts w:ascii="黑体" w:hAnsi="黑体" w:eastAsia="黑体"/>
          <w:b w:val="0"/>
          <w:sz w:val="24"/>
          <w:lang w:eastAsia="zh-CN"/>
        </w:rPr>
        <w:t>执行统计和慢查询分析</w:t>
      </w:r>
    </w:p>
    <w:p w14:paraId="299F6666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38" w:name="_Toc230853312"/>
      <w:r>
        <w:rPr>
          <w:rFonts w:ascii="黑体" w:hAnsi="黑体" w:eastAsia="黑体"/>
          <w:b w:val="0"/>
          <w:sz w:val="24"/>
        </w:rPr>
        <w:t>可用性</w:t>
      </w:r>
      <w:bookmarkEnd w:id="38"/>
    </w:p>
    <w:p w14:paraId="63280E2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>a) REQ-QA-004</w:t>
      </w:r>
      <w:r>
        <w:rPr>
          <w:rFonts w:ascii="黑体" w:hAnsi="黑体" w:eastAsia="黑体"/>
          <w:b w:val="0"/>
          <w:sz w:val="24"/>
          <w:lang w:eastAsia="zh-CN"/>
        </w:rPr>
        <w:t>：前端报文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列表页应实现</w:t>
      </w:r>
      <w:proofErr w:type="spellStart"/>
      <w:proofErr w:type="gramEnd"/>
      <w:r>
        <w:rPr>
          <w:rFonts w:ascii="黑体" w:hAnsi="黑体" w:eastAsia="黑体"/>
          <w:b w:val="0"/>
          <w:sz w:val="24"/>
          <w:lang w:eastAsia="zh-CN"/>
        </w:rPr>
        <w:t>keepAlive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缓存，切换页面后返回时保持查询状态和滚动位置</w:t>
      </w:r>
    </w:p>
    <w:p w14:paraId="12B2CEE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b) REQ-QA-005</w:t>
      </w:r>
      <w:r>
        <w:rPr>
          <w:rFonts w:ascii="黑体" w:hAnsi="黑体" w:eastAsia="黑体"/>
          <w:b w:val="0"/>
          <w:sz w:val="24"/>
          <w:lang w:eastAsia="zh-CN"/>
        </w:rPr>
        <w:t>：属性抽取和报文融合等长时间操作期间，前端应展示加载动画（含军事名言轮播），提供明确的操作进度指示</w:t>
      </w:r>
    </w:p>
    <w:p w14:paraId="70B71467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39" w:name="_Toc230853313"/>
      <w:r>
        <w:rPr>
          <w:rFonts w:ascii="黑体" w:hAnsi="黑体" w:eastAsia="黑体"/>
          <w:b w:val="0"/>
          <w:sz w:val="24"/>
        </w:rPr>
        <w:t>可靠性</w:t>
      </w:r>
      <w:bookmarkEnd w:id="39"/>
    </w:p>
    <w:p w14:paraId="3A96B9F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a) REQ-QA-006：将完成的属性抽取结果应缓存于数据库，相同报文再次请求（force=false）时应直接返回缓存结果，避免重复调用LLM</w:t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  <w:r>
        <w:rPr>
          <w:rFonts w:ascii="黑体" w:hAnsi="黑体" w:eastAsia="黑体"/>
          <w:b w:val="0"/>
          <w:sz w:val="24"/>
          <w:lang w:eastAsia="zh-CN"/>
        </w:rPr>
      </w:r>
    </w:p>
    <w:p w14:paraId="436A017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b) REQ-QA-007</w:t>
      </w:r>
      <w:r>
        <w:rPr>
          <w:rFonts w:ascii="黑体" w:hAnsi="黑体" w:eastAsia="黑体"/>
          <w:b w:val="0"/>
          <w:sz w:val="24"/>
          <w:lang w:eastAsia="zh-CN"/>
        </w:rPr>
        <w:t>：算法服务对</w:t>
      </w:r>
      <w:r>
        <w:rPr>
          <w:rFonts w:ascii="黑体" w:hAnsi="黑体" w:eastAsia="黑体"/>
          <w:b w:val="0"/>
          <w:sz w:val="24"/>
          <w:lang w:eastAsia="zh-CN"/>
        </w:rPr>
        <w:t>LLM</w:t>
      </w:r>
      <w:r>
        <w:rPr>
          <w:rFonts w:ascii="黑体" w:hAnsi="黑体" w:eastAsia="黑体"/>
          <w:b w:val="0"/>
          <w:sz w:val="24"/>
          <w:lang w:eastAsia="zh-CN"/>
        </w:rPr>
        <w:t>返回内容应采用三重</w:t>
      </w:r>
      <w:r>
        <w:rPr>
          <w:rFonts w:ascii="黑体" w:hAnsi="黑体" w:eastAsia="黑体"/>
          <w:b w:val="0"/>
          <w:sz w:val="24"/>
          <w:lang w:eastAsia="zh-CN"/>
        </w:rPr>
        <w:t>JSON</w:t>
      </w:r>
      <w:r>
        <w:rPr>
          <w:rFonts w:ascii="黑体" w:hAnsi="黑体" w:eastAsia="黑体"/>
          <w:b w:val="0"/>
          <w:sz w:val="24"/>
          <w:lang w:eastAsia="zh-CN"/>
        </w:rPr>
        <w:t>解析策略（直接解析、代码块提取、花括号计数），最大化解析成功率</w:t>
      </w:r>
    </w:p>
    <w:p w14:paraId="54C6206B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40" w:name="_Toc230853314"/>
      <w:r>
        <w:rPr>
          <w:rFonts w:ascii="黑体" w:hAnsi="黑体" w:eastAsia="黑体"/>
          <w:b w:val="0"/>
          <w:sz w:val="24"/>
        </w:rPr>
        <w:t>计算机资源需求</w:t>
      </w:r>
      <w:bookmarkEnd w:id="40"/>
    </w:p>
    <w:p w14:paraId="4FD696F1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41" w:name="_Toc230853315"/>
      <w:r>
        <w:rPr>
          <w:rFonts w:ascii="黑体" w:hAnsi="黑体" w:eastAsia="黑体"/>
          <w:b w:val="0"/>
          <w:sz w:val="24"/>
        </w:rPr>
        <w:t>计算机硬件需求</w:t>
      </w:r>
      <w:bookmarkEnd w:id="41"/>
    </w:p>
    <w:p w14:paraId="76696EDE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 xml:space="preserve">3-7 </w:t>
      </w:r>
      <w:proofErr w:type="spellStart"/>
      <w:r>
        <w:rPr>
          <w:rFonts w:ascii="黑体" w:hAnsi="黑体" w:eastAsia="黑体"/>
          <w:b w:val="0"/>
          <w:sz w:val="24"/>
        </w:rPr>
        <w:t>计算机硬件需求表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91"/>
        <w:gridCol w:w="2457"/>
        <w:gridCol w:w="1835"/>
        <w:gridCol w:w="3145"/>
      </w:tblGrid>
      <w:tr w:rsidR="00AB355D" w14:paraId="05B6A5E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5CF3A40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资源类型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9FA8FFA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最低要求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C7244C8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推荐配置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6C59A21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14:paraId="7D9C031D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B0848F1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操作系统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7E32935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Linux</w:t>
            </w:r>
            <w:r>
              <w:rPr>
                <w:rFonts w:ascii="宋体" w:hAnsi="宋体" w:eastAsia="宋体"/>
                <w:b w:val="0"/>
                <w:sz w:val="24"/>
              </w:rPr>
              <w:t>（</w:t>
            </w:r>
            <w:r>
              <w:rPr>
                <w:rFonts w:ascii="宋体" w:hAnsi="宋体" w:eastAsia="宋体"/>
                <w:b w:val="0"/>
                <w:sz w:val="24"/>
              </w:rPr>
              <w:t>Ubuntu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20.04+</w:t>
            </w:r>
            <w:r>
              <w:rPr>
                <w:rFonts w:ascii="宋体" w:hAnsi="宋体" w:eastAsia="宋体"/>
                <w:b w:val="0"/>
                <w:sz w:val="24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0B0A010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Ubuntu 22.04 LTS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2F93612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支持</w:t>
            </w:r>
            <w:r>
              <w:rPr>
                <w:rFonts w:ascii="宋体" w:hAnsi="宋体" w:eastAsia="宋体"/>
                <w:b w:val="0"/>
                <w:sz w:val="24"/>
              </w:rPr>
              <w:t>x86_64</w:t>
            </w:r>
            <w:r>
              <w:rPr>
                <w:rFonts w:ascii="宋体" w:hAnsi="宋体" w:eastAsia="宋体"/>
                <w:b w:val="0"/>
                <w:sz w:val="24"/>
              </w:rPr>
              <w:t>和</w:t>
            </w:r>
            <w:r>
              <w:rPr>
                <w:rFonts w:ascii="宋体" w:hAnsi="宋体" w:eastAsia="宋体"/>
                <w:b w:val="0"/>
                <w:sz w:val="24"/>
              </w:rPr>
              <w:t>ARM64</w:t>
            </w:r>
          </w:p>
        </w:tc>
      </w:tr>
      <w:tr w:rsidR="00AB355D" w14:paraId="4EC2C51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306C2D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CPU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2ED84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2</w:t>
            </w:r>
            <w:r>
              <w:rPr>
                <w:rFonts w:ascii="宋体" w:hAnsi="宋体" w:eastAsia="宋体"/>
                <w:b w:val="0"/>
                <w:sz w:val="24"/>
              </w:rPr>
              <w:t>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E9B66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4</w:t>
            </w:r>
            <w:r>
              <w:rPr>
                <w:rFonts w:ascii="宋体" w:hAnsi="宋体" w:eastAsia="宋体"/>
                <w:b w:val="0"/>
                <w:sz w:val="24"/>
              </w:rPr>
              <w:t>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C659A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算法服务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LLM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调用为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IO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密集型</w:t>
            </w:r>
          </w:p>
        </w:tc>
      </w:tr>
      <w:tr w:rsidR="00AB355D" w14:paraId="3B23CD0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0F34C2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内存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F67BB8F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4GB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348EC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8GB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155C3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MySQL</w:t>
            </w:r>
            <w:r>
              <w:rPr>
                <w:rFonts w:ascii="宋体" w:hAnsi="宋体" w:eastAsia="宋体"/>
                <w:b w:val="0"/>
                <w:sz w:val="24"/>
              </w:rPr>
              <w:t>和</w:t>
            </w:r>
            <w:r>
              <w:rPr>
                <w:rFonts w:ascii="宋体" w:hAnsi="宋体" w:eastAsia="宋体"/>
                <w:b w:val="0"/>
                <w:sz w:val="24"/>
              </w:rPr>
              <w:t>Java</w:t>
            </w:r>
            <w:r>
              <w:rPr>
                <w:rFonts w:ascii="宋体" w:hAnsi="宋体" w:eastAsia="宋体"/>
                <w:b w:val="0"/>
                <w:sz w:val="24"/>
              </w:rPr>
              <w:t>进程各需约</w:t>
            </w:r>
            <w:r>
              <w:rPr>
                <w:rFonts w:ascii="宋体" w:hAnsi="宋体" w:eastAsia="宋体"/>
                <w:b w:val="0"/>
                <w:sz w:val="24"/>
              </w:rPr>
              <w:t>2GB</w:t>
            </w:r>
          </w:p>
        </w:tc>
      </w:tr>
      <w:tr w:rsidR="00AB355D" w14:paraId="64BD797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7CEE9D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磁盘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EDAE6E9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10GB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9455E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50GB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7275A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含数据库数据和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MinIO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图片</w:t>
            </w:r>
          </w:p>
        </w:tc>
      </w:tr>
    </w:tbl>
    <w:p w14:paraId="53E8C468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42" w:name="_Toc230853316"/>
      <w:r>
        <w:rPr>
          <w:rFonts w:ascii="黑体" w:hAnsi="黑体" w:eastAsia="黑体"/>
          <w:b w:val="0"/>
          <w:sz w:val="24"/>
        </w:rPr>
        <w:t>计算机硬件资源使用需求</w:t>
      </w:r>
      <w:bookmarkEnd w:id="42"/>
    </w:p>
    <w:p w14:paraId="23C3BA4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a) CPU</w:t>
      </w:r>
      <w:r>
        <w:rPr>
          <w:rFonts w:ascii="黑体" w:hAnsi="黑体" w:eastAsia="黑体"/>
          <w:b w:val="0"/>
          <w:sz w:val="24"/>
          <w:lang w:eastAsia="zh-CN"/>
        </w:rPr>
        <w:t>使用率：正常运行时应不超过</w:t>
      </w:r>
      <w:r>
        <w:rPr>
          <w:rFonts w:ascii="黑体" w:hAnsi="黑体" w:eastAsia="黑体"/>
          <w:b w:val="0"/>
          <w:sz w:val="24"/>
          <w:lang w:eastAsia="zh-CN"/>
        </w:rPr>
        <w:t>80%</w:t>
      </w:r>
    </w:p>
    <w:p w14:paraId="26CCF56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内存使用率：正常运行时应不超过</w:t>
      </w:r>
      <w:r>
        <w:rPr>
          <w:rFonts w:ascii="黑体" w:hAnsi="黑体" w:eastAsia="黑体"/>
          <w:b w:val="0"/>
          <w:sz w:val="24"/>
          <w:lang w:eastAsia="zh-CN"/>
        </w:rPr>
        <w:t>80%</w:t>
      </w:r>
    </w:p>
    <w:p w14:paraId="1FEE52B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磁盘</w:t>
      </w:r>
      <w:r>
        <w:rPr>
          <w:rFonts w:ascii="黑体" w:hAnsi="黑体" w:eastAsia="黑体"/>
          <w:b w:val="0"/>
          <w:sz w:val="24"/>
          <w:lang w:eastAsia="zh-CN"/>
        </w:rPr>
        <w:t>I/O</w:t>
      </w:r>
      <w:r>
        <w:rPr>
          <w:rFonts w:ascii="黑体" w:hAnsi="黑体" w:eastAsia="黑体"/>
          <w:b w:val="0"/>
          <w:sz w:val="24"/>
          <w:lang w:eastAsia="zh-CN"/>
        </w:rPr>
        <w:t>：数据库查询响应时间应不超过</w:t>
      </w:r>
      <w:r>
        <w:rPr>
          <w:rFonts w:ascii="黑体" w:hAnsi="黑体" w:eastAsia="黑体"/>
          <w:b w:val="0"/>
          <w:sz w:val="24"/>
          <w:lang w:eastAsia="zh-CN"/>
        </w:rPr>
        <w:t>100ms</w:t>
      </w:r>
      <w:r>
        <w:rPr>
          <w:rFonts w:ascii="黑体" w:hAnsi="黑体" w:eastAsia="黑体"/>
          <w:b w:val="0"/>
          <w:sz w:val="24"/>
          <w:lang w:eastAsia="zh-CN"/>
        </w:rPr>
        <w:t>（排除网络延迟）</w:t>
      </w:r>
    </w:p>
    <w:p w14:paraId="14E742F2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43" w:name="_Toc230853317"/>
      <w:r>
        <w:rPr>
          <w:rFonts w:ascii="黑体" w:hAnsi="黑体" w:eastAsia="黑体"/>
          <w:b w:val="0"/>
          <w:sz w:val="24"/>
        </w:rPr>
        <w:t>计算机软件需求</w:t>
      </w:r>
      <w:bookmarkEnd w:id="43"/>
    </w:p>
    <w:p w14:paraId="06FFEDF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3-8 </w:t>
      </w:r>
      <w:r>
        <w:rPr>
          <w:rFonts w:ascii="黑体" w:hAnsi="黑体" w:eastAsia="黑体"/>
          <w:b w:val="0"/>
          <w:sz w:val="24"/>
          <w:lang w:eastAsia="zh-CN"/>
        </w:rPr>
        <w:t>计算机软件需求表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803"/>
        <w:gridCol w:w="1723"/>
        <w:gridCol w:w="3851"/>
      </w:tblGrid>
      <w:tr w:rsidR="00AB355D" w14:paraId="5F00EA5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35820F3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软件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6F4E16C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版本要求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B78A939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用途</w:t>
            </w:r>
            <w:proofErr w:type="spellEnd"/>
          </w:p>
        </w:tc>
      </w:tr>
      <w:tr w:rsidR="00AB355D" w14:paraId="730CF9D1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12BD8F6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Docker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A2F33C7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20.10+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FE22E0A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容器化部署</w:t>
            </w:r>
            <w:proofErr w:type="spellEnd"/>
          </w:p>
        </w:tc>
      </w:tr>
      <w:tr w:rsidR="00AB355D" w14:paraId="458AE7B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D8AC01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docker-compose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B7D8D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1.29+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C663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服务编排</w:t>
            </w:r>
            <w:proofErr w:type="spellEnd"/>
          </w:p>
        </w:tc>
      </w:tr>
      <w:tr w:rsidR="00AB355D" w14:paraId="53E7FC0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E8EC56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lastRenderedPageBreak/>
              <w:t>Java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FA5AB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8</w:t>
            </w:r>
            <w:r>
              <w:rPr>
                <w:rFonts w:ascii="宋体" w:hAnsi="宋体" w:eastAsia="宋体"/>
                <w:b w:val="0"/>
                <w:sz w:val="24"/>
              </w:rPr>
              <w:t>（</w:t>
            </w:r>
            <w:r>
              <w:rPr>
                <w:rFonts w:ascii="宋体" w:hAnsi="宋体" w:eastAsia="宋体"/>
                <w:b w:val="0"/>
                <w:sz w:val="24"/>
              </w:rPr>
              <w:t>JDK/JRE</w:t>
            </w:r>
            <w:r>
              <w:rPr>
                <w:rFonts w:ascii="宋体" w:hAnsi="宋体" w:eastAsia="宋体"/>
                <w:b w:val="0"/>
                <w:sz w:val="24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33F80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后端运行环境</w:t>
            </w:r>
            <w:proofErr w:type="spellEnd"/>
          </w:p>
        </w:tc>
      </w:tr>
      <w:tr w:rsidR="00AB355D" w14:paraId="74D70D0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BD3D71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Python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ACCCD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3.10+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FA985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算法服务运行环境</w:t>
            </w:r>
            <w:proofErr w:type="spellEnd"/>
          </w:p>
        </w:tc>
      </w:tr>
      <w:tr w:rsidR="00AB355D" w14:paraId="62EBA4D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1B00AE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Node.js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61643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18+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0D657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前端构建（仅开发环境）</w:t>
            </w:r>
          </w:p>
        </w:tc>
      </w:tr>
      <w:tr w:rsidR="00AB355D" w14:paraId="722DD65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1EBE45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MySQL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61677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8.0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88BF3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关系型数据库（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Docker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容器）</w:t>
            </w:r>
          </w:p>
        </w:tc>
      </w:tr>
      <w:tr w:rsidR="00AB355D" w14:paraId="19B04BE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85E655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Nginx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23368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latest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ADF2B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前端静态文件服务（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Docker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容器）</w:t>
            </w:r>
          </w:p>
        </w:tc>
      </w:tr>
    </w:tbl>
    <w:p w14:paraId="1B5D1AF0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44" w:name="_Toc230853318"/>
      <w:r>
        <w:rPr>
          <w:rFonts w:ascii="黑体" w:hAnsi="黑体" w:eastAsia="黑体"/>
          <w:b w:val="0"/>
          <w:sz w:val="24"/>
        </w:rPr>
        <w:t>计算机通信需求</w:t>
      </w:r>
      <w:bookmarkEnd w:id="44"/>
    </w:p>
    <w:p w14:paraId="5DDF353D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a) </w:t>
      </w:r>
      <w:proofErr w:type="spellStart"/>
      <w:r>
        <w:rPr>
          <w:rFonts w:ascii="黑体" w:hAnsi="黑体" w:eastAsia="黑体"/>
          <w:b w:val="0"/>
          <w:sz w:val="24"/>
        </w:rPr>
        <w:t>前端</w:t>
      </w:r>
      <w:r>
        <w:rPr>
          <w:rFonts w:ascii="黑体" w:hAnsi="黑体" w:eastAsia="黑体"/>
          <w:b w:val="0"/>
          <w:sz w:val="24"/>
        </w:rPr>
        <w:t>-</w:t>
      </w:r>
      <w:r>
        <w:rPr>
          <w:rFonts w:ascii="黑体" w:hAnsi="黑体" w:eastAsia="黑体"/>
          <w:b w:val="0"/>
          <w:sz w:val="24"/>
        </w:rPr>
        <w:t>后端通信：</w:t>
      </w:r>
      <w:r>
        <w:rPr>
          <w:rFonts w:ascii="黑体" w:hAnsi="黑体" w:eastAsia="黑体"/>
          <w:b w:val="0"/>
          <w:sz w:val="24"/>
        </w:rPr>
        <w:t>HTTP</w:t>
      </w:r>
      <w:proofErr w:type="spellEnd"/>
      <w:r>
        <w:rPr>
          <w:rFonts w:ascii="黑体" w:hAnsi="黑体" w:eastAsia="黑体"/>
          <w:b w:val="0"/>
          <w:sz w:val="24"/>
        </w:rPr>
        <w:t>/1.1</w:t>
      </w:r>
      <w:r>
        <w:rPr>
          <w:rFonts w:ascii="黑体" w:hAnsi="黑体" w:eastAsia="黑体"/>
          <w:b w:val="0"/>
          <w:sz w:val="24"/>
        </w:rPr>
        <w:t>协议，局域网或互联网</w:t>
      </w:r>
    </w:p>
    <w:p w14:paraId="570A4D0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b) </w:t>
      </w:r>
      <w:proofErr w:type="spellStart"/>
      <w:r>
        <w:rPr>
          <w:rFonts w:ascii="黑体" w:hAnsi="黑体" w:eastAsia="黑体"/>
          <w:b w:val="0"/>
          <w:sz w:val="24"/>
        </w:rPr>
        <w:t>后端</w:t>
      </w:r>
      <w:r>
        <w:rPr>
          <w:rFonts w:ascii="黑体" w:hAnsi="黑体" w:eastAsia="黑体"/>
          <w:b w:val="0"/>
          <w:sz w:val="24"/>
        </w:rPr>
        <w:t>-</w:t>
      </w:r>
      <w:r>
        <w:rPr>
          <w:rFonts w:ascii="黑体" w:hAnsi="黑体" w:eastAsia="黑体"/>
          <w:b w:val="0"/>
          <w:sz w:val="24"/>
        </w:rPr>
        <w:t>算法服务通信：</w:t>
      </w:r>
      <w:r>
        <w:rPr>
          <w:rFonts w:ascii="黑体" w:hAnsi="黑体" w:eastAsia="黑体"/>
          <w:b w:val="0"/>
          <w:sz w:val="24"/>
        </w:rPr>
        <w:t>HTTP</w:t>
      </w:r>
      <w:proofErr w:type="spellEnd"/>
      <w:r>
        <w:rPr>
          <w:rFonts w:ascii="黑体" w:hAnsi="黑体" w:eastAsia="黑体"/>
          <w:b w:val="0"/>
          <w:sz w:val="24"/>
        </w:rPr>
        <w:t>/1.1</w:t>
      </w:r>
      <w:r>
        <w:rPr>
          <w:rFonts w:ascii="黑体" w:hAnsi="黑体" w:eastAsia="黑体"/>
          <w:b w:val="0"/>
          <w:sz w:val="24"/>
        </w:rPr>
        <w:t>协议，本机环回地址（</w:t>
      </w:r>
      <w:r>
        <w:rPr>
          <w:rFonts w:ascii="黑体" w:hAnsi="黑体" w:eastAsia="黑体"/>
          <w:b w:val="0"/>
          <w:sz w:val="24"/>
        </w:rPr>
        <w:t>localhost</w:t>
      </w:r>
      <w:r>
        <w:rPr>
          <w:rFonts w:ascii="黑体" w:hAnsi="黑体" w:eastAsia="黑体"/>
          <w:b w:val="0"/>
          <w:sz w:val="24"/>
        </w:rPr>
        <w:t>）</w:t>
      </w:r>
    </w:p>
    <w:p w14:paraId="41393C7D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 xml:space="preserve">c) </w:t>
      </w:r>
      <w:proofErr w:type="spellStart"/>
      <w:r>
        <w:rPr>
          <w:rFonts w:ascii="黑体" w:hAnsi="黑体" w:eastAsia="黑体"/>
          <w:b w:val="0"/>
          <w:sz w:val="24"/>
        </w:rPr>
        <w:t>算法服务</w:t>
      </w:r>
      <w:proofErr w:type="spellEnd"/>
      <w:r>
        <w:rPr>
          <w:rFonts w:ascii="黑体" w:hAnsi="黑体" w:eastAsia="黑体"/>
          <w:b w:val="0"/>
          <w:sz w:val="24"/>
        </w:rPr>
        <w:t xml:space="preserve">-LLM </w:t>
      </w:r>
      <w:proofErr w:type="spellStart"/>
      <w:r>
        <w:rPr>
          <w:rFonts w:ascii="黑体" w:hAnsi="黑体" w:eastAsia="黑体"/>
          <w:b w:val="0"/>
          <w:sz w:val="24"/>
        </w:rPr>
        <w:t>API</w:t>
      </w:r>
      <w:r>
        <w:rPr>
          <w:rFonts w:ascii="黑体" w:hAnsi="黑体" w:eastAsia="黑体"/>
          <w:b w:val="0"/>
          <w:sz w:val="24"/>
        </w:rPr>
        <w:t>通信：</w:t>
      </w:r>
      <w:r>
        <w:rPr>
          <w:rFonts w:ascii="黑体" w:hAnsi="黑体" w:eastAsia="黑体"/>
          <w:b w:val="0"/>
          <w:sz w:val="24"/>
        </w:rPr>
        <w:t>HTTPS</w:t>
      </w:r>
      <w:r>
        <w:rPr>
          <w:rFonts w:ascii="黑体" w:hAnsi="黑体" w:eastAsia="黑体"/>
          <w:b w:val="0"/>
          <w:sz w:val="24"/>
        </w:rPr>
        <w:t>协议，互联网访问（</w:t>
      </w:r>
      <w:r>
        <w:rPr>
          <w:rFonts w:ascii="黑体" w:hAnsi="黑体" w:eastAsia="黑体"/>
          <w:b w:val="0"/>
          <w:sz w:val="24"/>
        </w:rPr>
        <w:t>https</w:t>
      </w:r>
      <w:proofErr w:type="spellEnd"/>
      <w:r>
        <w:rPr>
          <w:rFonts w:ascii="黑体" w:hAnsi="黑体" w:eastAsia="黑体"/>
          <w:b w:val="0"/>
          <w:sz w:val="24"/>
        </w:rPr>
        <w:t>://llmapi.paratera.com</w:t>
      </w:r>
      <w:r>
        <w:rPr>
          <w:rFonts w:ascii="黑体" w:hAnsi="黑体" w:eastAsia="黑体"/>
          <w:b w:val="0"/>
          <w:sz w:val="24"/>
        </w:rPr>
        <w:t>）</w:t>
      </w:r>
    </w:p>
    <w:p w14:paraId="4BD25D6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后端</w:t>
      </w:r>
      <w:r>
        <w:rPr>
          <w:rFonts w:ascii="黑体" w:hAnsi="黑体" w:eastAsia="黑体"/>
          <w:b w:val="0"/>
          <w:sz w:val="24"/>
          <w:lang w:eastAsia="zh-CN"/>
        </w:rPr>
        <w:t>-</w:t>
      </w:r>
      <w:r>
        <w:rPr>
          <w:rFonts w:ascii="黑体" w:hAnsi="黑体" w:eastAsia="黑体"/>
          <w:b w:val="0"/>
          <w:sz w:val="24"/>
          <w:lang w:eastAsia="zh-CN"/>
        </w:rPr>
        <w:t>数据库通信：</w:t>
      </w:r>
      <w:r>
        <w:rPr>
          <w:rFonts w:ascii="黑体" w:hAnsi="黑体" w:eastAsia="黑体"/>
          <w:b w:val="0"/>
          <w:sz w:val="24"/>
          <w:lang w:eastAsia="zh-CN"/>
        </w:rPr>
        <w:t>JDBC/TCP</w:t>
      </w:r>
      <w:r>
        <w:rPr>
          <w:rFonts w:ascii="黑体" w:hAnsi="黑体" w:eastAsia="黑体"/>
          <w:b w:val="0"/>
          <w:sz w:val="24"/>
          <w:lang w:eastAsia="zh-CN"/>
        </w:rPr>
        <w:t>协议</w:t>
      </w:r>
    </w:p>
    <w:p w14:paraId="60570C8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e) </w:t>
      </w:r>
      <w:r>
        <w:rPr>
          <w:rFonts w:ascii="黑体" w:hAnsi="黑体" w:eastAsia="黑体"/>
          <w:b w:val="0"/>
          <w:sz w:val="24"/>
          <w:lang w:eastAsia="zh-CN"/>
        </w:rPr>
        <w:t>网络带宽：建议不低于</w:t>
      </w:r>
      <w:r>
        <w:rPr>
          <w:rFonts w:ascii="黑体" w:hAnsi="黑体" w:eastAsia="黑体"/>
          <w:b w:val="0"/>
          <w:sz w:val="24"/>
          <w:lang w:eastAsia="zh-CN"/>
        </w:rPr>
        <w:t>10Mbps</w:t>
      </w:r>
    </w:p>
    <w:p w14:paraId="06880FB4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45" w:name="_Toc230853319"/>
      <w:r>
        <w:rPr>
          <w:rFonts w:ascii="黑体" w:hAnsi="黑体" w:eastAsia="黑体"/>
          <w:b w:val="0"/>
          <w:sz w:val="24"/>
        </w:rPr>
        <w:t>设计和实现约束</w:t>
      </w:r>
      <w:bookmarkEnd w:id="45"/>
    </w:p>
    <w:p w14:paraId="2CCF278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a) REQ-CON-001</w:t>
      </w:r>
      <w:r>
        <w:rPr>
          <w:rFonts w:ascii="黑体" w:hAnsi="黑体" w:eastAsia="黑体"/>
          <w:b w:val="0"/>
          <w:sz w:val="24"/>
        </w:rPr>
        <w:t>：前端应采用</w:t>
      </w:r>
      <w:r>
        <w:rPr>
          <w:rFonts w:ascii="黑体" w:hAnsi="黑体" w:eastAsia="黑体"/>
          <w:b w:val="0"/>
          <w:sz w:val="24"/>
        </w:rPr>
        <w:t>Vue 3</w:t>
      </w:r>
      <w:r>
        <w:rPr>
          <w:rFonts w:ascii="黑体" w:hAnsi="黑体" w:eastAsia="黑体"/>
          <w:b w:val="0"/>
          <w:sz w:val="24"/>
        </w:rPr>
        <w:t>框架和</w:t>
      </w:r>
      <w:r>
        <w:rPr>
          <w:rFonts w:ascii="黑体" w:hAnsi="黑体" w:eastAsia="黑体"/>
          <w:b w:val="0"/>
          <w:sz w:val="24"/>
        </w:rPr>
        <w:t xml:space="preserve">Element </w:t>
      </w:r>
      <w:proofErr w:type="spellStart"/>
      <w:r>
        <w:rPr>
          <w:rFonts w:ascii="黑体" w:hAnsi="黑体" w:eastAsia="黑体"/>
          <w:b w:val="0"/>
          <w:sz w:val="24"/>
        </w:rPr>
        <w:t>Plus</w:t>
      </w:r>
      <w:r>
        <w:rPr>
          <w:rFonts w:ascii="黑体" w:hAnsi="黑体" w:eastAsia="黑体"/>
          <w:b w:val="0"/>
          <w:sz w:val="24"/>
        </w:rPr>
        <w:t>组件库开发</w:t>
      </w:r>
      <w:proofErr w:type="spellEnd"/>
    </w:p>
    <w:p w14:paraId="222B8C2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b) REQ-CON-002</w:t>
      </w:r>
      <w:r>
        <w:rPr>
          <w:rFonts w:ascii="黑体" w:hAnsi="黑体" w:eastAsia="黑体"/>
          <w:b w:val="0"/>
          <w:sz w:val="24"/>
        </w:rPr>
        <w:t>：后端应采用</w:t>
      </w:r>
      <w:r>
        <w:rPr>
          <w:rFonts w:ascii="黑体" w:hAnsi="黑体" w:eastAsia="黑体"/>
          <w:b w:val="0"/>
          <w:sz w:val="24"/>
        </w:rPr>
        <w:t>Spring Boot 2.7.x</w:t>
      </w:r>
      <w:r>
        <w:rPr>
          <w:rFonts w:ascii="黑体" w:hAnsi="黑体" w:eastAsia="黑体"/>
          <w:b w:val="0"/>
          <w:sz w:val="24"/>
        </w:rPr>
        <w:t>框架和</w:t>
      </w:r>
      <w:r>
        <w:rPr>
          <w:rFonts w:ascii="黑体" w:hAnsi="黑体" w:eastAsia="黑体"/>
          <w:b w:val="0"/>
          <w:sz w:val="24"/>
        </w:rPr>
        <w:t>MyBatis</w:t>
      </w:r>
      <w:r>
        <w:rPr>
          <w:rFonts w:ascii="黑体" w:hAnsi="黑体" w:eastAsia="黑体"/>
          <w:b w:val="0"/>
          <w:sz w:val="24"/>
        </w:rPr>
        <w:t>持久化框架开发</w:t>
      </w:r>
    </w:p>
    <w:p w14:paraId="7BABA90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c) REQ-CON-003</w:t>
      </w:r>
      <w:r>
        <w:rPr>
          <w:rFonts w:ascii="黑体" w:hAnsi="黑体" w:eastAsia="黑体"/>
          <w:b w:val="0"/>
          <w:sz w:val="24"/>
        </w:rPr>
        <w:t>：算法服务应采用</w:t>
      </w:r>
      <w:r>
        <w:rPr>
          <w:rFonts w:ascii="黑体" w:hAnsi="黑体" w:eastAsia="黑体"/>
          <w:b w:val="0"/>
          <w:sz w:val="24"/>
        </w:rPr>
        <w:t xml:space="preserve">Python </w:t>
      </w:r>
      <w:proofErr w:type="spellStart"/>
      <w:r>
        <w:rPr>
          <w:rFonts w:ascii="黑体" w:hAnsi="黑体" w:eastAsia="黑体"/>
          <w:b w:val="0"/>
          <w:sz w:val="24"/>
        </w:rPr>
        <w:t>Flask</w:t>
      </w:r>
      <w:r>
        <w:rPr>
          <w:rFonts w:ascii="黑体" w:hAnsi="黑体" w:eastAsia="黑体"/>
          <w:b w:val="0"/>
          <w:sz w:val="24"/>
        </w:rPr>
        <w:t>框架开发，通过</w:t>
      </w:r>
      <w:r>
        <w:rPr>
          <w:rFonts w:ascii="黑体" w:hAnsi="黑体" w:eastAsia="黑体"/>
          <w:b w:val="0"/>
          <w:sz w:val="24"/>
        </w:rPr>
        <w:t>OpenAI</w:t>
      </w:r>
      <w:proofErr w:type="spellEnd"/>
      <w:r>
        <w:rPr>
          <w:rFonts w:ascii="黑体" w:hAnsi="黑体" w:eastAsia="黑体"/>
          <w:b w:val="0"/>
          <w:sz w:val="24"/>
        </w:rPr>
        <w:t xml:space="preserve"> </w:t>
      </w:r>
      <w:proofErr w:type="spellStart"/>
      <w:r>
        <w:rPr>
          <w:rFonts w:ascii="黑体" w:hAnsi="黑体" w:eastAsia="黑体"/>
          <w:b w:val="0"/>
          <w:sz w:val="24"/>
        </w:rPr>
        <w:t>SDK</w:t>
      </w:r>
      <w:r>
        <w:rPr>
          <w:rFonts w:ascii="黑体" w:hAnsi="黑体" w:eastAsia="黑体"/>
          <w:b w:val="0"/>
          <w:sz w:val="24"/>
        </w:rPr>
        <w:t>调用</w:t>
      </w:r>
      <w:r>
        <w:rPr>
          <w:rFonts w:ascii="黑体" w:hAnsi="黑体" w:eastAsia="黑体"/>
          <w:b w:val="0"/>
          <w:sz w:val="24"/>
        </w:rPr>
        <w:t>LLM</w:t>
      </w:r>
      <w:proofErr w:type="spellEnd"/>
      <w:r>
        <w:rPr>
          <w:rFonts w:ascii="黑体" w:hAnsi="黑体" w:eastAsia="黑体"/>
          <w:b w:val="0"/>
          <w:sz w:val="24"/>
        </w:rPr>
        <w:t xml:space="preserve"> API</w:t>
      </w:r>
    </w:p>
    <w:p w14:paraId="03803F9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d) REQ-CON-004</w:t>
      </w:r>
      <w:r>
        <w:rPr>
          <w:rFonts w:ascii="黑体" w:hAnsi="黑体" w:eastAsia="黑体"/>
          <w:b w:val="0"/>
          <w:sz w:val="24"/>
          <w:lang w:eastAsia="zh-CN"/>
        </w:rPr>
        <w:t>：数据库应采用</w:t>
      </w:r>
      <w:r>
        <w:rPr>
          <w:rFonts w:ascii="黑体" w:hAnsi="黑体" w:eastAsia="黑体"/>
          <w:b w:val="0"/>
          <w:sz w:val="24"/>
          <w:lang w:eastAsia="zh-CN"/>
        </w:rPr>
        <w:t>MySQL 8.0</w:t>
      </w:r>
      <w:r>
        <w:rPr>
          <w:rFonts w:ascii="黑体" w:hAnsi="黑体" w:eastAsia="黑体"/>
          <w:b w:val="0"/>
          <w:sz w:val="24"/>
          <w:lang w:eastAsia="zh-CN"/>
        </w:rPr>
        <w:t>，复杂结构数据使用</w:t>
      </w:r>
      <w:r>
        <w:rPr>
          <w:rFonts w:ascii="黑体" w:hAnsi="黑体" w:eastAsia="黑体"/>
          <w:b w:val="0"/>
          <w:sz w:val="24"/>
          <w:lang w:eastAsia="zh-CN"/>
        </w:rPr>
        <w:t>JSON</w:t>
      </w:r>
      <w:r>
        <w:rPr>
          <w:rFonts w:ascii="黑体" w:hAnsi="黑体" w:eastAsia="黑体"/>
          <w:b w:val="0"/>
          <w:sz w:val="24"/>
          <w:lang w:eastAsia="zh-CN"/>
        </w:rPr>
        <w:t>字符串存储在</w:t>
      </w:r>
      <w:r>
        <w:rPr>
          <w:rFonts w:ascii="黑体" w:hAnsi="黑体" w:eastAsia="黑体"/>
          <w:b w:val="0"/>
          <w:sz w:val="24"/>
          <w:lang w:eastAsia="zh-CN"/>
        </w:rPr>
        <w:t>TEXT</w:t>
      </w:r>
      <w:r>
        <w:rPr>
          <w:rFonts w:ascii="黑体" w:hAnsi="黑体" w:eastAsia="黑体"/>
          <w:b w:val="0"/>
          <w:sz w:val="24"/>
          <w:lang w:eastAsia="zh-CN"/>
        </w:rPr>
        <w:t>字段中</w:t>
      </w:r>
    </w:p>
    <w:p w14:paraId="6A1574B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e) REQ-CON-005</w:t>
      </w:r>
      <w:r>
        <w:rPr>
          <w:rFonts w:ascii="黑体" w:hAnsi="黑体" w:eastAsia="黑体"/>
          <w:b w:val="0"/>
          <w:sz w:val="24"/>
        </w:rPr>
        <w:t>：所有</w:t>
      </w:r>
      <w:r>
        <w:rPr>
          <w:rFonts w:ascii="黑体" w:hAnsi="黑体" w:eastAsia="黑体"/>
          <w:b w:val="0"/>
          <w:sz w:val="24"/>
        </w:rPr>
        <w:t>REST</w:t>
      </w:r>
      <w:r>
        <w:rPr>
          <w:rFonts w:ascii="黑体" w:hAnsi="黑体" w:eastAsia="黑体"/>
          <w:b w:val="0"/>
          <w:sz w:val="24"/>
        </w:rPr>
        <w:t>接口应采用统一的</w:t>
      </w:r>
      <w:r>
        <w:rPr>
          <w:rFonts w:ascii="黑体" w:hAnsi="黑体" w:eastAsia="黑体"/>
          <w:b w:val="0"/>
          <w:sz w:val="24"/>
        </w:rPr>
        <w:t>ResultVO</w:t>
      </w:r>
      <w:r>
        <w:rPr>
          <w:rFonts w:ascii="黑体" w:hAnsi="黑体" w:eastAsia="黑体"/>
          <w:b w:val="0"/>
          <w:sz w:val="24"/>
        </w:rPr>
        <w:t>响应格式（</w:t>
      </w:r>
      <w:r>
        <w:rPr>
          <w:rFonts w:ascii="黑体" w:hAnsi="黑体" w:eastAsia="黑体"/>
          <w:b w:val="0"/>
          <w:sz w:val="24"/>
        </w:rPr>
        <w:t>code, data, msg</w:t>
      </w:r>
      <w:r>
        <w:rPr>
          <w:rFonts w:ascii="黑体" w:hAnsi="黑体" w:eastAsia="黑体"/>
          <w:b w:val="0"/>
          <w:sz w:val="24"/>
        </w:rPr>
        <w:t>）</w:t>
      </w:r>
    </w:p>
    <w:p w14:paraId="542BE5BA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f) REQ-CON-006</w:t>
      </w:r>
      <w:r>
        <w:rPr>
          <w:rFonts w:ascii="黑体" w:hAnsi="黑体" w:eastAsia="黑体"/>
          <w:b w:val="0"/>
          <w:sz w:val="24"/>
        </w:rPr>
        <w:t>：前端与后端之间的数据传输格式应为</w:t>
      </w:r>
      <w:r>
        <w:rPr>
          <w:rFonts w:ascii="黑体" w:hAnsi="黑体" w:eastAsia="黑体"/>
          <w:b w:val="0"/>
          <w:sz w:val="24"/>
        </w:rPr>
        <w:t>JSON</w:t>
      </w:r>
    </w:p>
    <w:p w14:paraId="3318E876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46" w:name="_Toc230853320"/>
      <w:r>
        <w:rPr>
          <w:rFonts w:ascii="黑体" w:hAnsi="黑体" w:eastAsia="黑体"/>
          <w:b w:val="0"/>
          <w:sz w:val="24"/>
        </w:rPr>
        <w:t>人员相关需求</w:t>
      </w:r>
      <w:bookmarkEnd w:id="46"/>
    </w:p>
    <w:p w14:paraId="5D9AD32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a) REQ-PER-001</w:t>
      </w:r>
      <w:r>
        <w:rPr>
          <w:rFonts w:ascii="黑体" w:hAnsi="黑体" w:eastAsia="黑体"/>
          <w:b w:val="0"/>
          <w:sz w:val="24"/>
          <w:lang w:eastAsia="zh-CN"/>
        </w:rPr>
        <w:t>：系统应提供简洁的登录界面，用户通过用户名和密码登录</w:t>
      </w:r>
    </w:p>
    <w:p w14:paraId="17A45D2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b) REQ-PER-002</w:t>
      </w:r>
      <w:r>
        <w:rPr>
          <w:rFonts w:ascii="黑体" w:hAnsi="黑体" w:eastAsia="黑体"/>
          <w:b w:val="0"/>
          <w:sz w:val="24"/>
          <w:lang w:eastAsia="zh-CN"/>
        </w:rPr>
        <w:t>：系统操作界面应采用中文，无需多语言支持</w:t>
      </w:r>
    </w:p>
    <w:p w14:paraId="1796B26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c) REQ-PER-003</w:t>
      </w:r>
      <w:r>
        <w:rPr>
          <w:rFonts w:ascii="黑体" w:hAnsi="黑体" w:eastAsia="黑体"/>
          <w:b w:val="0"/>
          <w:sz w:val="24"/>
          <w:lang w:eastAsia="zh-CN"/>
        </w:rPr>
        <w:t>：报文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列表页应采用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三栏布局（分类目录树</w:t>
      </w:r>
      <w:r>
        <w:rPr>
          <w:rFonts w:ascii="黑体" w:hAnsi="黑体" w:eastAsia="黑体"/>
          <w:b w:val="0"/>
          <w:sz w:val="24"/>
          <w:lang w:eastAsia="zh-CN"/>
        </w:rPr>
        <w:t xml:space="preserve"> | </w:t>
      </w:r>
      <w:r>
        <w:rPr>
          <w:rFonts w:ascii="黑体" w:hAnsi="黑体" w:eastAsia="黑体"/>
          <w:b w:val="0"/>
          <w:sz w:val="24"/>
          <w:lang w:eastAsia="zh-CN"/>
        </w:rPr>
        <w:t>报文列表</w:t>
      </w:r>
      <w:r>
        <w:rPr>
          <w:rFonts w:ascii="黑体" w:hAnsi="黑体" w:eastAsia="黑体"/>
          <w:b w:val="0"/>
          <w:sz w:val="24"/>
          <w:lang w:eastAsia="zh-CN"/>
        </w:rPr>
        <w:t xml:space="preserve"> | </w:t>
      </w:r>
      <w:r>
        <w:rPr>
          <w:rFonts w:ascii="黑体" w:hAnsi="黑体" w:eastAsia="黑体"/>
          <w:b w:val="0"/>
          <w:sz w:val="24"/>
          <w:lang w:eastAsia="zh-CN"/>
        </w:rPr>
        <w:t>详情面板），便于用户高效浏览和操作</w:t>
      </w:r>
    </w:p>
    <w:p w14:paraId="0B460DD5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47" w:name="_Toc230853321"/>
      <w:r>
        <w:rPr>
          <w:rFonts w:ascii="黑体" w:hAnsi="黑体" w:eastAsia="黑体"/>
          <w:b w:val="0"/>
          <w:sz w:val="24"/>
        </w:rPr>
        <w:t>训练相关需求</w:t>
      </w:r>
      <w:bookmarkEnd w:id="47"/>
    </w:p>
    <w:p w14:paraId="198D48A6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>本</w:t>
      </w:r>
      <w:r>
        <w:rPr>
          <w:rFonts w:ascii="黑体" w:hAnsi="黑体" w:eastAsia="黑体"/>
          <w:b w:val="0"/>
          <w:sz w:val="24"/>
          <w:lang w:eastAsia="zh-CN"/>
        </w:rPr>
        <w:t>CSCI</w:t>
      </w:r>
      <w:r>
        <w:rPr>
          <w:rFonts w:ascii="黑体" w:hAnsi="黑体" w:eastAsia="黑体"/>
          <w:b w:val="0"/>
          <w:sz w:val="24"/>
          <w:lang w:eastAsia="zh-CN"/>
        </w:rPr>
        <w:t>无特定训练需求。系统操作界面直观，用户可通过用户手册自行学习使用。</w:t>
      </w:r>
    </w:p>
    <w:p w14:paraId="5C28B87B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48" w:name="_Toc230853322"/>
      <w:r>
        <w:rPr>
          <w:rFonts w:ascii="黑体" w:hAnsi="黑体" w:eastAsia="黑体"/>
          <w:b w:val="0"/>
          <w:sz w:val="24"/>
        </w:rPr>
        <w:t>软件保障需求</w:t>
      </w:r>
      <w:bookmarkEnd w:id="48"/>
    </w:p>
    <w:p w14:paraId="213A3F0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a) REQ-SUP-001</w:t>
      </w:r>
      <w:r>
        <w:rPr>
          <w:rFonts w:ascii="黑体" w:hAnsi="黑体" w:eastAsia="黑体"/>
          <w:b w:val="0"/>
          <w:sz w:val="24"/>
          <w:lang w:eastAsia="zh-CN"/>
        </w:rPr>
        <w:t>：系统应提供一键部署脚本（</w:t>
      </w:r>
      <w:r>
        <w:rPr>
          <w:rFonts w:ascii="黑体" w:hAnsi="黑体" w:eastAsia="黑体"/>
          <w:b w:val="0"/>
          <w:sz w:val="24"/>
          <w:lang w:eastAsia="zh-CN"/>
        </w:rPr>
        <w:t>setup.sh</w:t>
      </w:r>
      <w:r>
        <w:rPr>
          <w:rFonts w:ascii="黑体" w:hAnsi="黑体" w:eastAsia="黑体"/>
          <w:b w:val="0"/>
          <w:sz w:val="24"/>
          <w:lang w:eastAsia="zh-CN"/>
        </w:rPr>
        <w:t>），自动完成环境检测、服务分发、容器启动和健康检查</w:t>
      </w:r>
    </w:p>
    <w:p w14:paraId="529071B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b) REQ-SUP-002</w:t>
      </w:r>
      <w:r>
        <w:rPr>
          <w:rFonts w:ascii="黑体" w:hAnsi="黑体" w:eastAsia="黑体"/>
          <w:b w:val="0"/>
          <w:sz w:val="24"/>
        </w:rPr>
        <w:t>：系统应提供启动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停止</w:t>
      </w:r>
      <w:r>
        <w:rPr>
          <w:rFonts w:ascii="黑体" w:hAnsi="黑体" w:eastAsia="黑体"/>
          <w:b w:val="0"/>
          <w:sz w:val="24"/>
        </w:rPr>
        <w:t>/</w:t>
      </w:r>
      <w:r>
        <w:rPr>
          <w:rFonts w:ascii="黑体" w:hAnsi="黑体" w:eastAsia="黑体"/>
          <w:b w:val="0"/>
          <w:sz w:val="24"/>
        </w:rPr>
        <w:t>重启脚本（</w:t>
      </w:r>
      <w:r>
        <w:rPr>
          <w:rFonts w:ascii="黑体" w:hAnsi="黑体" w:eastAsia="黑体"/>
          <w:b w:val="0"/>
          <w:sz w:val="24"/>
        </w:rPr>
        <w:t>start.sh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stop.sh</w:t>
      </w:r>
      <w:r>
        <w:rPr>
          <w:rFonts w:ascii="黑体" w:hAnsi="黑体" w:eastAsia="黑体"/>
          <w:b w:val="0"/>
          <w:sz w:val="24"/>
        </w:rPr>
        <w:t>、</w:t>
      </w:r>
      <w:r>
        <w:rPr>
          <w:rFonts w:ascii="黑体" w:hAnsi="黑体" w:eastAsia="黑体"/>
          <w:b w:val="0"/>
          <w:sz w:val="24"/>
        </w:rPr>
        <w:t>restart.sh</w:t>
      </w:r>
      <w:r>
        <w:rPr>
          <w:rFonts w:ascii="黑体" w:hAnsi="黑体" w:eastAsia="黑体"/>
          <w:b w:val="0"/>
          <w:sz w:val="24"/>
        </w:rPr>
        <w:t>），简化日常运维操作</w:t>
      </w:r>
    </w:p>
    <w:p w14:paraId="0A675D9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c) REQ-SUP-003</w:t>
      </w:r>
      <w:r>
        <w:rPr>
          <w:rFonts w:ascii="黑体" w:hAnsi="黑体" w:eastAsia="黑体"/>
          <w:b w:val="0"/>
          <w:sz w:val="24"/>
        </w:rPr>
        <w:t>：系统应提供交互式日志查看脚本（</w:t>
      </w:r>
      <w:r>
        <w:rPr>
          <w:rFonts w:ascii="黑体" w:hAnsi="黑体" w:eastAsia="黑体"/>
          <w:b w:val="0"/>
          <w:sz w:val="24"/>
        </w:rPr>
        <w:t>logs.sh</w:t>
      </w:r>
      <w:r>
        <w:rPr>
          <w:rFonts w:ascii="黑体" w:hAnsi="黑体" w:eastAsia="黑体"/>
          <w:b w:val="0"/>
          <w:sz w:val="24"/>
        </w:rPr>
        <w:t>），</w:t>
      </w:r>
      <w:proofErr w:type="spellStart"/>
      <w:r>
        <w:rPr>
          <w:rFonts w:ascii="黑体" w:hAnsi="黑体" w:eastAsia="黑体"/>
          <w:b w:val="0"/>
          <w:sz w:val="24"/>
        </w:rPr>
        <w:t>支持选择查看不同服务的日志</w:t>
      </w:r>
      <w:proofErr w:type="spellEnd"/>
    </w:p>
    <w:p w14:paraId="3A7E10BE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49" w:name="_Toc230853323"/>
      <w:r>
        <w:rPr>
          <w:rFonts w:ascii="黑体" w:hAnsi="黑体" w:eastAsia="黑体"/>
          <w:b w:val="0"/>
          <w:sz w:val="24"/>
        </w:rPr>
        <w:t>包装需求</w:t>
      </w:r>
      <w:bookmarkEnd w:id="49"/>
    </w:p>
    <w:p w14:paraId="11552D4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a) REQ-PKG-001</w:t>
      </w:r>
      <w:r>
        <w:rPr>
          <w:rFonts w:ascii="黑体" w:hAnsi="黑体" w:eastAsia="黑体"/>
          <w:b w:val="0"/>
          <w:sz w:val="24"/>
          <w:lang w:eastAsia="zh-CN"/>
        </w:rPr>
        <w:t>：系统应以</w:t>
      </w:r>
      <w:r>
        <w:rPr>
          <w:rFonts w:ascii="黑体" w:hAnsi="黑体" w:eastAsia="黑体"/>
          <w:b w:val="0"/>
          <w:sz w:val="24"/>
          <w:lang w:eastAsia="zh-CN"/>
        </w:rPr>
        <w:t>deploy</w:t>
      </w:r>
      <w:r>
        <w:rPr>
          <w:rFonts w:ascii="黑体" w:hAnsi="黑体" w:eastAsia="黑体"/>
          <w:b w:val="0"/>
          <w:sz w:val="24"/>
          <w:lang w:eastAsia="zh-CN"/>
        </w:rPr>
        <w:t>目录为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完整部署包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，包含配置文件、脚本、构建产物和迁移数据，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上传该目录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到新机器即可部署</w:t>
      </w:r>
    </w:p>
    <w:p w14:paraId="0BB6D7FC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b) REQ-PKG-002</w:t>
      </w:r>
      <w:r>
        <w:rPr>
          <w:rFonts w:ascii="黑体" w:hAnsi="黑体" w:eastAsia="黑体"/>
          <w:b w:val="0"/>
          <w:sz w:val="24"/>
        </w:rPr>
        <w:t>：前端构建产物应为</w:t>
      </w:r>
      <w:r>
        <w:rPr>
          <w:rFonts w:ascii="黑体" w:hAnsi="黑体" w:eastAsia="黑体"/>
          <w:b w:val="0"/>
          <w:sz w:val="24"/>
        </w:rPr>
        <w:t>dist</w:t>
      </w:r>
      <w:r>
        <w:rPr>
          <w:rFonts w:ascii="黑体" w:hAnsi="黑体" w:eastAsia="黑体"/>
          <w:b w:val="0"/>
          <w:sz w:val="24"/>
        </w:rPr>
        <w:t>目录（</w:t>
      </w:r>
      <w:r>
        <w:rPr>
          <w:rFonts w:ascii="黑体" w:hAnsi="黑体" w:eastAsia="黑体"/>
          <w:b w:val="0"/>
          <w:sz w:val="24"/>
        </w:rPr>
        <w:t xml:space="preserve">npm run </w:t>
      </w:r>
      <w:proofErr w:type="spellStart"/>
      <w:r>
        <w:rPr>
          <w:rFonts w:ascii="黑体" w:hAnsi="黑体" w:eastAsia="黑体"/>
          <w:b w:val="0"/>
          <w:sz w:val="24"/>
        </w:rPr>
        <w:t>build</w:t>
      </w:r>
      <w:r>
        <w:rPr>
          <w:rFonts w:ascii="黑体" w:hAnsi="黑体" w:eastAsia="黑体"/>
          <w:b w:val="0"/>
          <w:sz w:val="24"/>
        </w:rPr>
        <w:t>输出</w:t>
      </w:r>
      <w:proofErr w:type="spellEnd"/>
      <w:r>
        <w:rPr>
          <w:rFonts w:ascii="黑体" w:hAnsi="黑体" w:eastAsia="黑体"/>
          <w:b w:val="0"/>
          <w:sz w:val="24"/>
        </w:rPr>
        <w:t>）</w:t>
      </w:r>
    </w:p>
    <w:p w14:paraId="00889433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c) REQ-PKG-003</w:t>
      </w:r>
      <w:r>
        <w:rPr>
          <w:rFonts w:ascii="黑体" w:hAnsi="黑体" w:eastAsia="黑体"/>
          <w:b w:val="0"/>
          <w:sz w:val="24"/>
        </w:rPr>
        <w:t>：后端构建产物应为单个</w:t>
      </w:r>
      <w:r>
        <w:rPr>
          <w:rFonts w:ascii="黑体" w:hAnsi="黑体" w:eastAsia="黑体"/>
          <w:b w:val="0"/>
          <w:sz w:val="24"/>
        </w:rPr>
        <w:t>JAR</w:t>
      </w:r>
      <w:r>
        <w:rPr>
          <w:rFonts w:ascii="黑体" w:hAnsi="黑体" w:eastAsia="黑体"/>
          <w:b w:val="0"/>
          <w:sz w:val="24"/>
        </w:rPr>
        <w:t>文件（</w:t>
      </w:r>
      <w:r>
        <w:rPr>
          <w:rFonts w:ascii="黑体" w:hAnsi="黑体" w:eastAsia="黑体"/>
          <w:b w:val="0"/>
          <w:sz w:val="24"/>
        </w:rPr>
        <w:t xml:space="preserve">mvn </w:t>
      </w:r>
      <w:proofErr w:type="spellStart"/>
      <w:r>
        <w:rPr>
          <w:rFonts w:ascii="黑体" w:hAnsi="黑体" w:eastAsia="黑体"/>
          <w:b w:val="0"/>
          <w:sz w:val="24"/>
        </w:rPr>
        <w:t>package</w:t>
      </w:r>
      <w:r>
        <w:rPr>
          <w:rFonts w:ascii="黑体" w:hAnsi="黑体" w:eastAsia="黑体"/>
          <w:b w:val="0"/>
          <w:sz w:val="24"/>
        </w:rPr>
        <w:t>输出</w:t>
      </w:r>
      <w:proofErr w:type="spellEnd"/>
      <w:r>
        <w:rPr>
          <w:rFonts w:ascii="黑体" w:hAnsi="黑体" w:eastAsia="黑体"/>
          <w:b w:val="0"/>
          <w:sz w:val="24"/>
        </w:rPr>
        <w:t>）</w:t>
      </w:r>
    </w:p>
    <w:p w14:paraId="12AA1E1B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50" w:name="_Toc230853324"/>
      <w:r>
        <w:rPr>
          <w:rFonts w:ascii="黑体" w:hAnsi="黑体" w:eastAsia="黑体"/>
          <w:b w:val="0"/>
          <w:sz w:val="24"/>
        </w:rPr>
        <w:t>其他需求</w:t>
      </w:r>
      <w:bookmarkEnd w:id="50"/>
    </w:p>
    <w:p w14:paraId="2351A06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a) REQ-OTH-001</w:t>
      </w:r>
      <w:r>
        <w:rPr>
          <w:rFonts w:ascii="黑体" w:hAnsi="黑体" w:eastAsia="黑体"/>
          <w:b w:val="0"/>
          <w:sz w:val="24"/>
          <w:lang w:eastAsia="zh-CN"/>
        </w:rPr>
        <w:t>：算法服务应支持多编码文件读取（</w:t>
      </w:r>
      <w:r>
        <w:rPr>
          <w:rFonts w:ascii="黑体" w:hAnsi="黑体" w:eastAsia="黑体"/>
          <w:b w:val="0"/>
          <w:sz w:val="24"/>
          <w:lang w:eastAsia="zh-CN"/>
        </w:rPr>
        <w:t>UTF-8</w:t>
      </w:r>
      <w:r>
        <w:rPr>
          <w:rFonts w:ascii="黑体" w:hAnsi="黑体" w:eastAsia="黑体"/>
          <w:b w:val="0"/>
          <w:sz w:val="24"/>
          <w:lang w:eastAsia="zh-CN"/>
        </w:rPr>
        <w:t>、</w:t>
      </w:r>
      <w:r>
        <w:rPr>
          <w:rFonts w:ascii="黑体" w:hAnsi="黑体" w:eastAsia="黑体"/>
          <w:b w:val="0"/>
          <w:sz w:val="24"/>
          <w:lang w:eastAsia="zh-CN"/>
        </w:rPr>
        <w:t>GBK</w:t>
      </w:r>
      <w:r>
        <w:rPr>
          <w:rFonts w:ascii="黑体" w:hAnsi="黑体" w:eastAsia="黑体"/>
          <w:b w:val="0"/>
          <w:sz w:val="24"/>
          <w:lang w:eastAsia="zh-CN"/>
        </w:rPr>
        <w:t>、</w:t>
      </w:r>
      <w:r>
        <w:rPr>
          <w:rFonts w:ascii="黑体" w:hAnsi="黑体" w:eastAsia="黑体"/>
          <w:b w:val="0"/>
          <w:sz w:val="24"/>
          <w:lang w:eastAsia="zh-CN"/>
        </w:rPr>
        <w:t>GB2312</w:t>
      </w:r>
      <w:r>
        <w:rPr>
          <w:rFonts w:ascii="黑体" w:hAnsi="黑体" w:eastAsia="黑体"/>
          <w:b w:val="0"/>
          <w:sz w:val="24"/>
          <w:lang w:eastAsia="zh-CN"/>
        </w:rPr>
        <w:t>、</w:t>
      </w:r>
      <w:r>
        <w:rPr>
          <w:rFonts w:ascii="黑体" w:hAnsi="黑体" w:eastAsia="黑体"/>
          <w:b w:val="0"/>
          <w:sz w:val="24"/>
          <w:lang w:eastAsia="zh-CN"/>
        </w:rPr>
        <w:t>UTF-16</w:t>
      </w:r>
      <w:r>
        <w:rPr>
          <w:rFonts w:ascii="黑体" w:hAnsi="黑体" w:eastAsia="黑体"/>
          <w:b w:val="0"/>
          <w:sz w:val="24"/>
          <w:lang w:eastAsia="zh-CN"/>
        </w:rPr>
        <w:t>依次尝试），兼容不同来源的报文文件</w:t>
      </w:r>
    </w:p>
    <w:p w14:paraId="0D83E71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b) REQ-OTH-002</w:t>
      </w:r>
      <w:r>
        <w:rPr>
          <w:rFonts w:ascii="黑体" w:hAnsi="黑体" w:eastAsia="黑体"/>
          <w:b w:val="0"/>
          <w:sz w:val="24"/>
          <w:lang w:eastAsia="zh-CN"/>
        </w:rPr>
        <w:t>：系统应支持图文报的图片展示，前端通过</w:t>
      </w:r>
      <w:proofErr w:type="spellStart"/>
      <w:r>
        <w:rPr>
          <w:rFonts w:ascii="黑体" w:hAnsi="黑体" w:eastAsia="黑体"/>
          <w:b w:val="0"/>
          <w:sz w:val="24"/>
          <w:lang w:eastAsia="zh-CN"/>
        </w:rPr>
        <w:t>MinIO</w:t>
      </w:r>
      <w:proofErr w:type="spellEnd"/>
      <w:r>
        <w:rPr>
          <w:rFonts w:ascii="黑体" w:hAnsi="黑体" w:eastAsia="黑体"/>
          <w:b w:val="0"/>
          <w:sz w:val="24"/>
          <w:lang w:eastAsia="zh-CN"/>
        </w:rPr>
        <w:t>地址前缀拼接图片文件名动态加载图片</w:t>
      </w:r>
    </w:p>
    <w:p w14:paraId="1845917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c) REQ-OTH-003</w:t>
      </w:r>
      <w:r>
        <w:rPr>
          <w:rFonts w:ascii="黑体" w:hAnsi="黑体" w:eastAsia="黑体"/>
          <w:b w:val="0"/>
          <w:sz w:val="24"/>
          <w:lang w:eastAsia="zh-CN"/>
        </w:rPr>
        <w:t>：融合报告详细内容应以</w:t>
      </w:r>
      <w:r>
        <w:rPr>
          <w:rFonts w:ascii="黑体" w:hAnsi="黑体" w:eastAsia="黑体"/>
          <w:b w:val="0"/>
          <w:sz w:val="24"/>
          <w:lang w:eastAsia="zh-CN"/>
        </w:rPr>
        <w:t>Markdown</w:t>
      </w:r>
      <w:r>
        <w:rPr>
          <w:rFonts w:ascii="黑体" w:hAnsi="黑体" w:eastAsia="黑体"/>
          <w:b w:val="0"/>
          <w:sz w:val="24"/>
          <w:lang w:eastAsia="zh-CN"/>
        </w:rPr>
        <w:t>格式存储，前端通过</w:t>
      </w:r>
      <w:r>
        <w:rPr>
          <w:rFonts w:ascii="黑体" w:hAnsi="黑体" w:eastAsia="黑体"/>
          <w:b w:val="0"/>
          <w:sz w:val="24"/>
          <w:lang w:eastAsia="zh-CN"/>
        </w:rPr>
        <w:t>Marked</w:t>
      </w:r>
      <w:r>
        <w:rPr>
          <w:rFonts w:ascii="黑体" w:hAnsi="黑体" w:eastAsia="黑体"/>
          <w:b w:val="0"/>
          <w:sz w:val="24"/>
          <w:lang w:eastAsia="zh-CN"/>
        </w:rPr>
        <w:t>库渲染展示</w:t>
      </w:r>
    </w:p>
    <w:p w14:paraId="3FE99F10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51" w:name="_Toc230853325"/>
      <w:r>
        <w:rPr>
          <w:rFonts w:ascii="黑体" w:hAnsi="黑体" w:eastAsia="黑体"/>
          <w:b w:val="0"/>
          <w:sz w:val="24"/>
        </w:rPr>
        <w:t>需求的优先顺序和关键性</w:t>
      </w:r>
      <w:bookmarkEnd w:id="51"/>
    </w:p>
    <w:p w14:paraId="0088067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3-9 </w:t>
      </w:r>
      <w:r>
        <w:rPr>
          <w:rFonts w:ascii="黑体" w:hAnsi="黑体" w:eastAsia="黑体"/>
          <w:b w:val="0"/>
          <w:sz w:val="24"/>
          <w:lang w:eastAsia="zh-CN"/>
        </w:rPr>
        <w:t>需求优先级与关键性表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AB355D" w14:paraId="7B38F1C0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D6BBBC5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优先级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90F608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DF769C5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需求描述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A18A0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关键性</w:t>
            </w:r>
            <w:proofErr w:type="spellEnd"/>
          </w:p>
        </w:tc>
      </w:tr>
      <w:tr w:rsidR="00AB355D" w14:paraId="7F49C1FC" w14:textId="77777777">
        <w:trPr>
          <w:jc w:val="center"/>
        </w:trPr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29F505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4D990D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REQ-TEXT-001</w:t>
            </w:r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996584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报文分页查询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7C5834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核心功能</w:t>
            </w:r>
            <w:proofErr w:type="spellEnd"/>
          </w:p>
        </w:tc>
      </w:tr>
      <w:tr w:rsidR="00AB355D" w14:paraId="56E61161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BA3CB2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5B61C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7982F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报文详情查看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EA2CED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核心功能</w:t>
            </w:r>
            <w:proofErr w:type="spellEnd"/>
          </w:p>
        </w:tc>
      </w:tr>
      <w:tr w:rsidR="00AB355D" w14:paraId="23EBEF4F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335991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3E116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2F137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执行属性抽取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B0A445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核心功能</w:t>
            </w:r>
            <w:proofErr w:type="spellEnd"/>
          </w:p>
        </w:tc>
      </w:tr>
      <w:tr w:rsidR="00AB355D" w14:paraId="1FB5677E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D48644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D3C6CB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2439D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创建融合报告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62CAF8B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核心功能</w:t>
            </w:r>
            <w:proofErr w:type="spellEnd"/>
          </w:p>
        </w:tc>
      </w:tr>
      <w:tr w:rsidR="00AB355D" w14:paraId="78066CCF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D5017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4AD005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BF1E0C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Token认证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9499C8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安全基线</w:t>
            </w:r>
            <w:proofErr w:type="spellEnd"/>
          </w:p>
        </w:tc>
      </w:tr>
      <w:tr w:rsidR="00AB355D" w14:paraId="1CAD4135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98940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18ABF0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2CE0C8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分类目录管理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5C2C93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辅助功能</w:t>
            </w:r>
            <w:proofErr w:type="spellEnd"/>
          </w:p>
        </w:tc>
      </w:tr>
      <w:tr w:rsidR="00AB355D" w14:paraId="45A5B483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DAB510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04FDA3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273996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报文批量导入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67D085B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数据管理</w:t>
            </w:r>
            <w:proofErr w:type="spellEnd"/>
          </w:p>
        </w:tc>
      </w:tr>
      <w:tr w:rsidR="00AB355D" w14:paraId="4C02623C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10ADDE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F0D33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9E3EA6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报文删除管理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67A5503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数据管理</w:t>
            </w:r>
            <w:proofErr w:type="spellEnd"/>
          </w:p>
        </w:tc>
      </w:tr>
      <w:tr w:rsidR="00AB355D" w14:paraId="2AE2DA4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27F69F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D12191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58EC0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查询抽取结果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062D71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辅助功能</w:t>
            </w:r>
            <w:proofErr w:type="spellEnd"/>
          </w:p>
        </w:tc>
      </w:tr>
      <w:tr w:rsidR="00AB355D" w14:paraId="104BA697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BDCF43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690D53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D4F870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保存融合报告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EFBE34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辅助功能</w:t>
            </w:r>
            <w:proofErr w:type="spellEnd"/>
          </w:p>
        </w:tc>
      </w:tr>
      <w:tr w:rsidR="00AB355D" w14:paraId="133A1DC8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142A96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5689C6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944A4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融合报告列表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961425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辅助功能</w:t>
            </w:r>
            <w:proofErr w:type="spellEnd"/>
          </w:p>
        </w:tc>
      </w:tr>
      <w:tr w:rsidR="00AB355D" w14:paraId="6D2BE49B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7953AE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301811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BC1382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融合报告导出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E93F50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增值功能</w:t>
            </w:r>
            <w:proofErr w:type="spellEnd"/>
          </w:p>
        </w:tc>
      </w:tr>
      <w:tr w:rsidR="00AB355D" w14:paraId="600DC765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7EE110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31144F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REQ-ADP-001~004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8E98E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适应性需求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18BECF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部署灵活性</w:t>
            </w:r>
            <w:proofErr w:type="spellEnd"/>
          </w:p>
        </w:tc>
      </w:tr>
      <w:tr w:rsidR="00AB355D" w14:paraId="2E68409B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BA7527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D13AB3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REQ-OTH-001~003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69B82B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其他需求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6F19ED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用户体验</w:t>
            </w:r>
            <w:proofErr w:type="spellEnd"/>
          </w:p>
        </w:tc>
      </w:tr>
    </w:tbl>
    <w:p w14:paraId="70833653" w14:textId="77777777" w:rsidR="00AB355D" w:rsidRDefault="00000000" w:rsidP="003F08FD">
      <w:pPr>
        <w:pStyle w:val="1"/>
        <w:spacing w:line="420" w:lineRule="exact"/>
        <w:jc w:val="both"/>
      </w:pPr>
      <w:bookmarkStart w:id="52" w:name="_Toc230853326"/>
      <w:r>
        <w:rPr>
          <w:rFonts w:ascii="黑体" w:hAnsi="黑体" w:eastAsia="黑体"/>
          <w:b w:val="0"/>
          <w:sz w:val="24"/>
        </w:rPr>
        <w:lastRenderedPageBreak/>
        <w:t>合格性规定</w:t>
      </w:r>
      <w:bookmarkEnd w:id="52"/>
    </w:p>
    <w:p w14:paraId="74C7FAF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本章规定了验证</w:t>
      </w:r>
      <w:r>
        <w:rPr>
          <w:rFonts w:ascii="黑体" w:hAnsi="黑体" w:eastAsia="黑体"/>
          <w:b w:val="0"/>
          <w:sz w:val="24"/>
          <w:lang w:eastAsia="zh-CN"/>
        </w:rPr>
        <w:t>3</w:t>
      </w:r>
      <w:r>
        <w:rPr>
          <w:rFonts w:ascii="黑体" w:hAnsi="黑体" w:eastAsia="黑体"/>
          <w:b w:val="0"/>
          <w:sz w:val="24"/>
          <w:lang w:eastAsia="zh-CN"/>
        </w:rPr>
        <w:t>章所述各项需求的合格性检验方法。合格性检验方法包括以下四种：</w:t>
      </w:r>
    </w:p>
    <w:p w14:paraId="36F30C3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测试（</w:t>
      </w:r>
      <w:r>
        <w:rPr>
          <w:rFonts w:ascii="黑体" w:hAnsi="黑体" w:eastAsia="黑体"/>
          <w:b w:val="0"/>
          <w:sz w:val="24"/>
          <w:lang w:eastAsia="zh-CN"/>
        </w:rPr>
        <w:t>T</w:t>
      </w:r>
      <w:r>
        <w:rPr>
          <w:rFonts w:ascii="黑体" w:hAnsi="黑体" w:eastAsia="黑体"/>
          <w:b w:val="0"/>
          <w:sz w:val="24"/>
          <w:lang w:eastAsia="zh-CN"/>
        </w:rPr>
        <w:t>）：通过运行软件并检查其输出或行为来验证需求</w:t>
      </w:r>
    </w:p>
    <w:p w14:paraId="2528DFB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演示（</w:t>
      </w:r>
      <w:r>
        <w:rPr>
          <w:rFonts w:ascii="黑体" w:hAnsi="黑体" w:eastAsia="黑体"/>
          <w:b w:val="0"/>
          <w:sz w:val="24"/>
          <w:lang w:eastAsia="zh-CN"/>
        </w:rPr>
        <w:t>D</w:t>
      </w:r>
      <w:r>
        <w:rPr>
          <w:rFonts w:ascii="黑体" w:hAnsi="黑体" w:eastAsia="黑体"/>
          <w:b w:val="0"/>
          <w:sz w:val="24"/>
          <w:lang w:eastAsia="zh-CN"/>
        </w:rPr>
        <w:t>）：通过操作软件展示其功能来验证需求</w:t>
      </w:r>
    </w:p>
    <w:p w14:paraId="2C1B56B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分析（</w:t>
      </w:r>
      <w:r>
        <w:rPr>
          <w:rFonts w:ascii="黑体" w:hAnsi="黑体" w:eastAsia="黑体"/>
          <w:b w:val="0"/>
          <w:sz w:val="24"/>
          <w:lang w:eastAsia="zh-CN"/>
        </w:rPr>
        <w:t>A</w:t>
      </w:r>
      <w:r>
        <w:rPr>
          <w:rFonts w:ascii="黑体" w:hAnsi="黑体" w:eastAsia="黑体"/>
          <w:b w:val="0"/>
          <w:sz w:val="24"/>
          <w:lang w:eastAsia="zh-CN"/>
        </w:rPr>
        <w:t>）：通过对设计文档、源代码或配置进行技术分析来验证需求</w:t>
      </w:r>
    </w:p>
    <w:p w14:paraId="2FDB295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d) </w:t>
      </w:r>
      <w:r>
        <w:rPr>
          <w:rFonts w:ascii="黑体" w:hAnsi="黑体" w:eastAsia="黑体"/>
          <w:b w:val="0"/>
          <w:sz w:val="24"/>
          <w:lang w:eastAsia="zh-CN"/>
        </w:rPr>
        <w:t>审查（</w:t>
      </w:r>
      <w:r>
        <w:rPr>
          <w:rFonts w:ascii="黑体" w:hAnsi="黑体" w:eastAsia="黑体"/>
          <w:b w:val="0"/>
          <w:sz w:val="24"/>
          <w:lang w:eastAsia="zh-CN"/>
        </w:rPr>
        <w:t>I</w:t>
      </w:r>
      <w:r>
        <w:rPr>
          <w:rFonts w:ascii="黑体" w:hAnsi="黑体" w:eastAsia="黑体"/>
          <w:b w:val="0"/>
          <w:sz w:val="24"/>
          <w:lang w:eastAsia="zh-CN"/>
        </w:rPr>
        <w:t>）：通过检查文档、代码或部署产物来验证需求</w:t>
      </w:r>
    </w:p>
    <w:p w14:paraId="05CCB2B0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53" w:name="_Toc230853327"/>
      <w:r>
        <w:rPr>
          <w:rFonts w:ascii="黑体" w:hAnsi="黑体" w:eastAsia="黑体"/>
          <w:b w:val="0"/>
          <w:sz w:val="24"/>
        </w:rPr>
        <w:t>CSCI</w:t>
      </w:r>
      <w:r>
        <w:rPr>
          <w:rFonts w:ascii="黑体" w:hAnsi="黑体" w:eastAsia="黑体"/>
          <w:b w:val="0"/>
          <w:sz w:val="24"/>
        </w:rPr>
        <w:t>能力需求的合格性规定</w:t>
      </w:r>
      <w:bookmarkEnd w:id="53"/>
    </w:p>
    <w:p w14:paraId="18EFCE80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54" w:name="_Toc230853328"/>
      <w:r>
        <w:rPr>
          <w:rFonts w:ascii="黑体" w:hAnsi="黑体" w:eastAsia="黑体"/>
          <w:b w:val="0"/>
          <w:sz w:val="24"/>
        </w:rPr>
        <w:t>报文管理能力合格性规定</w:t>
      </w:r>
      <w:bookmarkEnd w:id="54"/>
    </w:p>
    <w:p w14:paraId="42D1BFB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4-1 </w:t>
      </w:r>
      <w:r>
        <w:rPr>
          <w:rFonts w:ascii="黑体" w:hAnsi="黑体" w:eastAsia="黑体"/>
          <w:b w:val="0"/>
          <w:sz w:val="24"/>
          <w:lang w:eastAsia="zh-CN"/>
        </w:rPr>
        <w:t>报文管理能力合格性规定表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55"/>
        <w:gridCol w:w="896"/>
        <w:gridCol w:w="851"/>
        <w:gridCol w:w="5726"/>
      </w:tblGrid>
      <w:tr w:rsidR="00AB355D" w14:paraId="63AFCAD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3B3D62D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89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52C2CE7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AC3685F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587BECF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0E62DE16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A046F91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REQ-TEXT-001</w:t>
            </w:r>
          </w:p>
        </w:tc>
        <w:tc>
          <w:tcPr>
            <w:tcW w:w="89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738FDFE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报文分页查询</w:t>
            </w:r>
            <w:proofErr w:type="spellEnd"/>
          </w:p>
        </w:tc>
        <w:tc>
          <w:tcPr>
            <w:tcW w:w="851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074DDD3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E6EDEB6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以不同的</w:t>
            </w:r>
            <w:r>
              <w:rPr>
                <w:rFonts w:ascii="宋体" w:hAnsi="宋体" w:eastAsia="宋体"/>
                <w:b w:val="0"/>
                <w:sz w:val="24"/>
              </w:rPr>
              <w:t>pageNum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pageSize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typeId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modalType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keyword</w:t>
            </w:r>
            <w:r>
              <w:rPr>
                <w:rFonts w:ascii="宋体" w:hAnsi="宋体" w:eastAsia="宋体"/>
                <w:b w:val="0"/>
                <w:sz w:val="24"/>
              </w:rPr>
              <w:t>组合调用</w:t>
            </w:r>
            <w:r>
              <w:rPr>
                <w:rFonts w:ascii="宋体" w:hAnsi="宋体" w:eastAsia="宋体"/>
                <w:b w:val="0"/>
                <w:sz w:val="24"/>
              </w:rPr>
              <w:t>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/getTextList</w:t>
            </w:r>
            <w:r>
              <w:rPr>
                <w:rFonts w:ascii="宋体" w:hAnsi="宋体" w:eastAsia="宋体"/>
                <w:b w:val="0"/>
                <w:sz w:val="24"/>
              </w:rPr>
              <w:t>接口，验证返回结果的分页正确性和筛选准确性；在</w:t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  <w:r>
              <w:rPr>
                <w:rFonts w:ascii="宋体" w:hAnsi="宋体" w:eastAsia="宋体"/>
                <w:b w:val="0"/>
                <w:sz w:val="24"/>
              </w:rPr>
              <w:t>万条数据下验证响应时间不超过</w:t>
            </w:r>
            <w:r>
              <w:rPr>
                <w:rFonts w:ascii="宋体" w:hAnsi="宋体" w:eastAsia="宋体"/>
                <w:b w:val="0"/>
                <w:sz w:val="24"/>
              </w:rPr>
              <w:t>2</w:t>
            </w:r>
            <w:r>
              <w:rPr>
                <w:rFonts w:ascii="宋体" w:hAnsi="宋体" w:eastAsia="宋体"/>
                <w:b w:val="0"/>
                <w:sz w:val="24"/>
              </w:rPr>
              <w:t>秒</w:t>
            </w:r>
          </w:p>
        </w:tc>
      </w:tr>
      <w:tr w:rsidR="00AB355D" w14:paraId="0DC5C4F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EEB009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REQ-TEXT-002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3CE40C08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报文详情查看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13AE62AE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240C7A8A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</w:t>
            </w:r>
            <w:r>
              <w:rPr>
                <w:rFonts w:ascii="宋体" w:hAnsi="宋体" w:eastAsia="宋体"/>
                <w:b w:val="0"/>
                <w:sz w:val="24"/>
              </w:rPr>
              <w:t>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/uygur/detail/{sid}</w:t>
            </w:r>
            <w:r>
              <w:rPr>
                <w:rFonts w:ascii="宋体" w:hAnsi="宋体" w:eastAsia="宋体"/>
                <w:b w:val="0"/>
                <w:sz w:val="24"/>
              </w:rPr>
              <w:t>接口，验证返回的</w:t>
            </w:r>
            <w:r>
              <w:rPr>
                <w:rFonts w:ascii="宋体" w:hAnsi="宋体" w:eastAsia="宋体"/>
                <w:b w:val="0"/>
                <w:sz w:val="24"/>
              </w:rPr>
              <w:t>OriginTextDTO</w:t>
            </w:r>
            <w:r>
              <w:rPr>
                <w:rFonts w:ascii="宋体" w:hAnsi="宋体" w:eastAsia="宋体"/>
                <w:b w:val="0"/>
                <w:sz w:val="24"/>
              </w:rPr>
              <w:t>包含完整字段；验证图文报的</w:t>
            </w:r>
            <w:r>
              <w:rPr>
                <w:rFonts w:ascii="宋体" w:hAnsi="宋体" w:eastAsia="宋体"/>
                <w:b w:val="0"/>
                <w:sz w:val="24"/>
              </w:rPr>
              <w:t>images</w:t>
            </w:r>
            <w:r>
              <w:rPr>
                <w:rFonts w:ascii="宋体" w:hAnsi="宋体" w:eastAsia="宋体"/>
                <w:b w:val="0"/>
                <w:sz w:val="24"/>
              </w:rPr>
              <w:t>字段为有效的</w:t>
            </w:r>
            <w:r>
              <w:rPr>
                <w:rFonts w:ascii="宋体" w:hAnsi="宋体" w:eastAsia="宋体"/>
                <w:b w:val="0"/>
                <w:sz w:val="24"/>
              </w:rPr>
              <w:t>JSON</w:t>
            </w:r>
            <w:r>
              <w:rPr>
                <w:rFonts w:ascii="宋体" w:hAnsi="宋体" w:eastAsia="宋体"/>
                <w:b w:val="0"/>
                <w:sz w:val="24"/>
              </w:rPr>
              <w:t>数组；验证响应时间不超过</w:t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  <w:r>
              <w:rPr>
                <w:rFonts w:ascii="宋体" w:hAnsi="宋体" w:eastAsia="宋体"/>
                <w:b w:val="0"/>
                <w:sz w:val="24"/>
              </w:rPr>
              <w:t>秒</w:t>
            </w:r>
          </w:p>
        </w:tc>
      </w:tr>
      <w:tr w:rsidR="00AB355D" w14:paraId="0844D89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231B56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REQ-TEXT-003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18DCB4FF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分类目录管理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66184CC3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4D45C289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:rsidR="00AB355D" w14:paraId="266F602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36C684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REQ-TEXT-004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46A9AB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报文批量导入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18BEDD8A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D45B64C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准备</w:t>
            </w:r>
            <w:r>
              <w:rPr>
                <w:rFonts w:ascii="宋体" w:hAnsi="宋体" w:eastAsia="宋体"/>
                <w:b w:val="0"/>
                <w:sz w:val="24"/>
              </w:rPr>
              <w:t>UTF-8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GBK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GB2312</w:t>
            </w:r>
            <w:r>
              <w:rPr>
                <w:rFonts w:ascii="宋体" w:hAnsi="宋体" w:eastAsia="宋体"/>
                <w:b w:val="0"/>
                <w:sz w:val="24"/>
              </w:rPr>
              <w:t>编码的</w:t>
            </w:r>
            <w:r>
              <w:rPr>
                <w:rFonts w:ascii="宋体" w:hAnsi="宋体" w:eastAsia="宋体"/>
                <w:b w:val="0"/>
                <w:sz w:val="24"/>
              </w:rPr>
              <w:t>JSONL</w:t>
            </w:r>
            <w:r>
              <w:rPr>
                <w:rFonts w:ascii="宋体" w:hAnsi="宋体" w:eastAsia="宋体"/>
                <w:b w:val="0"/>
                <w:sz w:val="24"/>
              </w:rPr>
              <w:t>文件，调用</w:t>
            </w:r>
            <w:r>
              <w:rPr>
                <w:rFonts w:ascii="宋体" w:hAnsi="宋体" w:eastAsia="宋体"/>
                <w:b w:val="0"/>
                <w:sz w:val="24"/>
              </w:rPr>
              <w:t>POST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uygur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importFromJsonl</w:t>
            </w:r>
            <w:r>
              <w:rPr>
                <w:rFonts w:ascii="宋体" w:hAnsi="宋体" w:eastAsia="宋体"/>
                <w:b w:val="0"/>
                <w:sz w:val="24"/>
              </w:rPr>
              <w:t>接口，验证导入成功并返回正确的记录数；验证异常文件的错误提示</w:t>
            </w:r>
            <w:proofErr w:type="spellEnd"/>
          </w:p>
        </w:tc>
      </w:tr>
      <w:tr w:rsidR="00AB355D" w14:paraId="7332384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C93474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REQ-TEXT-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005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6EE1005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lastRenderedPageBreak/>
              <w:t>报文删除管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理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05E96D68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lastRenderedPageBreak/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716DD3C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执行单条删除和批量删除操作，验证报文记录删除成功；验证关联的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extraction_result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记录同步删除</w:t>
            </w:r>
          </w:p>
        </w:tc>
      </w:tr>
    </w:tbl>
    <w:p w14:paraId="68A73604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55" w:name="_Toc230853329"/>
      <w:r>
        <w:rPr>
          <w:rFonts w:ascii="黑体" w:hAnsi="黑体" w:eastAsia="黑体"/>
          <w:b w:val="0"/>
          <w:sz w:val="24"/>
        </w:rPr>
        <w:t>属性抽取能力合格性规定</w:t>
      </w:r>
      <w:bookmarkEnd w:id="55"/>
    </w:p>
    <w:p w14:paraId="71D0397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4-2 </w:t>
      </w:r>
      <w:r>
        <w:rPr>
          <w:rFonts w:ascii="黑体" w:hAnsi="黑体" w:eastAsia="黑体"/>
          <w:b w:val="0"/>
          <w:sz w:val="24"/>
          <w:lang w:eastAsia="zh-CN"/>
        </w:rPr>
        <w:t>属性抽取能力合格性规定表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839"/>
        <w:gridCol w:w="970"/>
        <w:gridCol w:w="851"/>
        <w:gridCol w:w="5868"/>
      </w:tblGrid>
      <w:tr w:rsidR="00AB355D" w14:paraId="705DC1B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C38F699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059354F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95ED67D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86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6575B7E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34750AB1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7DCAA18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REQ-EXT-001</w:t>
            </w:r>
          </w:p>
        </w:tc>
        <w:tc>
          <w:tcPr>
            <w:tcW w:w="970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776523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执行属性抽取</w:t>
            </w:r>
            <w:proofErr w:type="spellEnd"/>
          </w:p>
        </w:tc>
        <w:tc>
          <w:tcPr>
            <w:tcW w:w="851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13D7069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86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D0E30DA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选取不同长度和类型的报文执行抽取，验证返回事件列表中</w:t>
            </w:r>
            <w:r>
              <w:rPr>
                <w:rFonts w:ascii="宋体" w:hAnsi="宋体" w:eastAsia="宋体"/>
                <w:b w:val="0"/>
                <w:sz w:val="24"/>
              </w:rPr>
              <w:t>event_id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time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location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subject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action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labels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original_text</w:t>
            </w:r>
            <w:r>
              <w:rPr>
                <w:rFonts w:ascii="宋体" w:hAnsi="宋体" w:eastAsia="宋体"/>
                <w:b w:val="0"/>
                <w:sz w:val="24"/>
              </w:rPr>
              <w:t>字段的完整性和合理性；验证</w:t>
            </w:r>
            <w:r>
              <w:rPr>
                <w:rFonts w:ascii="宋体" w:hAnsi="宋体" w:eastAsia="宋体"/>
                <w:b w:val="0"/>
                <w:sz w:val="24"/>
              </w:rPr>
              <w:t>labels</w:t>
            </w:r>
            <w:r>
              <w:rPr>
                <w:rFonts w:ascii="宋体" w:hAnsi="宋体" w:eastAsia="宋体"/>
                <w:b w:val="0"/>
                <w:sz w:val="24"/>
              </w:rPr>
              <w:t>取值在预定义</w:t>
            </w:r>
            <w:r>
              <w:rPr>
                <w:rFonts w:ascii="宋体" w:hAnsi="宋体" w:eastAsia="宋体"/>
                <w:b w:val="0"/>
                <w:sz w:val="24"/>
              </w:rPr>
              <w:t>8</w:t>
            </w:r>
            <w:r>
              <w:rPr>
                <w:rFonts w:ascii="宋体" w:hAnsi="宋体" w:eastAsia="宋体"/>
                <w:b w:val="0"/>
                <w:sz w:val="24"/>
              </w:rPr>
              <w:t>类标签范围内；验证</w:t>
            </w:r>
            <w:r>
              <w:rPr>
                <w:rFonts w:ascii="宋体" w:hAnsi="宋体" w:eastAsia="宋体"/>
                <w:b w:val="0"/>
                <w:sz w:val="24"/>
              </w:rPr>
              <w:t>force=false</w:t>
            </w:r>
            <w:r>
              <w:rPr>
                <w:rFonts w:ascii="宋体" w:hAnsi="宋体" w:eastAsia="宋体"/>
                <w:b w:val="0"/>
                <w:sz w:val="24"/>
              </w:rPr>
              <w:t>时已抽取报文直接返回缓存；验证首次抽取时间不超过</w:t>
            </w:r>
            <w:r>
              <w:rPr>
                <w:rFonts w:ascii="宋体" w:hAnsi="宋体" w:eastAsia="宋体"/>
                <w:b w:val="0"/>
                <w:sz w:val="24"/>
              </w:rPr>
              <w:t>5</w:t>
            </w:r>
            <w:r>
              <w:rPr>
                <w:rFonts w:ascii="宋体" w:hAnsi="宋体" w:eastAsia="宋体"/>
                <w:b w:val="0"/>
                <w:sz w:val="24"/>
              </w:rPr>
              <w:t>分钟</w:t>
            </w:r>
          </w:p>
        </w:tc>
      </w:tr>
      <w:tr w:rsidR="00AB355D" w14:paraId="6224F24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27E692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REQ-EXT-002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AC52057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查询抽取结果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57769760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868" w:type="dxa"/>
            <w:shd w:val="clear" w:color="auto" w:fill="auto"/>
            <w:vAlign w:val="center"/>
          </w:tcPr>
          <w:p w14:paraId="7B9A1BAF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</w:t>
            </w:r>
            <w:r>
              <w:rPr>
                <w:rFonts w:ascii="宋体" w:hAnsi="宋体" w:eastAsia="宋体"/>
                <w:b w:val="0"/>
                <w:sz w:val="24"/>
              </w:rPr>
              <w:t>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/extraction/result/{originTextId}</w:t>
            </w:r>
            <w:r>
              <w:rPr>
                <w:rFonts w:ascii="宋体" w:hAnsi="宋体" w:eastAsia="宋体"/>
                <w:b w:val="0"/>
                <w:sz w:val="24"/>
              </w:rPr>
              <w:t>接口，验证已抽取报文返回</w:t>
            </w:r>
            <w:r>
              <w:rPr>
                <w:rFonts w:ascii="宋体" w:hAnsi="宋体" w:eastAsia="宋体"/>
                <w:b w:val="0"/>
                <w:sz w:val="24"/>
              </w:rPr>
              <w:t>ExtractionResultDTO</w:t>
            </w:r>
            <w:r>
              <w:rPr>
                <w:rFonts w:ascii="宋体" w:hAnsi="宋体" w:eastAsia="宋体"/>
                <w:b w:val="0"/>
                <w:sz w:val="24"/>
              </w:rPr>
              <w:t>；验证未抽取报文返回空数据；验证响应时间不超过</w:t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  <w:r>
              <w:rPr>
                <w:rFonts w:ascii="宋体" w:hAnsi="宋体" w:eastAsia="宋体"/>
                <w:b w:val="0"/>
                <w:sz w:val="24"/>
              </w:rPr>
              <w:t>秒</w:t>
            </w:r>
          </w:p>
        </w:tc>
      </w:tr>
    </w:tbl>
    <w:p w14:paraId="3E7032D7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56" w:name="_Toc230853330"/>
      <w:r>
        <w:rPr>
          <w:rFonts w:ascii="黑体" w:hAnsi="黑体" w:eastAsia="黑体"/>
          <w:b w:val="0"/>
          <w:sz w:val="24"/>
        </w:rPr>
        <w:t>报文融合能力合格性规定</w:t>
      </w:r>
      <w:bookmarkEnd w:id="56"/>
    </w:p>
    <w:p w14:paraId="715B24C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4-3 </w:t>
      </w:r>
      <w:r>
        <w:rPr>
          <w:rFonts w:ascii="黑体" w:hAnsi="黑体" w:eastAsia="黑体"/>
          <w:b w:val="0"/>
          <w:sz w:val="24"/>
          <w:lang w:eastAsia="zh-CN"/>
        </w:rPr>
        <w:t>报文融合能力合格性规定表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858"/>
        <w:gridCol w:w="951"/>
        <w:gridCol w:w="993"/>
        <w:gridCol w:w="5726"/>
      </w:tblGrid>
      <w:tr w:rsidR="00AB355D" w14:paraId="1F31BA2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9F4C8C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95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A4877BF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993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26888C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6511223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5F49BCBB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1BF6AAB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REQ-FUS-001</w:t>
            </w:r>
          </w:p>
        </w:tc>
        <w:tc>
          <w:tcPr>
            <w:tcW w:w="951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76C0FA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创建融合报告</w:t>
            </w:r>
            <w:proofErr w:type="spellEnd"/>
          </w:p>
        </w:tc>
        <w:tc>
          <w:tcPr>
            <w:tcW w:w="993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7A1DC07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782C845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选取</w:t>
            </w:r>
            <w:r>
              <w:rPr>
                <w:rFonts w:ascii="宋体" w:hAnsi="宋体" w:eastAsia="宋体"/>
                <w:b w:val="0"/>
                <w:sz w:val="24"/>
              </w:rPr>
              <w:t>2</w:t>
            </w:r>
            <w:r>
              <w:rPr>
                <w:rFonts w:ascii="宋体" w:hAnsi="宋体" w:eastAsia="宋体"/>
                <w:b w:val="0"/>
                <w:sz w:val="24"/>
              </w:rPr>
              <w:t>至</w:t>
            </w:r>
            <w:r>
              <w:rPr>
                <w:rFonts w:ascii="宋体" w:hAnsi="宋体" w:eastAsia="宋体"/>
                <w:b w:val="0"/>
                <w:sz w:val="24"/>
              </w:rPr>
              <w:t>5</w:t>
            </w:r>
            <w:r>
              <w:rPr>
                <w:rFonts w:ascii="宋体" w:hAnsi="宋体" w:eastAsia="宋体"/>
                <w:b w:val="0"/>
                <w:sz w:val="24"/>
              </w:rPr>
              <w:t>篇已完成抽取的报文，调用</w:t>
            </w:r>
            <w:r>
              <w:rPr>
                <w:rFonts w:ascii="宋体" w:hAnsi="宋体" w:eastAsia="宋体"/>
                <w:b w:val="0"/>
                <w:sz w:val="24"/>
              </w:rPr>
              <w:t>POST /api/fusion/create</w:t>
            </w:r>
            <w:r>
              <w:rPr>
                <w:rFonts w:ascii="宋体" w:hAnsi="宋体" w:eastAsia="宋体"/>
                <w:b w:val="0"/>
                <w:sz w:val="24"/>
              </w:rPr>
              <w:t>接口，验证返回的融合报告包含</w:t>
            </w:r>
            <w:r>
              <w:rPr>
                <w:rFonts w:ascii="宋体" w:hAnsi="宋体" w:eastAsia="宋体"/>
                <w:b w:val="0"/>
                <w:sz w:val="24"/>
              </w:rPr>
              <w:t>title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summary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timeline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content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entities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labels</w:t>
            </w:r>
            <w:r>
              <w:rPr>
                <w:rFonts w:ascii="宋体" w:hAnsi="宋体" w:eastAsia="宋体"/>
                <w:b w:val="0"/>
                <w:sz w:val="24"/>
              </w:rPr>
              <w:t>、</w:t>
            </w:r>
            <w:r>
              <w:rPr>
                <w:rFonts w:ascii="宋体" w:hAnsi="宋体" w:eastAsia="宋体"/>
                <w:b w:val="0"/>
                <w:sz w:val="24"/>
              </w:rPr>
              <w:t>sourceIds</w:t>
            </w:r>
            <w:r>
              <w:rPr>
                <w:rFonts w:ascii="宋体" w:hAnsi="宋体" w:eastAsia="宋体"/>
                <w:b w:val="0"/>
                <w:sz w:val="24"/>
              </w:rPr>
              <w:t>字段；验证</w:t>
            </w:r>
            <w:r>
              <w:rPr>
                <w:rFonts w:ascii="宋体" w:hAnsi="宋体" w:eastAsia="宋体"/>
                <w:b w:val="0"/>
                <w:sz w:val="24"/>
              </w:rPr>
              <w:t>summary</w:t>
            </w:r>
            <w:r>
              <w:rPr>
                <w:rFonts w:ascii="宋体" w:hAnsi="宋体" w:eastAsia="宋体"/>
                <w:b w:val="0"/>
                <w:sz w:val="24"/>
              </w:rPr>
              <w:t>约</w:t>
            </w:r>
            <w:r>
              <w:rPr>
                <w:rFonts w:ascii="宋体" w:hAnsi="宋体" w:eastAsia="宋体"/>
                <w:b w:val="0"/>
                <w:sz w:val="24"/>
              </w:rPr>
              <w:t>200</w:t>
            </w:r>
            <w:r>
              <w:rPr>
                <w:rFonts w:ascii="宋体" w:hAnsi="宋体" w:eastAsia="宋体"/>
                <w:b w:val="0"/>
                <w:sz w:val="24"/>
              </w:rPr>
              <w:t>字；验证</w:t>
            </w:r>
            <w:r>
              <w:rPr>
                <w:rFonts w:ascii="宋体" w:hAnsi="宋体" w:eastAsia="宋体"/>
                <w:b w:val="0"/>
                <w:sz w:val="24"/>
              </w:rPr>
              <w:t>timeline</w:t>
            </w:r>
            <w:r>
              <w:rPr>
                <w:rFonts w:ascii="宋体" w:hAnsi="宋体" w:eastAsia="宋体"/>
                <w:b w:val="0"/>
                <w:sz w:val="24"/>
              </w:rPr>
              <w:t>按时间排序；验证生成时间不超过</w:t>
            </w:r>
            <w:r>
              <w:rPr>
                <w:rFonts w:ascii="宋体" w:hAnsi="宋体" w:eastAsia="宋体"/>
                <w:b w:val="0"/>
                <w:sz w:val="24"/>
              </w:rPr>
              <w:t>5</w:t>
            </w:r>
            <w:r>
              <w:rPr>
                <w:rFonts w:ascii="宋体" w:hAnsi="宋体" w:eastAsia="宋体"/>
                <w:b w:val="0"/>
                <w:sz w:val="24"/>
              </w:rPr>
              <w:t>分钟</w:t>
            </w:r>
          </w:p>
        </w:tc>
      </w:tr>
      <w:tr w:rsidR="00AB355D" w14:paraId="4F81DEF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DA3E95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REQ-FUS-002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19F9C25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保存融合报告</w:t>
            </w:r>
            <w:proofErr w:type="spellEnd"/>
          </w:p>
        </w:tc>
        <w:tc>
          <w:tcPr>
            <w:tcW w:w="993" w:type="dxa"/>
            <w:shd w:val="clear" w:color="auto" w:fill="auto"/>
            <w:vAlign w:val="center"/>
          </w:tcPr>
          <w:p w14:paraId="3335EBE4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6A7695D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</w:t>
            </w:r>
            <w:r>
              <w:rPr>
                <w:rFonts w:ascii="宋体" w:hAnsi="宋体" w:eastAsia="宋体"/>
                <w:b w:val="0"/>
                <w:sz w:val="24"/>
              </w:rPr>
              <w:t>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/api/fusion/save</w:t>
            </w:r>
            <w:r>
              <w:rPr>
                <w:rFonts w:ascii="宋体" w:hAnsi="宋体" w:eastAsia="宋体"/>
                <w:b w:val="0"/>
                <w:sz w:val="24"/>
              </w:rPr>
              <w:t>接口保存融合报告，验证数据库中</w:t>
            </w:r>
            <w:r>
              <w:rPr>
                <w:rFonts w:ascii="宋体" w:hAnsi="宋体" w:eastAsia="宋体"/>
                <w:b w:val="0"/>
                <w:sz w:val="24"/>
              </w:rPr>
              <w:t>fusion_report</w:t>
            </w:r>
            <w:r>
              <w:rPr>
                <w:rFonts w:ascii="宋体" w:hAnsi="宋体" w:eastAsia="宋体"/>
                <w:b w:val="0"/>
                <w:sz w:val="24"/>
              </w:rPr>
              <w:t>表生成对应记录；验证返回的</w:t>
            </w:r>
            <w:r>
              <w:rPr>
                <w:rFonts w:ascii="宋体" w:hAnsi="宋体" w:eastAsia="宋体"/>
                <w:b w:val="0"/>
                <w:sz w:val="24"/>
              </w:rPr>
              <w:t>fusionId</w:t>
            </w:r>
            <w:r>
              <w:rPr>
                <w:rFonts w:ascii="宋体" w:hAnsi="宋体" w:eastAsia="宋体"/>
                <w:b w:val="0"/>
                <w:sz w:val="24"/>
              </w:rPr>
              <w:t>正确；验证响应时间不超过</w:t>
            </w:r>
            <w:r>
              <w:rPr>
                <w:rFonts w:ascii="宋体" w:hAnsi="宋体" w:eastAsia="宋体"/>
                <w:b w:val="0"/>
                <w:sz w:val="24"/>
              </w:rPr>
              <w:t>1</w:t>
            </w:r>
            <w:r>
              <w:rPr>
                <w:rFonts w:ascii="宋体" w:hAnsi="宋体" w:eastAsia="宋体"/>
                <w:b w:val="0"/>
                <w:sz w:val="24"/>
              </w:rPr>
              <w:t>秒</w:t>
            </w:r>
          </w:p>
        </w:tc>
      </w:tr>
      <w:tr w:rsidR="00AB355D" w14:paraId="1926BFB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537CD3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FUS-003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1E89559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lastRenderedPageBreak/>
              <w:t>融合报告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列表查询</w:t>
            </w:r>
            <w:proofErr w:type="spellEnd"/>
          </w:p>
        </w:tc>
        <w:tc>
          <w:tcPr>
            <w:tcW w:w="993" w:type="dxa"/>
            <w:shd w:val="clear" w:color="auto" w:fill="auto"/>
            <w:vAlign w:val="center"/>
          </w:tcPr>
          <w:p w14:paraId="62B66A58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lastRenderedPageBreak/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B1AAB35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GET /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/fusion/list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接口，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验证分</w:t>
            </w:r>
            <w:proofErr w:type="gram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页参数和返回结果的正确性；验证响应时间不超过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2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秒</w:t>
            </w:r>
          </w:p>
        </w:tc>
      </w:tr>
      <w:tr w:rsidR="00AB355D" w14:paraId="4ACACA1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947596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REQ-FUS-004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206FF39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融合报告导出</w:t>
            </w:r>
            <w:proofErr w:type="spellEnd"/>
          </w:p>
        </w:tc>
        <w:tc>
          <w:tcPr>
            <w:tcW w:w="993" w:type="dxa"/>
            <w:shd w:val="clear" w:color="auto" w:fill="auto"/>
            <w:vAlign w:val="center"/>
          </w:tcPr>
          <w:p w14:paraId="01E13B62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8AFC950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分别调用</w:t>
            </w:r>
            <w:r>
              <w:rPr>
                <w:rFonts w:ascii="宋体" w:hAnsi="宋体" w:eastAsia="宋体"/>
                <w:b w:val="0"/>
                <w:sz w:val="24"/>
              </w:rPr>
              <w:t>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/fusion/export/pdf/{id}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和</w:t>
            </w:r>
            <w:r>
              <w:rPr>
                <w:rFonts w:ascii="宋体" w:hAnsi="宋体" w:eastAsia="宋体"/>
                <w:b w:val="0"/>
                <w:sz w:val="24"/>
              </w:rPr>
              <w:t>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/fusion/export/word/{id}</w:t>
            </w:r>
            <w:r>
              <w:rPr>
                <w:rFonts w:ascii="宋体" w:hAnsi="宋体" w:eastAsia="宋体"/>
                <w:b w:val="0"/>
                <w:sz w:val="24"/>
              </w:rPr>
              <w:t>接口，验证返回文件流的格式和内容正确性；验证导出时间不超过</w:t>
            </w:r>
            <w:r>
              <w:rPr>
                <w:rFonts w:ascii="宋体" w:hAnsi="宋体" w:eastAsia="宋体"/>
                <w:b w:val="0"/>
                <w:sz w:val="24"/>
              </w:rPr>
              <w:t>10</w:t>
            </w:r>
            <w:r>
              <w:rPr>
                <w:rFonts w:ascii="宋体" w:hAnsi="宋体" w:eastAsia="宋体"/>
                <w:b w:val="0"/>
                <w:sz w:val="24"/>
              </w:rPr>
              <w:t>秒</w:t>
            </w:r>
          </w:p>
        </w:tc>
      </w:tr>
    </w:tbl>
    <w:p w14:paraId="60B6F45F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57" w:name="_Toc230853331"/>
      <w:r>
        <w:rPr>
          <w:rFonts w:ascii="黑体" w:hAnsi="黑体" w:eastAsia="黑体"/>
          <w:b w:val="0"/>
          <w:sz w:val="24"/>
        </w:rPr>
        <w:t>数据统计能力合格性规定</w:t>
      </w:r>
      <w:bookmarkEnd w:id="57"/>
    </w:p>
    <w:p w14:paraId="65C9C69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4-3-1 </w:t>
      </w:r>
      <w:r>
        <w:rPr>
          <w:rFonts w:ascii="黑体" w:hAnsi="黑体" w:eastAsia="黑体"/>
          <w:b w:val="0"/>
          <w:sz w:val="24"/>
          <w:lang w:eastAsia="zh-CN"/>
        </w:rPr>
        <w:t>数据统计能力合格性规定表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981"/>
        <w:gridCol w:w="970"/>
        <w:gridCol w:w="992"/>
        <w:gridCol w:w="5585"/>
      </w:tblGrid>
      <w:tr w:rsidR="00AB355D" w14:paraId="5A402C1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8D36B4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970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1C7BBB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679406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4A8C953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7AC3DA4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AE7B43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REQ-STAT-001</w:t>
            </w:r>
          </w:p>
        </w:tc>
        <w:tc>
          <w:tcPr>
            <w:tcW w:w="970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5F9574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核心指标概览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995382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585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C97D3F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/api/statistics/overview接口，验证返回totalTexts、extractedTexts、fusionReports、totalEntities、extractionRate字段的准确性；验证响应时间不超过2秒</w:t>
            </w:r>
          </w:p>
        </w:tc>
      </w:tr>
      <w:tr w:rsidR="00AB355D" w14:paraId="5466731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C5A74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AAF1B7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分类分布统计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1ABCB74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54D0415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/api/statistics/categoryDistribution接口，验证返回数据与数据库实际分类分布一致；验证percentage总和为100%</w:t>
            </w:r>
          </w:p>
        </w:tc>
      </w:tr>
      <w:tr w:rsidR="00AB355D" w14:paraId="6B7FB98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59980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D298B7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模态分布统计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3DD7850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10175E0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/statistics/modalDistribution接口，验证文字报和图文报的统计数量正确；验证响应时间不超过1秒</w:t>
            </w:r>
          </w:p>
        </w:tc>
      </w:tr>
      <w:tr w:rsidR="00AB355D" w14:paraId="1220B0B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FDD26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7D893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时间分布统计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4405EDF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3287785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:rsidR="00AB355D" w14:paraId="6D95C80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85A2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616BBA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抽取进度统计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512974F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3E7A1C2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/statistics/extractionProgress接口，验证各分类的抽取率计算正确；验证响应时间不超过2秒</w:t>
            </w:r>
          </w:p>
        </w:tc>
      </w:tr>
      <w:tr w:rsidR="00AB355D" w14:paraId="4A6F55F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27643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03BC01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高频标签统计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1F44D16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2E21315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以不同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topN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参数调用接口，验证返回标签按出现次数降序排列；验证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topN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范围限制（1至50）有效；验证响应时间不超过2秒</w:t>
            </w:r>
          </w:p>
        </w:tc>
      </w:tr>
      <w:tr w:rsidR="00AB355D" w14:paraId="294F3AD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41996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A6F8D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实体分布统计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7FA5CDB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16D29FF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/statistics/entityDistribution接口，验证返回8类实体的数量统计正确；验证响应时间不超过2秒</w:t>
            </w:r>
          </w:p>
        </w:tc>
      </w:tr>
      <w:tr w:rsidR="00AB355D" w14:paraId="3CC3E93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9042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C4DB1F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近期融合报告统计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0BB1FB1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45FAACC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42D704C0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58" w:name="_Toc230853332"/>
      <w:r>
        <w:rPr>
          <w:rFonts w:ascii="黑体" w:hAnsi="黑体" w:eastAsia="黑体"/>
          <w:b w:val="0"/>
          <w:sz w:val="24"/>
        </w:rPr>
        <w:t>情报分析能力合格性规定</w:t>
      </w:r>
      <w:bookmarkEnd w:id="58"/>
    </w:p>
    <w:p w14:paraId="4DDE19CF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4-3-2 </w:t>
      </w:r>
      <w:r>
        <w:rPr>
          <w:rFonts w:ascii="黑体" w:hAnsi="黑体" w:eastAsia="黑体"/>
          <w:b w:val="0"/>
          <w:sz w:val="24"/>
          <w:lang w:eastAsia="zh-CN"/>
        </w:rPr>
        <w:t>情报分析能力合格性规定表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730"/>
        <w:gridCol w:w="1611"/>
        <w:gridCol w:w="1611"/>
        <w:gridCol w:w="3576"/>
      </w:tblGrid>
      <w:tr w:rsidR="00AB355D" w14:paraId="2B20AD0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C90EEC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F25BE5C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604966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909E19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619F8447" w14:textId="77777777">
        <w:trPr>
          <w:jc w:val="center"/>
        </w:trPr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F9AEED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REQ-INTEL-001</w:t>
            </w:r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5C8726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知识图谱构建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5D9FF9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72FD8D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:rsidR="00AB355D" w14:paraId="3D829076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FA28A8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A87A9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知识图谱查询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F73B2C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49E071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以不同entityTypes、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relationTypes、timeRange组合调用GET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/api/intelligence/graph接口，验证返回nodes和edges数据结构正确；验证筛选逻辑准确；验证响应时间不超过3秒</w:t>
            </w:r>
          </w:p>
        </w:tc>
      </w:tr>
      <w:tr w:rsidR="00AB355D" w14:paraId="626B2E9D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4ECE4E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16F45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实体详情查询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EA8C02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AE0F03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/api/intelligence/entity/{id}接口，验证返回实体详情包含entityId、label、type、count、firstSeen、lastSeen、properties、relations字段；验证响应时间不超过1秒</w:t>
            </w:r>
          </w:p>
        </w:tc>
      </w:tr>
      <w:tr w:rsidR="00AB355D" w14:paraId="3FE9CE8C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4E81A5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7469B1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事件时间轴构建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AB8E9B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2EB174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/api/intelligence/timeline/build接口，验证返回任务ID；验证构建完成后intelligence_event表有数据写入；验证构建时间符合性能要求</w:t>
            </w:r>
          </w:p>
        </w:tc>
      </w:tr>
      <w:tr w:rsidR="00AB355D" w14:paraId="1CC8F52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7A5A82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930AB1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事件时间轴查询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B20AA2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F2BC24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以不同eventTypes、regions、importance、sources、timeRange组合调用GET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/intelligence/timeline接口，验证返回事件列表按时间排序；验证筛选逻辑准确；验证响应时间不超过3秒</w:t>
            </w:r>
          </w:p>
        </w:tc>
      </w:tr>
      <w:tr w:rsidR="00AB355D" w14:paraId="3631A513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471F7C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33BEEA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事件详情查询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D404B1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68CE4C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/api/intelligence/event/{id}接口，验证返回事件详情包含完整信息、关联实体、因果关系链；验证响应时间不超过1秒</w:t>
            </w:r>
          </w:p>
        </w:tc>
      </w:tr>
      <w:tr w:rsidR="00AB355D" w14:paraId="0953655C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9968A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432DA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地理热力图查询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F3BC03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24A595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以不同eventTypes、heatMetric、timeRange组合调用GET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/api/intelligence/heatmap接口，验证返回热力图数据包含regionName、lat、lng、heatValue、eventCount；验证热力值计算逻辑正确；验证响应时间不超过3秒</w:t>
            </w:r>
          </w:p>
        </w:tc>
      </w:tr>
      <w:tr w:rsidR="00AB355D" w14:paraId="73A386CF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F6437B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BA314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区域详情查询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C01942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39CDBA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/api/intelligence/region接口，验证返回区域详情包含regionName、coordinates、eventCount、recentEvents、relatedEntities；验证响应时间不超过2秒</w:t>
            </w:r>
          </w:p>
        </w:tc>
      </w:tr>
    </w:tbl>
    <w:p w14:paraId="637797AD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r>
        <w:rPr>
          <w:rFonts w:ascii="黑体" w:hAnsi="黑体" w:eastAsia="黑体"/>
          <w:b w:val="0"/>
          <w:sz w:val="24"/>
        </w:rPr>
        <w:t xml:space="preserve"> </w:t>
      </w:r>
      <w:bookmarkStart w:id="59" w:name="_Toc230853333"/>
      <w:r>
        <w:rPr>
          <w:rFonts w:ascii="黑体" w:hAnsi="黑体" w:eastAsia="黑体"/>
          <w:b w:val="0"/>
          <w:sz w:val="24"/>
        </w:rPr>
        <w:t>轨迹分析能力合格性规定</w:t>
      </w:r>
      <w:bookmarkEnd w:id="59"/>
    </w:p>
    <w:p w14:paraId="7E02B80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4-3-3 </w:t>
      </w:r>
      <w:r>
        <w:rPr>
          <w:rFonts w:ascii="黑体" w:hAnsi="黑体" w:eastAsia="黑体"/>
          <w:b w:val="0"/>
          <w:sz w:val="24"/>
          <w:lang w:eastAsia="zh-CN"/>
        </w:rPr>
        <w:t>轨迹分析能力合格性规定表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76"/>
        <w:gridCol w:w="840"/>
        <w:gridCol w:w="886"/>
        <w:gridCol w:w="5726"/>
      </w:tblGrid>
      <w:tr w:rsidR="00AB355D" w14:paraId="5132C71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95A481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840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8BB37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571407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4C2D35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D7747DA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40B807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TRACK-001</w:t>
            </w:r>
          </w:p>
        </w:tc>
        <w:tc>
          <w:tcPr>
            <w:tcW w:w="840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84C0BE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lastRenderedPageBreak/>
              <w:t>目标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列表查询</w:t>
            </w:r>
            <w:proofErr w:type="spellEnd"/>
          </w:p>
        </w:tc>
        <w:tc>
          <w:tcPr>
            <w:tcW w:w="88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87273D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lastRenderedPageBreak/>
              <w:t>测试</w:t>
            </w:r>
            <w:proofErr w:type="spellEnd"/>
          </w:p>
        </w:tc>
        <w:tc>
          <w:tcPr>
            <w:tcW w:w="572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9D3CD4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以不同types、area、side组合调用GET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/api/track/targets接口，验证返回目标列表包含targetId、name、type、side、currentPosition、status、lastUpdate字段；验证筛选逻辑准确；验证响应时间不超过2秒</w:t>
            </w:r>
          </w:p>
        </w:tc>
      </w:tr>
      <w:tr w:rsidR="00AB355D" w14:paraId="3D552FF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0C6A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4B582DB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目标详情查询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10DDF84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2E8B9EBB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调用GET /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/track/target/{id}接口，验证返回目标详情包含完整信息、当前状态、历史轨迹摘要、关联事件；验证响应时间不超过1秒</w:t>
            </w:r>
          </w:p>
        </w:tc>
      </w:tr>
      <w:tr w:rsidR="00AB355D" w14:paraId="2AE0E78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1E143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REQ-TRACK-003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4FB252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目标历史轨迹查询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31CD1D7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24F01EF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:rsidR="00AB355D" w14:paraId="5E09AE5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1F4BA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REQ-TRACK-004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8A5700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目标轨迹预测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7DC77EC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957880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:rsidR="00AB355D" w14:paraId="11D43D9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71EB8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REQ-TRACK-005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164EB5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实时位置推送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67A6226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B82BE8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:rsidR="00AB355D" w14:paraId="484780A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4B06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REQ-TRACK-006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733C57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历史回放数据加载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782A33A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60D537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/api/track/playback/{targetId}接口，验证返回回放数据包含轨迹点数组和关键事件标记；验证resolution参数有效；验证响应时间不超过5秒</w:t>
            </w:r>
          </w:p>
        </w:tc>
      </w:tr>
      <w:tr w:rsidR="00AB355D" w14:paraId="2232D43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1F55A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REQ-TRACK-007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F255FA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多目标轨迹叠加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77D352D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11F209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/api/track/playback/overlay接口，验证最多支持10个目标同时叠加；验证返回数据按目标分组；验证响应时间不超过5秒</w:t>
            </w:r>
          </w:p>
        </w:tc>
      </w:tr>
      <w:tr w:rsidR="00AB355D" w14:paraId="1FA6974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04302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REQ-TRACK-008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2B7216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行军统计分析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6689C34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4E153BD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:rsidR="00AB355D" w14:paraId="6EBEFA7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07552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REQ-TRACK-009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55A1CB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集结区域分析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3D0BB19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4A9521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:rsidR="00AB355D" w14:paraId="5CBF85E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9BBDB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REQ-TRACK-010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4C8D89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时间规律分析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2829CF8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70C44F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/api/track/pattern/time/{targetId}接口，验证返回24小时×7天的时间热力矩阵；验证分析时间不超过10秒</w:t>
            </w:r>
          </w:p>
        </w:tc>
      </w:tr>
      <w:tr w:rsidR="00AB355D" w14:paraId="6E8E371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8119F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REQ-TRACK-011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5CE7FF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行军路线分析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5E0FC8A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1E92533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/api/track/pattern/routes/{targetId}接口，验证返回常用路线列表包含routeId、path、frequency、avgDuration；验证路线按频次降序排列；验证分析时间不超过10秒</w:t>
            </w:r>
          </w:p>
        </w:tc>
      </w:tr>
      <w:tr w:rsidR="00AB355D" w14:paraId="7757FF2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E3973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62BEAC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异常行为检测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2DDA7BB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1C8971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:rsidR="00AB355D" w14:paraId="4AB3AB2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E459C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REQ-TRACK-013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455F73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相似目标匹配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10F91E5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400CEB8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69B9B13C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r>
        <w:rPr>
          <w:rFonts w:ascii="黑体" w:hAnsi="黑体" w:eastAsia="黑体"/>
          <w:b w:val="0"/>
          <w:sz w:val="24"/>
        </w:rPr>
        <w:t xml:space="preserve"> </w:t>
      </w:r>
      <w:bookmarkStart w:id="60" w:name="_Toc230853334"/>
      <w:r>
        <w:rPr>
          <w:rFonts w:ascii="黑体" w:hAnsi="黑体" w:eastAsia="黑体"/>
          <w:b w:val="0"/>
          <w:sz w:val="24"/>
        </w:rPr>
        <w:t>告警管理能力合格性规定</w:t>
      </w:r>
      <w:bookmarkEnd w:id="60"/>
    </w:p>
    <w:p w14:paraId="13D1423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lastRenderedPageBreak/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4-3-4 </w:t>
      </w:r>
      <w:r>
        <w:rPr>
          <w:rFonts w:ascii="黑体" w:hAnsi="黑体" w:eastAsia="黑体"/>
          <w:b w:val="0"/>
          <w:sz w:val="24"/>
          <w:lang w:eastAsia="zh-CN"/>
        </w:rPr>
        <w:t>告警管理能力合格性规定表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164"/>
        <w:gridCol w:w="787"/>
        <w:gridCol w:w="851"/>
        <w:gridCol w:w="5726"/>
      </w:tblGrid>
      <w:tr w:rsidR="00AB355D" w14:paraId="4C78AFD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DE6BFCD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787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8590AA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AFB0AE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BDD1B99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4049206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FDF31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5629C9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告警规则列表查询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731EC07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7DC9C2F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/api/alert/rules接口，验证返回规则列表包含ruleId、name、type、conditions、enabled、createTime字段；验证响应时间不超过1秒</w:t>
            </w:r>
          </w:p>
        </w:tc>
      </w:tr>
      <w:tr w:rsidR="00AB355D" w14:paraId="356DBB6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6DACF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A9188D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创建告警规则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5C3BD61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7E91AB8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/api/alert/rules接口，验证规则创建成功并返回ruleId；验证数据库alert_rule表有记录写入；验证响应时间不超过1秒</w:t>
            </w:r>
          </w:p>
        </w:tc>
      </w:tr>
      <w:tr w:rsidR="00AB355D" w14:paraId="2C648B0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BB06C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REQ-ALERT-003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B00E30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更新告警规则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0C1172D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14701F1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调用PUT /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/alert/rules/{id}接口，验证规则更新成功；验证数据库记录同步更新；验证响应时间不超过1秒</w:t>
            </w:r>
          </w:p>
        </w:tc>
      </w:tr>
      <w:tr w:rsidR="00AB355D" w14:paraId="279AD32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3703D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REQ-ALERT-004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19BC0B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删除告警规则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2F3E579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5B2635E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调用DELETE /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/alert/rules/{id}接口，验证规则删除成功；验证数据库记录被删除；验证响应时间不超过1秒</w:t>
            </w:r>
          </w:p>
        </w:tc>
      </w:tr>
      <w:tr w:rsidR="00AB355D" w14:paraId="148336F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A28BD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REQ-ALERT-005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BDC157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启用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禁用告警规则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753160C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25BBD8B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调用PUT /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/alert/rules/{id}/toggle接口，验证规则状态切换成功；验证禁用后不再触发告警；验证响应时间不超过1秒</w:t>
            </w:r>
          </w:p>
        </w:tc>
      </w:tr>
      <w:tr w:rsidR="00AB355D" w14:paraId="497E3E4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E087C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REQ-ALERT-006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8C603A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实时告警列表查询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4F8640F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C77C2E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/api/alert/realtime接口，验证返回未处理告警列表包含alertId、ruleId、targetId、level、message、triggerTime、status；验证响应时间不超过2秒</w:t>
            </w:r>
          </w:p>
        </w:tc>
      </w:tr>
      <w:tr w:rsidR="00AB355D" w14:paraId="5EDAF7C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8734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REQ-ALERT-007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9DB2ED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处理告警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58A0522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197CABE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调用PUT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/api/alert/{id}/handle接口，验证告警处理成功；验证action参数（confirm/ignore/escalate）有效；验证数据库status字段更新；验证响应时间不超过1秒</w:t>
            </w:r>
          </w:p>
        </w:tc>
      </w:tr>
      <w:tr w:rsidR="00AB355D" w14:paraId="0B92672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FB49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REQ-ALERT-008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F9F693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告警历史查询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4193EF1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3493C1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以不同timeRange、level、status组合调用GET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/alert/history接口，验证返回告警历史列表；验证筛选逻辑准确；验证响应时间不超过3秒</w:t>
            </w:r>
          </w:p>
        </w:tc>
      </w:tr>
      <w:tr w:rsidR="00AB355D" w14:paraId="765E7F5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8B99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REQ-ALERT-009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88A0A7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告警统计分析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52C1757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62C3389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/api/alert/statistics接口，验证返回统计数据包含totalAlerts、byLevel、byType、trend；验证days参数范围（1至90）有效；验证响应时间不超过2秒</w:t>
            </w:r>
          </w:p>
        </w:tc>
      </w:tr>
      <w:tr w:rsidR="00AB355D" w14:paraId="07477BF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49582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REQ-ALERT-010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2C76E5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实时告警推送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67E1C7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5BA941A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5C6C1264" w14:textId="77777777" w:rsidR="00AB355D" w:rsidRDefault="00000000" w:rsidP="003F08FD">
      <w:pPr>
        <w:pStyle w:val="31"/>
        <w:spacing w:line="420" w:lineRule="exact"/>
        <w:ind w:left="648" w:hanging="648"/>
        <w:jc w:val="both"/>
      </w:pPr>
      <w:bookmarkStart w:id="61" w:name="_Toc230853335"/>
      <w:r>
        <w:rPr>
          <w:rFonts w:ascii="黑体" w:hAnsi="黑体" w:eastAsia="黑体"/>
          <w:b w:val="0"/>
          <w:sz w:val="24"/>
        </w:rPr>
        <w:t>侦察筹划能力合格性规定</w:t>
      </w:r>
      <w:bookmarkEnd w:id="61"/>
    </w:p>
    <w:p w14:paraId="390A67B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4-3-5 </w:t>
      </w:r>
      <w:r>
        <w:rPr>
          <w:rFonts w:ascii="黑体" w:hAnsi="黑体" w:eastAsia="黑体"/>
          <w:b w:val="0"/>
          <w:sz w:val="24"/>
          <w:lang w:eastAsia="zh-CN"/>
        </w:rPr>
        <w:t>侦察筹划能力合格性规定表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701"/>
        <w:gridCol w:w="1573"/>
        <w:gridCol w:w="1573"/>
        <w:gridCol w:w="3681"/>
      </w:tblGrid>
      <w:tr w:rsidR="00AB355D" w14:paraId="2328F65E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F3A763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0D6949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30F58EC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ED31713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573E14FC" w14:textId="77777777">
        <w:trPr>
          <w:jc w:val="center"/>
        </w:trPr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5802C0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REQ-RECON-001</w:t>
            </w:r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1268F2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态势数据查询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F4F311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C1C5D9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/api/recon/overview接口，验证返回态势数据包含friendlyForces、enemyForces、intelCoverage、threatLevel、keyAreas；验证响应时间不超过3秒</w:t>
            </w:r>
          </w:p>
        </w:tc>
      </w:tr>
      <w:tr w:rsidR="00AB355D" w14:paraId="3FD07AC6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3B7DFD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12075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情报空白列表查询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EB0EAE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430664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/api/recon/gaps接口，验证返回情报空白列表包含gapId、area、priority、reason、suggestedAssets；验证响应时间不超过2秒</w:t>
            </w:r>
          </w:p>
        </w:tc>
      </w:tr>
      <w:tr w:rsidR="00AB355D" w14:paraId="0033640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C02D4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REQ-RECON-003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A3B7A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AI识别情报空白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ACA082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3A731E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/recon/gaps/identify接口，验证返回识别结果包含情报空白列表和优先级排序；验证识别时间不超过30秒</w:t>
            </w:r>
          </w:p>
        </w:tc>
      </w:tr>
      <w:tr w:rsidR="00AB355D" w14:paraId="749586E8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E91685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B5BA40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创建侦察方案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5AF5B2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349E2F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/api/recon/plans接口，验证方案创建成功并返回方案ID；验证数据库recon_plan表有记录写入；验证响应时间不超过1秒</w:t>
            </w:r>
          </w:p>
        </w:tc>
      </w:tr>
      <w:tr w:rsidR="00AB355D" w14:paraId="0FCC6723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765565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5AD016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更新侦察方案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91C553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EFDF5D3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调用PUT /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/recon/plans/{id}接口，验证方案更新成功；验证数据库记录同步更新；验证响应时间不超过1秒</w:t>
            </w:r>
          </w:p>
        </w:tc>
      </w:tr>
      <w:tr w:rsidR="00AB355D" w14:paraId="6EA6EE93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F9D682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4B09F9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侦察方案详情查询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6E7496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1F7132A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调用GET /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/recon/plans/{id}接口，验证返回方案详情包含完整信息、执行进度、评估结果；验证响应时间不超过1秒</w:t>
            </w:r>
          </w:p>
        </w:tc>
      </w:tr>
      <w:tr w:rsidR="00AB355D" w14:paraId="1F7F8B04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51B5FB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633889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侦察方案列表查询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20B903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60A7C6B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以不同status、theater组合调用GET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/recon/plans接口，验证返回方案列表；验证筛选逻辑准确；验证响应时间不超过2秒</w:t>
            </w:r>
          </w:p>
        </w:tc>
      </w:tr>
      <w:tr w:rsidR="00AB355D" w14:paraId="6500EA74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7B04C9D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1BFBEC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AI辅助生成方案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405CBF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D6E215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:rsidR="00AB355D" w14:paraId="2589447B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F2F4FA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50FF9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约束条件分析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0DD244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EC6391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/api/recon/plans/{id}/constraints接口，验证返回分析结果包含riskFactors、timeWindows、recommendations；验证分析时间不超过20秒</w:t>
            </w:r>
          </w:p>
        </w:tc>
      </w:tr>
      <w:tr w:rsidR="00AB355D" w14:paraId="32C57A48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14F8B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595D8F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侦察资源列表查询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0B0A7A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41CDFE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以不同type参数调用GET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/api/recon/assets接口，验证返回资源列表包含assetId、name、type、status、capabilities、currentLocation；验证响应时间不超过2秒</w:t>
            </w:r>
          </w:p>
        </w:tc>
      </w:tr>
      <w:tr w:rsidR="00AB355D" w14:paraId="0613640F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CF0DC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41859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更新资源状态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FAF498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2A38432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调用PUT /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/recon/assets/{id}接口，验证资源状态更新成功；验证数据库记录同步更新；验证响应时间不超过1秒</w:t>
            </w:r>
          </w:p>
        </w:tc>
      </w:tr>
      <w:tr w:rsidR="00AB355D" w14:paraId="5AF1F2E6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0F24A8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A21BD9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调度日历查询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B7210B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1F7CFF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/recon/schedule接口，验证返回调度日历数据包含各资源的任务安排；验证响应时间不超过2秒</w:t>
            </w:r>
          </w:p>
        </w:tc>
      </w:tr>
      <w:tr w:rsidR="00AB355D" w14:paraId="2AAD0538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F0035E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218CC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创建调度任务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0238E2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F116DC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/api/recon/schedule接口，验证任务创建成功并返回任务ID；验证数据库recon_schedule表有记录写入；验证响应时间不超过1秒</w:t>
            </w:r>
          </w:p>
        </w:tc>
      </w:tr>
      <w:tr w:rsidR="00AB355D" w14:paraId="00E8FE4B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AAE095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REQ-RECON-014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1A919D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更新调度任务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F50E84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DECCFB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调用PUT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/recon/schedule/{id}接口，验证任务更新成功；验证数据库记录同步更新；验证响应时间不超过1秒</w:t>
            </w:r>
          </w:p>
        </w:tc>
      </w:tr>
      <w:tr w:rsidR="00AB355D" w14:paraId="31622E7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57024E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A4407A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任务实时监控推送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EE6B2A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360532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:rsidR="00AB355D" w14:paraId="016D7CCD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9D99B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1FFA4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方案评估结果查询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8D1FB2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A9C838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/api/recon/plans/{id}/evaluation接口，验证返回评估结果包含feasibilityScore、riskScore、efficiencyScore、timelinessScore、overallScore、suggestions；验证响应时间不超过1秒</w:t>
            </w:r>
          </w:p>
        </w:tc>
      </w:tr>
      <w:tr w:rsidR="00AB355D" w14:paraId="1CED2A07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05979E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3A6339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触发AI方案评估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A15EE4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6635CD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/api/recon/plans/{id}/evaluate接口，验证返回评估任务ID；验证评估完成后数据库有评估结果写入；验证评估时间不超过30秒</w:t>
            </w:r>
          </w:p>
        </w:tc>
      </w:tr>
      <w:tr w:rsidR="00AB355D" w14:paraId="5ACE8ED4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1720F6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C6D4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审批流转状态查询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9CCDE3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37641F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/api/recon/plans/{id}/approval接口，验证返回审批流转信息包含currentStep、approvers、history；验证响应时间不超过1秒</w:t>
            </w:r>
          </w:p>
        </w:tc>
      </w:tr>
      <w:tr w:rsidR="00AB355D" w14:paraId="6DA34237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14A47E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B4A66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方案审批操作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25FCC0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023EF6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/api/recon/plans/{id}/approve接口，验证审批操作成功；验证action参数（approve/reject/return）有效；验证数据库status字段更新；验证响应时间不超过1秒</w:t>
            </w:r>
          </w:p>
        </w:tc>
      </w:tr>
      <w:tr w:rsidR="00AB355D" w14:paraId="55AE6297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B3030F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2D4413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侦察成果汇总查询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53D7872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0E68631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/api/recon/plans/{id}/results接口，验证返回成果汇总包含completedTasks、collectedIntel、keyFindings、attachments；验证响应时间不超过2秒</w:t>
            </w:r>
          </w:p>
        </w:tc>
      </w:tr>
      <w:tr w:rsidR="00AB355D" w14:paraId="06646419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0910A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CD0895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提交侦察成果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4730E08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922C82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调用POST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/api/recon/plans/{id}/results接口，验证成果提交成功；验证数据库recon_result表有记录写入；验证响应时间不超过5秒</w:t>
            </w:r>
          </w:p>
        </w:tc>
      </w:tr>
    </w:tbl>
    <w:p w14:paraId="5460B8D8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62" w:name="_Toc230853336"/>
      <w:r>
        <w:rPr>
          <w:rFonts w:ascii="黑体" w:hAnsi="黑体" w:eastAsia="黑体"/>
          <w:b w:val="0"/>
          <w:sz w:val="24"/>
        </w:rPr>
        <w:t>接口需求的合格性规定</w:t>
      </w:r>
      <w:bookmarkEnd w:id="62"/>
    </w:p>
    <w:p w14:paraId="1DA0254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4-4 </w:t>
      </w:r>
      <w:r>
        <w:rPr>
          <w:rFonts w:ascii="黑体" w:hAnsi="黑体" w:eastAsia="黑体"/>
          <w:b w:val="0"/>
          <w:sz w:val="24"/>
          <w:lang w:eastAsia="zh-CN"/>
        </w:rPr>
        <w:t>接口需求合格性规定表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783"/>
        <w:gridCol w:w="1495"/>
        <w:gridCol w:w="807"/>
        <w:gridCol w:w="5443"/>
      </w:tblGrid>
      <w:tr w:rsidR="00AB355D" w:rsidRPr="008B2E71" w14:paraId="2B103FF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3C35429" w14:textId="77777777" w:rsidR="00AB355D" w:rsidRPr="008B2E71" w:rsidRDefault="00000000" w:rsidP="008B2E71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8B2E71"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7807F4A" w14:textId="77777777" w:rsidR="00AB355D" w:rsidRPr="008B2E71" w:rsidRDefault="00000000" w:rsidP="008B2E71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8B2E71"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07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79FFDEB" w14:textId="77777777" w:rsidR="00AB355D" w:rsidRPr="008B2E71" w:rsidRDefault="00000000" w:rsidP="008B2E71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8B2E71"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FDCF784" w14:textId="77777777" w:rsidR="00AB355D" w:rsidRPr="008B2E71" w:rsidRDefault="00000000" w:rsidP="008B2E71">
            <w:pPr>
              <w:pStyle w:val="xw"/>
              <w:jc w:val="center"/>
              <w:rPr>
                <w:rFonts w:hint="eastAsia"/>
              </w:rPr>
            </w:pPr>
            <w:proofErr w:type="spellStart"/>
            <w:r w:rsidRPr="008B2E71"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:rsidRPr="008B2E71" w14:paraId="7AD6521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71FB36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4"/>
              </w:rPr>
              <w:t>INT-</w:t>
            </w:r>
            <w:r w:rsidRPr="008B2E71">
              <w:rPr>
                <w:rFonts w:ascii="宋体" w:hAnsi="宋体" w:eastAsia="宋体"/>
                <w:b w:val="0"/>
                <w:sz w:val="24"/>
              </w:rPr>
              <w:lastRenderedPageBreak/>
              <w:t>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F075C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4"/>
              </w:rPr>
              <w:lastRenderedPageBreak/>
              <w:t>前端</w:t>
            </w:r>
            <w:r w:rsidRPr="008B2E71">
              <w:rPr>
                <w:rFonts w:ascii="宋体" w:hAnsi="宋体" w:eastAsia="宋体"/>
                <w:b w:val="0"/>
                <w:sz w:val="24"/>
              </w:rPr>
              <w:t>-</w:t>
            </w:r>
            <w:r w:rsidRPr="008B2E71">
              <w:rPr>
                <w:rFonts w:ascii="宋体" w:hAnsi="宋体" w:eastAsia="宋体"/>
                <w:b w:val="0"/>
                <w:sz w:val="24"/>
              </w:rPr>
              <w:t>后端</w:t>
            </w:r>
            <w:r w:rsidRPr="008B2E71">
              <w:rPr>
                <w:rFonts w:ascii="宋体" w:hAnsi="宋体" w:eastAsia="宋体"/>
                <w:b w:val="0"/>
                <w:sz w:val="24"/>
              </w:rPr>
              <w:lastRenderedPageBreak/>
              <w:t>HTTP</w:t>
            </w:r>
            <w:r w:rsidRPr="008B2E71">
              <w:rPr>
                <w:rFonts w:ascii="宋体" w:hAnsi="宋体" w:eastAsia="宋体"/>
                <w:b w:val="0"/>
                <w:sz w:val="24"/>
              </w:rPr>
              <w:t>接口</w:t>
            </w:r>
            <w:proofErr w:type="spellEnd"/>
          </w:p>
        </w:tc>
        <w:tc>
          <w:tcPr>
            <w:tcW w:w="807" w:type="dxa"/>
            <w:shd w:val="clear" w:color="auto" w:fill="auto"/>
            <w:vAlign w:val="center"/>
          </w:tcPr>
          <w:p w14:paraId="7F8A057F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4"/>
              </w:rPr>
              <w:lastRenderedPageBreak/>
              <w:t>测试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6D01D85D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逐一调用表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3-1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中的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22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个端点，验证请求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/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响应格式符合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lastRenderedPageBreak/>
              <w:t>REST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规范和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JSON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格式要求；验证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CORS</w:t>
            </w:r>
            <w:proofErr w:type="gramStart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配置仅</w:t>
            </w:r>
            <w:proofErr w:type="gramEnd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允许白名单域名；验证未携带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token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的请求被拒绝</w:t>
            </w:r>
          </w:p>
        </w:tc>
      </w:tr>
      <w:tr w:rsidR="00AB355D" w:rsidRPr="008B2E71" w14:paraId="6A76DD3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18CC6C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4"/>
              </w:rPr>
              <w:t>INT-002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71364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4"/>
              </w:rPr>
              <w:t>后端</w:t>
            </w:r>
            <w:r w:rsidRPr="008B2E71">
              <w:rPr>
                <w:rFonts w:ascii="宋体" w:hAnsi="宋体" w:eastAsia="宋体"/>
                <w:b w:val="0"/>
                <w:sz w:val="24"/>
              </w:rPr>
              <w:t>-</w:t>
            </w:r>
            <w:r w:rsidRPr="008B2E71">
              <w:rPr>
                <w:rFonts w:ascii="宋体" w:hAnsi="宋体" w:eastAsia="宋体"/>
                <w:b w:val="0"/>
                <w:sz w:val="24"/>
              </w:rPr>
              <w:t>算法服务</w:t>
            </w:r>
            <w:r w:rsidRPr="008B2E71">
              <w:rPr>
                <w:rFonts w:ascii="宋体" w:hAnsi="宋体" w:eastAsia="宋体"/>
                <w:b w:val="0"/>
                <w:sz w:val="24"/>
              </w:rPr>
              <w:t>HTTP</w:t>
            </w:r>
            <w:r w:rsidRPr="008B2E71">
              <w:rPr>
                <w:rFonts w:ascii="宋体" w:hAnsi="宋体" w:eastAsia="宋体"/>
                <w:b w:val="0"/>
                <w:sz w:val="24"/>
              </w:rPr>
              <w:t>接口</w:t>
            </w:r>
            <w:proofErr w:type="spellEnd"/>
          </w:p>
        </w:tc>
        <w:tc>
          <w:tcPr>
            <w:tcW w:w="807" w:type="dxa"/>
            <w:shd w:val="clear" w:color="auto" w:fill="auto"/>
            <w:vAlign w:val="center"/>
          </w:tcPr>
          <w:p w14:paraId="7A5FBA18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45731198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调用表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3-2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中的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4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个端点，验证输入输出的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JSON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格式正确性；验证健康检查端点返回正确状态</w:t>
            </w:r>
          </w:p>
        </w:tc>
      </w:tr>
      <w:tr w:rsidR="00AB355D" w:rsidRPr="008B2E71" w14:paraId="18D4F1E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108CFF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4"/>
              </w:rPr>
              <w:t>INT-003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DF791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后端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-MySQL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数据库接口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600F42ED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4"/>
              </w:rPr>
              <w:t>分析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4487625A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分析</w:t>
            </w:r>
            <w:proofErr w:type="spellStart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application.yml</w:t>
            </w:r>
            <w:proofErr w:type="spellEnd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数据库配置和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Druid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连接池参数，验证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JDBC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连接参数正确性；通过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Druid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监控面板验证连接</w:t>
            </w:r>
            <w:proofErr w:type="gramStart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池运行</w:t>
            </w:r>
            <w:proofErr w:type="gramEnd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状态</w:t>
            </w:r>
          </w:p>
        </w:tc>
      </w:tr>
      <w:tr w:rsidR="00AB355D" w:rsidRPr="008B2E71" w14:paraId="1877B3E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50471D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4"/>
              </w:rPr>
              <w:t>INT-004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4FF78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4"/>
              </w:rPr>
              <w:t>后端</w:t>
            </w:r>
            <w:r w:rsidRPr="008B2E71">
              <w:rPr>
                <w:rFonts w:ascii="宋体" w:hAnsi="宋体" w:eastAsia="宋体"/>
                <w:b w:val="0"/>
                <w:sz w:val="24"/>
              </w:rPr>
              <w:t>-MinIO</w:t>
            </w:r>
            <w:r w:rsidRPr="008B2E71">
              <w:rPr>
                <w:rFonts w:ascii="宋体" w:hAnsi="宋体" w:eastAsia="宋体"/>
                <w:b w:val="0"/>
                <w:sz w:val="24"/>
              </w:rPr>
              <w:t>对象存储接口</w:t>
            </w:r>
            <w:proofErr w:type="spellEnd"/>
          </w:p>
        </w:tc>
        <w:tc>
          <w:tcPr>
            <w:tcW w:w="807" w:type="dxa"/>
            <w:shd w:val="clear" w:color="auto" w:fill="auto"/>
            <w:vAlign w:val="center"/>
          </w:tcPr>
          <w:p w14:paraId="168999EE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37E2F257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上</w:t>
            </w:r>
            <w:proofErr w:type="gramStart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传图片</w:t>
            </w:r>
            <w:proofErr w:type="gramEnd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文件至</w:t>
            </w:r>
            <w:proofErr w:type="spellStart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MinIO</w:t>
            </w:r>
            <w:proofErr w:type="spellEnd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，验证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URL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生成正确性；通过前端验证图片加载正常</w:t>
            </w:r>
          </w:p>
        </w:tc>
      </w:tr>
      <w:tr w:rsidR="00AB355D" w:rsidRPr="008B2E71" w14:paraId="2469C07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3D2C30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4"/>
              </w:rPr>
              <w:t>INT-005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4F8AB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4"/>
              </w:rPr>
              <w:t>算法服务</w:t>
            </w:r>
            <w:proofErr w:type="spellEnd"/>
            <w:r w:rsidRPr="008B2E71">
              <w:rPr>
                <w:rFonts w:ascii="宋体" w:hAnsi="宋体" w:eastAsia="宋体"/>
                <w:b w:val="0"/>
                <w:sz w:val="24"/>
              </w:rPr>
              <w:t xml:space="preserve">-LLM </w:t>
            </w:r>
            <w:proofErr w:type="spellStart"/>
            <w:r w:rsidRPr="008B2E71">
              <w:rPr>
                <w:rFonts w:ascii="宋体" w:hAnsi="宋体" w:eastAsia="宋体"/>
                <w:b w:val="0"/>
                <w:sz w:val="24"/>
              </w:rPr>
              <w:t>API</w:t>
            </w:r>
            <w:r w:rsidRPr="008B2E71">
              <w:rPr>
                <w:rFonts w:ascii="宋体" w:hAnsi="宋体" w:eastAsia="宋体"/>
                <w:b w:val="0"/>
                <w:sz w:val="24"/>
              </w:rPr>
              <w:t>接口</w:t>
            </w:r>
            <w:proofErr w:type="spellEnd"/>
          </w:p>
        </w:tc>
        <w:tc>
          <w:tcPr>
            <w:tcW w:w="807" w:type="dxa"/>
            <w:shd w:val="clear" w:color="auto" w:fill="auto"/>
            <w:vAlign w:val="center"/>
          </w:tcPr>
          <w:p w14:paraId="315479AF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10CD05F2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通过算法服务调用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LLM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接口，验证请求参数（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temperature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、</w:t>
            </w:r>
            <w:proofErr w:type="spellStart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max_tokens</w:t>
            </w:r>
            <w:proofErr w:type="spellEnd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）配置正确；验证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LLM</w:t>
            </w:r>
            <w:proofErr w:type="gramStart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不</w:t>
            </w:r>
            <w:proofErr w:type="gramEnd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可用时系统返回错误提示而非崩溃</w:t>
            </w:r>
          </w:p>
        </w:tc>
      </w:tr>
      <w:tr w:rsidR="00AB355D" w:rsidRPr="008B2E71" w14:paraId="6014358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08C3B6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r w:rsidRPr="008B2E71">
              <w:rPr>
                <w:rFonts w:ascii="宋体" w:hAnsi="宋体" w:eastAsia="宋体"/>
                <w:b w:val="0"/>
                <w:sz w:val="24"/>
              </w:rPr>
              <w:t>INT-006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8DEFA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算法服务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-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分类服务接口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2D9F1010" w14:textId="77777777" w:rsidR="00AB355D" w:rsidRPr="008B2E71" w:rsidRDefault="00000000" w:rsidP="008B2E71">
            <w:pPr>
              <w:pStyle w:val="xw"/>
              <w:rPr>
                <w:rFonts w:hint="eastAsia"/>
              </w:rPr>
            </w:pPr>
            <w:proofErr w:type="spellStart"/>
            <w:r w:rsidRPr="008B2E71"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443" w:type="dxa"/>
            <w:shd w:val="clear" w:color="auto" w:fill="auto"/>
            <w:vAlign w:val="center"/>
          </w:tcPr>
          <w:p w14:paraId="4A37F739" w14:textId="77777777" w:rsidR="00AB355D" w:rsidRPr="008B2E71" w:rsidRDefault="00000000" w:rsidP="008B2E71">
            <w:pPr>
              <w:pStyle w:val="xw"/>
              <w:rPr>
                <w:rFonts w:hint="eastAsia"/>
                <w:lang w:eastAsia="zh-CN"/>
              </w:rPr>
            </w:pP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调用</w:t>
            </w:r>
            <w:proofErr w:type="spellStart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RexUniNlu</w:t>
            </w:r>
            <w:proofErr w:type="spellEnd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分类服务，验证返回标签在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8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类预定义范围内；验证分类服务</w:t>
            </w:r>
            <w:proofErr w:type="gramStart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不</w:t>
            </w:r>
            <w:proofErr w:type="gramEnd"/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可用时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labels</w:t>
            </w:r>
            <w:r w:rsidRPr="008B2E71">
              <w:rPr>
                <w:rFonts w:ascii="宋体" w:hAnsi="宋体" w:eastAsia="宋体"/>
                <w:b w:val="0"/>
                <w:sz w:val="24"/>
                <w:lang w:eastAsia="zh-CN"/>
              </w:rPr>
              <w:t>字段返回空数组</w:t>
            </w:r>
          </w:p>
        </w:tc>
      </w:tr>
    </w:tbl>
    <w:p w14:paraId="025549A5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63" w:name="_Toc230853337"/>
      <w:r>
        <w:rPr>
          <w:rFonts w:ascii="黑体" w:hAnsi="黑体" w:eastAsia="黑体"/>
          <w:b w:val="0"/>
          <w:sz w:val="24"/>
        </w:rPr>
        <w:t>内部数据需求的合格性规定</w:t>
      </w:r>
      <w:bookmarkEnd w:id="63"/>
    </w:p>
    <w:p w14:paraId="1CF6DFC3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4-5 </w:t>
      </w:r>
      <w:r>
        <w:rPr>
          <w:rFonts w:ascii="黑体" w:hAnsi="黑体" w:eastAsia="黑体"/>
          <w:b w:val="0"/>
          <w:sz w:val="24"/>
          <w:lang w:eastAsia="zh-CN"/>
        </w:rPr>
        <w:t>内部数据需求合格性规定表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01"/>
        <w:gridCol w:w="914"/>
        <w:gridCol w:w="5018"/>
      </w:tblGrid>
      <w:tr w:rsidR="00AB355D" w14:paraId="7858C69B" w14:textId="77777777">
        <w:trPr>
          <w:jc w:val="center"/>
        </w:trPr>
        <w:tc>
          <w:tcPr>
            <w:tcW w:w="0" w:type="auto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5F304B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数据表</w:t>
            </w:r>
            <w:proofErr w:type="spellEnd"/>
          </w:p>
        </w:tc>
        <w:tc>
          <w:tcPr>
            <w:tcW w:w="914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709FA1E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018" w:type="dxa"/>
            <w:shd w:val="clear" w:color="auto" w:fill="auto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4CD057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17303313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</w:tcPr>
          <w:p w14:paraId="00C810B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origin_text</w:t>
            </w:r>
            <w:proofErr w:type="spellEnd"/>
          </w:p>
        </w:tc>
        <w:tc>
          <w:tcPr>
            <w:tcW w:w="914" w:type="dxa"/>
            <w:tcBorders>
              <w:top w:val="single" w:sz="6" w:space="0" w:color="000000"/>
            </w:tcBorders>
            <w:shd w:val="clear" w:color="auto" w:fill="auto"/>
          </w:tcPr>
          <w:p w14:paraId="1634E47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5018" w:type="dxa"/>
            <w:tcBorders>
              <w:top w:val="single" w:sz="6" w:space="0" w:color="000000"/>
            </w:tcBorders>
            <w:shd w:val="clear" w:color="auto" w:fill="auto"/>
          </w:tcPr>
          <w:p w14:paraId="062D6960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审查数据库DDL脚本，验证表结构与表3-3定义一致；验证主键、索引和默认值约束正确</w:t>
            </w:r>
          </w:p>
        </w:tc>
      </w:tr>
      <w:tr w:rsidR="00AB355D" w14:paraId="226902E7" w14:textId="77777777">
        <w:trPr>
          <w:jc w:val="center"/>
        </w:trPr>
        <w:tc>
          <w:tcPr>
            <w:tcW w:w="0" w:type="auto"/>
            <w:shd w:val="clear" w:color="auto" w:fill="auto"/>
          </w:tcPr>
          <w:p w14:paraId="2F241BA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text_type</w:t>
            </w:r>
            <w:proofErr w:type="spellEnd"/>
          </w:p>
        </w:tc>
        <w:tc>
          <w:tcPr>
            <w:tcW w:w="914" w:type="dxa"/>
            <w:shd w:val="clear" w:color="auto" w:fill="auto"/>
          </w:tcPr>
          <w:p w14:paraId="1745E39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5018" w:type="dxa"/>
            <w:shd w:val="clear" w:color="auto" w:fill="auto"/>
          </w:tcPr>
          <w:p w14:paraId="6F3A15F3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审查数据库DDL脚本，验证表结构与表3-4定义一致；验证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parent_id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默认值为0</w:t>
            </w:r>
          </w:p>
        </w:tc>
      </w:tr>
      <w:tr w:rsidR="00AB355D" w14:paraId="7E974FAB" w14:textId="77777777">
        <w:trPr>
          <w:jc w:val="center"/>
        </w:trPr>
        <w:tc>
          <w:tcPr>
            <w:tcW w:w="0" w:type="auto"/>
            <w:shd w:val="clear" w:color="auto" w:fill="auto"/>
          </w:tcPr>
          <w:p w14:paraId="31A11E4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extraction_result</w:t>
            </w:r>
            <w:proofErr w:type="spellEnd"/>
          </w:p>
        </w:tc>
        <w:tc>
          <w:tcPr>
            <w:tcW w:w="914" w:type="dxa"/>
            <w:shd w:val="clear" w:color="auto" w:fill="auto"/>
          </w:tcPr>
          <w:p w14:paraId="0D1352C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5018" w:type="dxa"/>
            <w:shd w:val="clear" w:color="auto" w:fill="auto"/>
          </w:tcPr>
          <w:p w14:paraId="395B4C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审查数据库DDL脚本，验证表结构与表3-5定义一致；验证origin_text_id唯一约束</w:t>
            </w:r>
          </w:p>
        </w:tc>
      </w:tr>
      <w:tr w:rsidR="00AB355D" w14:paraId="4FDEEA34" w14:textId="77777777">
        <w:trPr>
          <w:jc w:val="center"/>
        </w:trPr>
        <w:tc>
          <w:tcPr>
            <w:tcW w:w="0" w:type="auto"/>
            <w:shd w:val="clear" w:color="auto" w:fill="auto"/>
          </w:tcPr>
          <w:p w14:paraId="0DD8402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fusion_report</w:t>
            </w:r>
            <w:proofErr w:type="spellEnd"/>
          </w:p>
        </w:tc>
        <w:tc>
          <w:tcPr>
            <w:tcW w:w="914" w:type="dxa"/>
            <w:shd w:val="clear" w:color="auto" w:fill="auto"/>
          </w:tcPr>
          <w:p w14:paraId="3C218A0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5018" w:type="dxa"/>
            <w:shd w:val="clear" w:color="auto" w:fill="auto"/>
          </w:tcPr>
          <w:p w14:paraId="6DB83BE6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审查数据库DDL脚本，验证表结构与表3-6定义一致；验证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fusion_id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唯一约束</w:t>
            </w:r>
          </w:p>
        </w:tc>
      </w:tr>
    </w:tbl>
    <w:p w14:paraId="35CBAC46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64" w:name="_Toc230853338"/>
      <w:r>
        <w:rPr>
          <w:rFonts w:ascii="黑体" w:hAnsi="黑体" w:eastAsia="黑体"/>
          <w:b w:val="0"/>
          <w:sz w:val="24"/>
        </w:rPr>
        <w:t>适应性需求的合格性规定</w:t>
      </w:r>
      <w:bookmarkEnd w:id="64"/>
    </w:p>
    <w:p w14:paraId="619CDC0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4-6 </w:t>
      </w:r>
      <w:r>
        <w:rPr>
          <w:rFonts w:ascii="黑体" w:hAnsi="黑体" w:eastAsia="黑体"/>
          <w:b w:val="0"/>
          <w:sz w:val="24"/>
          <w:lang w:eastAsia="zh-CN"/>
        </w:rPr>
        <w:t>适应性需求合格性规定表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79"/>
        <w:gridCol w:w="1280"/>
        <w:gridCol w:w="806"/>
        <w:gridCol w:w="5363"/>
      </w:tblGrid>
      <w:tr w:rsidR="00AB355D" w14:paraId="1B54CBF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9B2209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199C44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30AEBAC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4FFFB33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790F639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F208C2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EACB4F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多架构支持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2A64B0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09A393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分别在x86_64和ARM64环境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下部署</w:t>
            </w:r>
            <w:proofErr w:type="gram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并运行系统，演示核心功能正常</w:t>
            </w:r>
          </w:p>
        </w:tc>
      </w:tr>
      <w:tr w:rsidR="00AB355D" w14:paraId="289EDDD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42EF5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5394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LLM模型切换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5D2E34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6662B7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修改</w:t>
            </w:r>
            <w:proofErr w:type="gramStart"/>
            <w:r>
              <w:rPr>
                <w:rFonts w:ascii="宋体" w:hAnsi="宋体" w:eastAsia="宋体"/>
                <w:b w:val="0"/>
                <w:sz w:val="24"/>
              </w:rPr>
              <w:t>config.json</w:t>
            </w:r>
            <w:proofErr w:type="gramEnd"/>
            <w:r>
              <w:rPr>
                <w:rFonts w:ascii="宋体" w:hAnsi="宋体" w:eastAsia="宋体"/>
                <w:b w:val="0"/>
                <w:sz w:val="24"/>
              </w:rPr>
              <w:t>的model字段，重启算法服务，演示切换后的抽取和融合功能正常</w:t>
            </w:r>
            <w:proofErr w:type="spellEnd"/>
          </w:p>
        </w:tc>
      </w:tr>
      <w:tr w:rsidR="00AB355D" w14:paraId="120AFD2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B2020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4E73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端口号配置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826071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E9B67F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修改.env文件中的端口号，重新启动服务，演示系统在新端口上正常运行</w:t>
            </w:r>
          </w:p>
        </w:tc>
      </w:tr>
      <w:tr w:rsidR="00AB355D" w14:paraId="5C44991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9DB06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5625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MinIO地址适配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E19A3C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8ACE7C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修改后端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MinIO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配置，重启服务，演示前端动态获取配置并正确加载图片</w:t>
            </w:r>
          </w:p>
        </w:tc>
      </w:tr>
    </w:tbl>
    <w:p w14:paraId="4EB181A9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65" w:name="_Toc230853339"/>
      <w:r>
        <w:rPr>
          <w:rFonts w:ascii="黑体" w:hAnsi="黑体" w:eastAsia="黑体"/>
          <w:b w:val="0"/>
          <w:sz w:val="24"/>
        </w:rPr>
        <w:t>保密性需求的合格性规定</w:t>
      </w:r>
      <w:bookmarkEnd w:id="65"/>
    </w:p>
    <w:p w14:paraId="0AC811B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4-7 </w:t>
      </w:r>
      <w:r>
        <w:rPr>
          <w:rFonts w:ascii="黑体" w:hAnsi="黑体" w:eastAsia="黑体"/>
          <w:b w:val="0"/>
          <w:sz w:val="24"/>
          <w:lang w:eastAsia="zh-CN"/>
        </w:rPr>
        <w:t>保密性需求合格性规定表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248"/>
        <w:gridCol w:w="1255"/>
        <w:gridCol w:w="842"/>
        <w:gridCol w:w="5183"/>
      </w:tblGrid>
      <w:tr w:rsidR="00AB355D" w14:paraId="38CBA13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85CE489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EB83F0C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D57A30C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616EE96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215360F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6F3D78C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-SEC-001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3A114A4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lastRenderedPageBreak/>
              <w:t>Toke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n</w:t>
            </w:r>
            <w:r>
              <w:rPr>
                <w:rFonts w:ascii="宋体" w:hAnsi="宋体" w:eastAsia="宋体"/>
                <w:b w:val="0"/>
                <w:sz w:val="24"/>
              </w:rPr>
              <w:t>认证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5A197F1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lastRenderedPageBreak/>
              <w:t>测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试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34ED384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lastRenderedPageBreak/>
              <w:t>未携带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token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发送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API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请求，验证返回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401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lastRenderedPageBreak/>
              <w:t>或重定向；携带有效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token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验证请求成功</w:t>
            </w:r>
          </w:p>
        </w:tc>
      </w:tr>
      <w:tr w:rsidR="00AB355D" w14:paraId="6DA2166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C7C5C0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A2A99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路由守卫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C40ECDF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1CC172D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清除本地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token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后访问业务页面，验证自动重定向到登录页</w:t>
            </w:r>
          </w:p>
        </w:tc>
      </w:tr>
      <w:tr w:rsidR="00AB355D" w14:paraId="1F86985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424D53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D562C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CORS</w:t>
            </w:r>
            <w:r>
              <w:rPr>
                <w:rFonts w:ascii="宋体" w:hAnsi="宋体" w:eastAsia="宋体"/>
                <w:b w:val="0"/>
                <w:sz w:val="24"/>
              </w:rPr>
              <w:t>白名单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EFFBAEA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3B2702E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从白名单以外的域名发起跨域请求，验证被浏览器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CORS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策略拦截</w:t>
            </w:r>
          </w:p>
        </w:tc>
      </w:tr>
      <w:tr w:rsidR="00AB355D" w14:paraId="0C5F669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8FE0CF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02170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数据库权限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2FFC763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9910AFD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审查数据库用户权限配置，验证使用非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root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账户且权限范围合理</w:t>
            </w:r>
          </w:p>
        </w:tc>
      </w:tr>
    </w:tbl>
    <w:p w14:paraId="42EEE700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66" w:name="_Toc230853340"/>
      <w:r>
        <w:rPr>
          <w:rFonts w:ascii="黑体" w:hAnsi="黑体" w:eastAsia="黑体"/>
          <w:b w:val="0"/>
          <w:sz w:val="24"/>
        </w:rPr>
        <w:t>安全性需求的合格性规定</w:t>
      </w:r>
      <w:bookmarkEnd w:id="66"/>
    </w:p>
    <w:p w14:paraId="6220BD6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4-8 </w:t>
      </w:r>
      <w:r>
        <w:rPr>
          <w:rFonts w:ascii="黑体" w:hAnsi="黑体" w:eastAsia="黑体"/>
          <w:b w:val="0"/>
          <w:sz w:val="24"/>
          <w:lang w:eastAsia="zh-CN"/>
        </w:rPr>
        <w:t>安全性需求合格性规定表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32"/>
        <w:gridCol w:w="1015"/>
        <w:gridCol w:w="896"/>
        <w:gridCol w:w="5585"/>
      </w:tblGrid>
      <w:tr w:rsidR="00AB355D" w14:paraId="27D9142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D0FAA95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D0FE181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89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54B07B9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A7439C6" w14:textId="77777777" w:rsidR="00AB355D" w:rsidRDefault="00000000" w:rsidP="003F08FD">
            <w:pPr>
              <w:jc w:val="center"/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19CD7092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DE80BD7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REQ-SAF-001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A1B1CD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LLM</w:t>
            </w:r>
            <w:r>
              <w:rPr>
                <w:rFonts w:ascii="宋体" w:hAnsi="宋体" w:eastAsia="宋体"/>
                <w:b w:val="0"/>
                <w:sz w:val="24"/>
              </w:rPr>
              <w:t>重试机制</w:t>
            </w:r>
            <w:proofErr w:type="spellEnd"/>
          </w:p>
        </w:tc>
        <w:tc>
          <w:tcPr>
            <w:tcW w:w="89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D2EF106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5585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CE1497F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模拟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LLM API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不</w:t>
            </w:r>
            <w:proofErr w:type="gram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可用，验证系统进行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3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次重试后返回明确的错误提示；验证系统进程未异常终止</w:t>
            </w:r>
          </w:p>
        </w:tc>
      </w:tr>
      <w:tr w:rsidR="00AB355D" w14:paraId="265F01C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644603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ECB0B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连接池超时</w:t>
            </w:r>
            <w:proofErr w:type="spellEnd"/>
          </w:p>
        </w:tc>
        <w:tc>
          <w:tcPr>
            <w:tcW w:w="896" w:type="dxa"/>
            <w:shd w:val="clear" w:color="auto" w:fill="auto"/>
            <w:vAlign w:val="center"/>
          </w:tcPr>
          <w:p w14:paraId="7C201279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分析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7571B5F9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分析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Druid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连接池配置参数（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maxWait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=60000ms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），验证连接池耗尽时的超时行为</w:t>
            </w:r>
          </w:p>
        </w:tc>
      </w:tr>
      <w:tr w:rsidR="00AB355D" w14:paraId="3026D9A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D3ED8F" w14:textId="77777777" w:rsidR="00AB355D" w:rsidRDefault="00000000" w:rsidP="003F08FD">
            <w:r>
              <w:rPr>
                <w:rFonts w:ascii="宋体" w:hAnsi="宋体" w:eastAsia="宋体"/>
                <w:b w:val="0"/>
                <w:sz w:val="24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D5E9D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日志轮转</w:t>
            </w:r>
            <w:proofErr w:type="spellEnd"/>
          </w:p>
        </w:tc>
        <w:tc>
          <w:tcPr>
            <w:tcW w:w="896" w:type="dxa"/>
            <w:shd w:val="clear" w:color="auto" w:fill="auto"/>
            <w:vAlign w:val="center"/>
          </w:tcPr>
          <w:p w14:paraId="09339ACF" w14:textId="77777777" w:rsidR="00AB355D" w:rsidRDefault="00000000" w:rsidP="003F08FD"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5585" w:type="dxa"/>
            <w:shd w:val="clear" w:color="auto" w:fill="auto"/>
            <w:vAlign w:val="center"/>
          </w:tcPr>
          <w:p w14:paraId="1BC6AEA6" w14:textId="77777777" w:rsidR="00AB355D" w:rsidRDefault="00000000" w:rsidP="003F08FD">
            <w:pPr>
              <w:rPr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审查算法服务日志配置，验证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单文件</w:t>
            </w:r>
            <w:proofErr w:type="gram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上限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10MB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、保留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5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份备份的轮转策略</w:t>
            </w:r>
          </w:p>
        </w:tc>
      </w:tr>
    </w:tbl>
    <w:p w14:paraId="5D7933E9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67" w:name="_Toc230853341"/>
      <w:r>
        <w:rPr>
          <w:rFonts w:ascii="黑体" w:hAnsi="黑体" w:eastAsia="黑体"/>
          <w:b w:val="0"/>
          <w:sz w:val="24"/>
        </w:rPr>
        <w:t>环境适应性需求的合格性规定</w:t>
      </w:r>
      <w:bookmarkEnd w:id="67"/>
    </w:p>
    <w:p w14:paraId="0DC953BB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4-9 </w:t>
      </w:r>
      <w:r>
        <w:rPr>
          <w:rFonts w:ascii="黑体" w:hAnsi="黑体" w:eastAsia="黑体"/>
          <w:b w:val="0"/>
          <w:sz w:val="24"/>
          <w:lang w:eastAsia="zh-CN"/>
        </w:rPr>
        <w:t>环境适应性需求合格性规定表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43"/>
        <w:gridCol w:w="1340"/>
        <w:gridCol w:w="775"/>
        <w:gridCol w:w="5370"/>
      </w:tblGrid>
      <w:tr w:rsidR="00AB355D" w14:paraId="48A5106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F9DD77D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560DD34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130B6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5A93D65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1DE32A22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F73088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B1BC77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Docker部署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3C0DE2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9174C9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执行docker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-compose up -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d，演示MySQL、MinIO、算法服务和Nginx容器正常启动并提供服务</w:t>
            </w:r>
            <w:proofErr w:type="spellEnd"/>
          </w:p>
        </w:tc>
      </w:tr>
      <w:tr w:rsidR="00AB355D" w14:paraId="4BBA6BF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D420E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04EB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Screen进程管理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5D8667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9DF0473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通过screen启动后端JAR包后断开SSH，重新连接验证服务仍在运行</w:t>
            </w:r>
          </w:p>
        </w:tc>
      </w:tr>
      <w:tr w:rsidR="00AB355D" w14:paraId="1F51E55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CBF74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A733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无sudo部署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7834B6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2F01492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在无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sudo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权限的用户账户下执行部署脚本，演示系统成功启动</w:t>
            </w:r>
          </w:p>
        </w:tc>
      </w:tr>
    </w:tbl>
    <w:p w14:paraId="23D79B83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68" w:name="_Toc230853342"/>
      <w:r>
        <w:rPr>
          <w:rFonts w:ascii="黑体" w:hAnsi="黑体" w:eastAsia="黑体"/>
          <w:b w:val="0"/>
          <w:sz w:val="24"/>
        </w:rPr>
        <w:t>其他质量特性的合格性规定</w:t>
      </w:r>
      <w:bookmarkEnd w:id="68"/>
    </w:p>
    <w:p w14:paraId="2175BBD2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4-10 </w:t>
      </w:r>
      <w:r>
        <w:rPr>
          <w:rFonts w:ascii="黑体" w:hAnsi="黑体" w:eastAsia="黑体"/>
          <w:b w:val="0"/>
          <w:sz w:val="24"/>
          <w:lang w:eastAsia="zh-CN"/>
        </w:rPr>
        <w:t>质量特性合格性规定表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109"/>
        <w:gridCol w:w="1516"/>
        <w:gridCol w:w="1027"/>
        <w:gridCol w:w="4876"/>
      </w:tblGrid>
      <w:tr w:rsidR="00AB355D" w14:paraId="36F02E1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CB328D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0330A90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129083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E2CC78D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1417EACC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724DA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BDA3E8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lastRenderedPageBreak/>
              <w:t>分层架构</w:t>
            </w:r>
            <w:proofErr w:type="spellEnd"/>
          </w:p>
        </w:tc>
        <w:tc>
          <w:tcPr>
            <w:tcW w:w="1027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E9DE75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487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ABF9DD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审查源代码目录结构，验证Controller、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Service、Mapper三层划分清晰，无跨层调用</w:t>
            </w:r>
            <w:proofErr w:type="spellEnd"/>
          </w:p>
        </w:tc>
      </w:tr>
      <w:tr w:rsidR="00AB355D" w14:paraId="2367E74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9760D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ACB9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健康检查端点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1210E4E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2D2945C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调用GET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/actuator/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health，验证返回系统健康状态</w:t>
            </w:r>
            <w:proofErr w:type="spellEnd"/>
          </w:p>
        </w:tc>
      </w:tr>
      <w:tr w:rsidR="00AB355D" w14:paraId="12EBF23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20306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F018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Druid监控面板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091A141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4880DEB0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访问/druid管理页面，演示SQL统计和慢查询分析功能</w:t>
            </w:r>
          </w:p>
        </w:tc>
      </w:tr>
      <w:tr w:rsidR="00AB355D" w14:paraId="4E4FCB7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B7C72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FEC3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keepAlive缓存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6BF6245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5CDE1170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在报文列表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页设置</w:t>
            </w:r>
            <w:proofErr w:type="gram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筛选条件后切换到其他页面再返回，验证查询状态和滚动位置保持不变</w:t>
            </w:r>
          </w:p>
        </w:tc>
      </w:tr>
      <w:tr w:rsidR="00AB355D" w14:paraId="08DBDBC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3E06B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3D2C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加载动画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6609D64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226E9F2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执行属性抽取操作，演示加载动画和军事名言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轮播效果</w:t>
            </w:r>
            <w:proofErr w:type="gramEnd"/>
          </w:p>
        </w:tc>
      </w:tr>
      <w:tr w:rsidR="00AB355D" w14:paraId="27DC282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B47D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1030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抽取结果缓存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6DEE65F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6DCB35CF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对同一报文执行两次抽取（force=false），验证第二次直接返回缓存且响应时间不超过1秒</w:t>
            </w:r>
          </w:p>
        </w:tc>
      </w:tr>
      <w:tr w:rsidR="00AB355D" w14:paraId="4E3E078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FC636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EA2C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三重JSON解析</w:t>
            </w:r>
            <w:proofErr w:type="spellEnd"/>
          </w:p>
        </w:tc>
        <w:tc>
          <w:tcPr>
            <w:tcW w:w="1027" w:type="dxa"/>
            <w:shd w:val="clear" w:color="auto" w:fill="auto"/>
            <w:vAlign w:val="center"/>
          </w:tcPr>
          <w:p w14:paraId="4937EB9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分析</w:t>
            </w:r>
            <w:proofErr w:type="spellEnd"/>
          </w:p>
        </w:tc>
        <w:tc>
          <w:tcPr>
            <w:tcW w:w="4876" w:type="dxa"/>
            <w:shd w:val="clear" w:color="auto" w:fill="auto"/>
            <w:vAlign w:val="center"/>
          </w:tcPr>
          <w:p w14:paraId="0155A8E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3CB39CD0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69" w:name="_Toc230853343"/>
      <w:r>
        <w:rPr>
          <w:rFonts w:ascii="黑体" w:hAnsi="黑体" w:eastAsia="黑体"/>
          <w:b w:val="0"/>
          <w:sz w:val="24"/>
        </w:rPr>
        <w:t>设计和实现约束的合格性规定</w:t>
      </w:r>
      <w:bookmarkEnd w:id="69"/>
    </w:p>
    <w:p w14:paraId="5193A38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4-11 </w:t>
      </w:r>
      <w:r>
        <w:rPr>
          <w:rFonts w:ascii="黑体" w:hAnsi="黑体" w:eastAsia="黑体"/>
          <w:b w:val="0"/>
          <w:sz w:val="24"/>
          <w:lang w:eastAsia="zh-CN"/>
        </w:rPr>
        <w:t>设计和实现约束合格性规定表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97"/>
        <w:gridCol w:w="1162"/>
        <w:gridCol w:w="821"/>
        <w:gridCol w:w="5448"/>
      </w:tblGrid>
      <w:tr w:rsidR="00AB355D" w14:paraId="427A7BD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F5C604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ABA5BF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A673519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46CF186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24BE5099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FECEE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F8560D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前端框架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AE1CE1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3ABE6B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gramStart"/>
            <w:r>
              <w:rPr>
                <w:rFonts w:ascii="宋体" w:hAnsi="宋体" w:eastAsia="宋体"/>
                <w:b w:val="0"/>
                <w:sz w:val="24"/>
              </w:rPr>
              <w:t>package.json</w:t>
            </w:r>
            <w:proofErr w:type="gramEnd"/>
            <w:r>
              <w:rPr>
                <w:rFonts w:ascii="宋体" w:hAnsi="宋体" w:eastAsia="宋体"/>
                <w:b w:val="0"/>
                <w:sz w:val="24"/>
              </w:rPr>
              <w:t>，验证使用Vue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3和Element Plus</w:t>
            </w:r>
          </w:p>
        </w:tc>
      </w:tr>
      <w:tr w:rsidR="00AB355D" w14:paraId="00101EC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6C2E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F7F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后端框架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39516A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991F92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审查pom.xml，验证使用Spring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Boot 2.7.x和MyBatis</w:t>
            </w:r>
          </w:p>
        </w:tc>
      </w:tr>
      <w:tr w:rsidR="00AB355D" w14:paraId="3401ACB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7917A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C277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算法框架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8D325F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654B2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审查requirements.txt或import语句，验证使用Flask和OpenAI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SDK</w:t>
            </w:r>
          </w:p>
        </w:tc>
      </w:tr>
      <w:tr w:rsidR="00AB355D" w14:paraId="75393C7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4B47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0698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8DE4C9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32C4AAB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审查数据库版本和表设计，验证使用MySQL 8.0和JSON字段存储</w:t>
            </w:r>
          </w:p>
        </w:tc>
      </w:tr>
      <w:tr w:rsidR="00AB355D" w14:paraId="39059B7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D2745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6A51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统一响应格式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AB861F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E93D95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调用多个API端点，验证所有响应均采用ResultVO格式（code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, data, msg）</w:t>
            </w:r>
          </w:p>
        </w:tc>
      </w:tr>
      <w:tr w:rsidR="00AB355D" w14:paraId="3803299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29512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A74B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JSON传输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CFBA75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D502E0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分析前后端请求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响应的Content-Type，验证数据传输格式为application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json</w:t>
            </w:r>
            <w:proofErr w:type="spellEnd"/>
          </w:p>
        </w:tc>
      </w:tr>
    </w:tbl>
    <w:p w14:paraId="6C60997E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70" w:name="_Toc230853344"/>
      <w:r>
        <w:rPr>
          <w:rFonts w:ascii="黑体" w:hAnsi="黑体" w:eastAsia="黑体"/>
          <w:b w:val="0"/>
          <w:sz w:val="24"/>
        </w:rPr>
        <w:t>人员相关需求的合格性规定</w:t>
      </w:r>
      <w:bookmarkEnd w:id="70"/>
    </w:p>
    <w:p w14:paraId="50ED63B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4-12 </w:t>
      </w:r>
      <w:r>
        <w:rPr>
          <w:rFonts w:ascii="黑体" w:hAnsi="黑体" w:eastAsia="黑体"/>
          <w:b w:val="0"/>
          <w:sz w:val="24"/>
          <w:lang w:eastAsia="zh-CN"/>
        </w:rPr>
        <w:t>人员相关需求合格性规定表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2078"/>
        <w:gridCol w:w="2078"/>
        <w:gridCol w:w="2078"/>
        <w:gridCol w:w="2078"/>
      </w:tblGrid>
      <w:tr w:rsidR="00AB355D" w14:paraId="6317363B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E1767E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2F8FB0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4C22E2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871715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3D93A3D3" w14:textId="77777777">
        <w:trPr>
          <w:jc w:val="center"/>
        </w:trPr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C8864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REQ-PER-001</w:t>
            </w:r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78EFCF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登录界面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38C2F7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207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4056229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演示登录页面的用户名密码输入和登录流程</w:t>
            </w:r>
          </w:p>
        </w:tc>
      </w:tr>
      <w:tr w:rsidR="00AB355D" w14:paraId="2A111948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400A2D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7737C4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中文界面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7474754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32C426CB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审查前端页面文案，验证操作界面全部为中文</w:t>
            </w:r>
          </w:p>
        </w:tc>
      </w:tr>
      <w:tr w:rsidR="00AB355D" w14:paraId="2C2385A7" w14:textId="77777777"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D03A9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841B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三栏布局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27199D0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2078" w:type="dxa"/>
            <w:shd w:val="clear" w:color="auto" w:fill="auto"/>
            <w:vAlign w:val="center"/>
          </w:tcPr>
          <w:p w14:paraId="1CA97613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演示报文列表页的分类目录树、报文列表、详情面板三栏布局</w:t>
            </w:r>
          </w:p>
        </w:tc>
      </w:tr>
    </w:tbl>
    <w:p w14:paraId="69CB2DD5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71" w:name="_Toc230853345"/>
      <w:r>
        <w:rPr>
          <w:rFonts w:ascii="黑体" w:hAnsi="黑体" w:eastAsia="黑体"/>
          <w:b w:val="0"/>
          <w:sz w:val="24"/>
        </w:rPr>
        <w:t>软件保障需求的合格性规定</w:t>
      </w:r>
      <w:bookmarkEnd w:id="71"/>
    </w:p>
    <w:p w14:paraId="32AA403D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4-13 </w:t>
      </w:r>
      <w:r>
        <w:rPr>
          <w:rFonts w:ascii="黑体" w:hAnsi="黑体" w:eastAsia="黑体"/>
          <w:b w:val="0"/>
          <w:sz w:val="24"/>
          <w:lang w:eastAsia="zh-CN"/>
        </w:rPr>
        <w:t>软件保障需求合格性规定表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092"/>
        <w:gridCol w:w="1077"/>
        <w:gridCol w:w="816"/>
        <w:gridCol w:w="5543"/>
      </w:tblGrid>
      <w:tr w:rsidR="00AB355D" w14:paraId="5A75B65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86F214D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A5D6934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C99CEC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39D73F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9F5845F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0E241D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3049B1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lastRenderedPageBreak/>
              <w:t>一键部署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脚本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2BE8E0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lastRenderedPageBreak/>
              <w:t>测试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35AB598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在全新环境执行setup.sh，验证自动完成环境检测、服务</w:t>
            </w:r>
            <w:r>
              <w:rPr>
                <w:rFonts w:ascii="宋体" w:hAnsi="宋体" w:eastAsia="宋体"/>
                <w:b w:val="0"/>
                <w:sz w:val="24"/>
                <w:lang w:eastAsia="zh-CN"/>
              </w:rPr>
              <w:lastRenderedPageBreak/>
              <w:t>分发、容器启动和健康检查</w:t>
            </w:r>
          </w:p>
        </w:tc>
      </w:tr>
      <w:tr w:rsidR="00AB355D" w14:paraId="7F9D9B9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E42FF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0EF8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运维脚本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7C1A48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AD16F0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分别执行start.sh、stop.sh、restart.sh，验证服务正确启动、停止和重启</w:t>
            </w:r>
            <w:proofErr w:type="spellEnd"/>
          </w:p>
        </w:tc>
      </w:tr>
      <w:tr w:rsidR="00AB355D" w14:paraId="2EE8AE0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67ACE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FFB4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日志查看脚本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D3857F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演示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5948CC2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执行logs.sh，演示交互式选择查看不同服务日志</w:t>
            </w:r>
          </w:p>
        </w:tc>
      </w:tr>
    </w:tbl>
    <w:p w14:paraId="2F68AA7E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72" w:name="_Toc230853346"/>
      <w:r>
        <w:rPr>
          <w:rFonts w:ascii="黑体" w:hAnsi="黑体" w:eastAsia="黑体"/>
          <w:b w:val="0"/>
          <w:sz w:val="24"/>
        </w:rPr>
        <w:t>包装需求的合格性规定</w:t>
      </w:r>
      <w:bookmarkEnd w:id="72"/>
    </w:p>
    <w:p w14:paraId="5D6171D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4-14 </w:t>
      </w:r>
      <w:r>
        <w:rPr>
          <w:rFonts w:ascii="黑体" w:hAnsi="黑体" w:eastAsia="黑体"/>
          <w:b w:val="0"/>
          <w:sz w:val="24"/>
          <w:lang w:eastAsia="zh-CN"/>
        </w:rPr>
        <w:t>包装需求合格性规定表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170"/>
        <w:gridCol w:w="1190"/>
        <w:gridCol w:w="884"/>
        <w:gridCol w:w="5284"/>
      </w:tblGrid>
      <w:tr w:rsidR="00AB355D" w14:paraId="3FDB830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E59760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911254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1D127D5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FF1F1F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7996414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3F04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5E15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部署包完整性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7F34DE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C007BB2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审查deploy目录内容，验证包含配置文件、脚本、构建产物和迁移数据</w:t>
            </w:r>
          </w:p>
        </w:tc>
      </w:tr>
      <w:tr w:rsidR="00AB355D" w14:paraId="456791F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52B33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2BD1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前端构建产物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B0C1ED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B0762D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执行npm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run 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build，验证输出dist目录且内容完整</w:t>
            </w:r>
            <w:proofErr w:type="spellEnd"/>
          </w:p>
        </w:tc>
      </w:tr>
      <w:tr w:rsidR="00AB355D" w14:paraId="6E7B2B8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56C17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8AFD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后端构建产物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78DF0F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B62203A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执行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mvn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 xml:space="preserve"> package，验证输出单个可执行JAR文件</w:t>
            </w:r>
          </w:p>
        </w:tc>
      </w:tr>
    </w:tbl>
    <w:p w14:paraId="0640FD49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73" w:name="_Toc230853347"/>
      <w:r>
        <w:rPr>
          <w:rFonts w:ascii="黑体" w:hAnsi="黑体" w:eastAsia="黑体"/>
          <w:b w:val="0"/>
          <w:sz w:val="24"/>
        </w:rPr>
        <w:t>其他需求的合格性规定</w:t>
      </w:r>
      <w:bookmarkEnd w:id="73"/>
    </w:p>
    <w:p w14:paraId="06419218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4-15 </w:t>
      </w:r>
      <w:r>
        <w:rPr>
          <w:rFonts w:ascii="黑体" w:hAnsi="黑体" w:eastAsia="黑体"/>
          <w:b w:val="0"/>
          <w:sz w:val="24"/>
          <w:lang w:eastAsia="zh-CN"/>
        </w:rPr>
        <w:t>其他需求合格性规定表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116"/>
        <w:gridCol w:w="1468"/>
        <w:gridCol w:w="838"/>
        <w:gridCol w:w="5106"/>
      </w:tblGrid>
      <w:tr w:rsidR="00AB355D" w14:paraId="1B1286B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C8E5B84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C59A4A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60E825F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检验方法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5AC38F9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检验内容</w:t>
            </w:r>
            <w:proofErr w:type="spellEnd"/>
          </w:p>
        </w:tc>
      </w:tr>
      <w:tr w:rsidR="00AB355D" w14:paraId="1067D0D9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0C707A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E7D5E1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多编码文件读取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A8FA30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36EE58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分别导入UTF-8、GBK、GB2312、UTF-16编码的报文文件，验证解析结果正确</w:t>
            </w:r>
          </w:p>
        </w:tc>
      </w:tr>
      <w:tr w:rsidR="00AB355D" w14:paraId="3124CD4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C3CAC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72C1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图文报展示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073CC5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57413B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查看图文报详情，验证图片通过</w:t>
            </w: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MinIO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地址拼接正确加载</w:t>
            </w:r>
          </w:p>
        </w:tc>
      </w:tr>
      <w:tr w:rsidR="00AB355D" w14:paraId="27F67DC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E35A4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A646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Markdown渲染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5BB8A5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测试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6B6A57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查看融合报告详情，验证Markdown内容通过Marked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库正确</w:t>
            </w:r>
            <w:proofErr w:type="gram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渲染</w:t>
            </w:r>
          </w:p>
        </w:tc>
      </w:tr>
    </w:tbl>
    <w:p w14:paraId="36431F71" w14:textId="77777777" w:rsidR="00AB355D" w:rsidRDefault="00000000" w:rsidP="003F08FD">
      <w:pPr>
        <w:pStyle w:val="1"/>
        <w:spacing w:line="420" w:lineRule="exact"/>
        <w:jc w:val="both"/>
      </w:pPr>
      <w:bookmarkStart w:id="74" w:name="_Toc230853348"/>
      <w:r>
        <w:rPr>
          <w:rFonts w:ascii="黑体" w:hAnsi="黑体" w:eastAsia="黑体"/>
          <w:b w:val="0"/>
          <w:sz w:val="24"/>
        </w:rPr>
        <w:t>需求可追踪性</w:t>
      </w:r>
      <w:bookmarkEnd w:id="74"/>
    </w:p>
    <w:p w14:paraId="481A131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本章建立</w:t>
      </w:r>
      <w:r>
        <w:rPr>
          <w:rFonts w:ascii="黑体" w:hAnsi="黑体" w:eastAsia="黑体"/>
          <w:b w:val="0"/>
          <w:sz w:val="24"/>
          <w:lang w:eastAsia="zh-CN"/>
        </w:rPr>
        <w:t>CSCI</w:t>
      </w:r>
      <w:r>
        <w:rPr>
          <w:rFonts w:ascii="黑体" w:hAnsi="黑体" w:eastAsia="黑体"/>
          <w:b w:val="0"/>
          <w:sz w:val="24"/>
          <w:lang w:eastAsia="zh-CN"/>
        </w:rPr>
        <w:t>需求与系统需求之间的追踪关系，确保每项</w:t>
      </w:r>
      <w:r>
        <w:rPr>
          <w:rFonts w:ascii="黑体" w:hAnsi="黑体" w:eastAsia="黑体"/>
          <w:b w:val="0"/>
          <w:sz w:val="24"/>
          <w:lang w:eastAsia="zh-CN"/>
        </w:rPr>
        <w:t>CSCI</w:t>
      </w:r>
      <w:r>
        <w:rPr>
          <w:rFonts w:ascii="黑体" w:hAnsi="黑体" w:eastAsia="黑体"/>
          <w:b w:val="0"/>
          <w:sz w:val="24"/>
          <w:lang w:eastAsia="zh-CN"/>
        </w:rPr>
        <w:t>需求均可追踪到系统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级需求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来源，同时每项系统需求均有对应的</w:t>
      </w:r>
      <w:r>
        <w:rPr>
          <w:rFonts w:ascii="黑体" w:hAnsi="黑体" w:eastAsia="黑体"/>
          <w:b w:val="0"/>
          <w:sz w:val="24"/>
          <w:lang w:eastAsia="zh-CN"/>
        </w:rPr>
        <w:t>CSCI</w:t>
      </w:r>
      <w:r>
        <w:rPr>
          <w:rFonts w:ascii="黑体" w:hAnsi="黑体" w:eastAsia="黑体"/>
          <w:b w:val="0"/>
          <w:sz w:val="24"/>
          <w:lang w:eastAsia="zh-CN"/>
        </w:rPr>
        <w:t>需求加以落实。</w:t>
      </w:r>
    </w:p>
    <w:p w14:paraId="2B5AEF16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75" w:name="_Toc230853349"/>
      <w:r>
        <w:rPr>
          <w:rFonts w:ascii="黑体" w:hAnsi="黑体" w:eastAsia="黑体"/>
          <w:b w:val="0"/>
          <w:sz w:val="24"/>
        </w:rPr>
        <w:t>系统需求标识</w:t>
      </w:r>
      <w:bookmarkEnd w:id="75"/>
    </w:p>
    <w:p w14:paraId="5A92EC64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proofErr w:type="gramStart"/>
      <w:r>
        <w:rPr>
          <w:rFonts w:ascii="黑体" w:hAnsi="黑体" w:eastAsia="黑体"/>
          <w:b w:val="0"/>
          <w:sz w:val="24"/>
          <w:lang w:eastAsia="zh-CN"/>
        </w:rPr>
        <w:t>献微系统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的系统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级需求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来源于系统框架说明（</w:t>
      </w:r>
      <w:r>
        <w:rPr>
          <w:rFonts w:ascii="黑体" w:hAnsi="黑体" w:eastAsia="黑体"/>
          <w:b w:val="0"/>
          <w:sz w:val="24"/>
          <w:lang w:eastAsia="zh-CN"/>
        </w:rPr>
        <w:t>XW-SYS-001</w:t>
      </w:r>
      <w:r>
        <w:rPr>
          <w:rFonts w:ascii="黑体" w:hAnsi="黑体" w:eastAsia="黑体"/>
          <w:b w:val="0"/>
          <w:sz w:val="24"/>
          <w:lang w:eastAsia="zh-CN"/>
        </w:rPr>
        <w:t>），各系统需求标识如下：</w:t>
      </w:r>
    </w:p>
    <w:p w14:paraId="5183AA85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 xml:space="preserve">5-1 </w:t>
      </w:r>
      <w:proofErr w:type="spellStart"/>
      <w:r>
        <w:rPr>
          <w:rFonts w:ascii="黑体" w:hAnsi="黑体" w:eastAsia="黑体"/>
          <w:b w:val="0"/>
          <w:sz w:val="24"/>
        </w:rPr>
        <w:t>系统需求标识表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442"/>
        <w:gridCol w:w="7086"/>
      </w:tblGrid>
      <w:tr w:rsidR="00AB355D" w14:paraId="6543805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3318343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系统需求编号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D857E19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需求描述</w:t>
            </w:r>
            <w:proofErr w:type="spellEnd"/>
          </w:p>
        </w:tc>
      </w:tr>
      <w:tr w:rsidR="00AB355D" w14:paraId="7E1E30A4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99F5BB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18ECB69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系统应提供军事情报报文的管理功能，包括查询、筛选、详情查看和数据导入</w:t>
            </w:r>
          </w:p>
        </w:tc>
      </w:tr>
      <w:tr w:rsidR="00AB355D" w14:paraId="1B4CB20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3CF7F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0B5D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系统应提供分类目录的管理功能，支持树形结构的增删操作</w:t>
            </w:r>
          </w:p>
        </w:tc>
      </w:tr>
      <w:tr w:rsidR="00AB355D" w14:paraId="7112E14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57785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140E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系统应提供基于大语言模型的事件属性抽取功能</w:t>
            </w:r>
          </w:p>
        </w:tc>
      </w:tr>
      <w:tr w:rsidR="00AB355D" w14:paraId="0F2607E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5A915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71B10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系统应提供多篇报文融合分析并生成综合报告的功能</w:t>
            </w:r>
          </w:p>
        </w:tc>
      </w:tr>
      <w:tr w:rsidR="00AB355D" w14:paraId="1C2ECA9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0A39F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F1ED6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系统应提供融合报告的保存、查询和导出功能</w:t>
            </w:r>
          </w:p>
        </w:tc>
      </w:tr>
      <w:tr w:rsidR="00AB355D" w14:paraId="7DE998A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1FBED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8A408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系统应支持前后端分离的三层架构</w:t>
            </w:r>
          </w:p>
        </w:tc>
      </w:tr>
      <w:tr w:rsidR="00AB355D" w14:paraId="5E93812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921F0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D19C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系统应具备保密性和访问控制能力</w:t>
            </w:r>
          </w:p>
        </w:tc>
      </w:tr>
      <w:tr w:rsidR="00AB355D" w14:paraId="21FA88F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CF5B8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8705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系统应支持容器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化部署</w:t>
            </w:r>
            <w:proofErr w:type="gram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和运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维管理</w:t>
            </w:r>
            <w:proofErr w:type="gramEnd"/>
          </w:p>
        </w:tc>
      </w:tr>
      <w:tr w:rsidR="00AB355D" w14:paraId="547D507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64E03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992B0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系统应具备良好的可维护性和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可</w:t>
            </w:r>
            <w:proofErr w:type="gram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监控性</w:t>
            </w:r>
          </w:p>
        </w:tc>
      </w:tr>
      <w:tr w:rsidR="00AB355D" w14:paraId="37F8F8C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83C51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SYS-REQ-010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D96A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系统应满足性能和可靠性要求</w:t>
            </w:r>
          </w:p>
        </w:tc>
      </w:tr>
      <w:tr w:rsidR="00AB355D" w14:paraId="3E3630C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6BE28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E036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系统应提供数据统计分析功能，支持报文、抽取、融合等多维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度统计</w:t>
            </w:r>
            <w:proofErr w:type="gramEnd"/>
          </w:p>
        </w:tc>
      </w:tr>
      <w:tr w:rsidR="00AB355D" w14:paraId="65FA64F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FA4DE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AC028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系统应提供情报分析功能，支持知识图谱构建、事件时间线分析和热力图展示</w:t>
            </w:r>
          </w:p>
        </w:tc>
      </w:tr>
      <w:tr w:rsidR="00AB355D" w14:paraId="50A24E9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005EE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59CEE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系统应提供轨迹分析功能，支持目标轨迹查询、预测、回放和异常检测</w:t>
            </w:r>
          </w:p>
        </w:tc>
      </w:tr>
      <w:tr w:rsidR="00AB355D" w14:paraId="2D40511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AD17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A4E0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系统应提供告警管理功能，支持规则配置、实时告警和历史查询</w:t>
            </w:r>
          </w:p>
        </w:tc>
      </w:tr>
      <w:tr w:rsidR="00AB355D" w14:paraId="40EDDB5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72A9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3598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系统应提供侦察筹划功能，支持情报缺口识别、侦察计划生成和资源调度</w:t>
            </w:r>
          </w:p>
        </w:tc>
      </w:tr>
    </w:tbl>
    <w:p w14:paraId="00058AC1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76" w:name="_Toc230853350"/>
      <w:r>
        <w:rPr>
          <w:rFonts w:ascii="黑体" w:hAnsi="黑体" w:eastAsia="黑体"/>
          <w:b w:val="0"/>
          <w:sz w:val="24"/>
        </w:rPr>
        <w:t>正向追踪（</w:t>
      </w:r>
      <w:r>
        <w:rPr>
          <w:rFonts w:ascii="黑体" w:hAnsi="黑体" w:eastAsia="黑体"/>
          <w:b w:val="0"/>
          <w:sz w:val="24"/>
        </w:rPr>
        <w:t>CSCI</w:t>
      </w:r>
      <w:r>
        <w:rPr>
          <w:rFonts w:ascii="黑体" w:hAnsi="黑体" w:eastAsia="黑体"/>
          <w:b w:val="0"/>
          <w:sz w:val="24"/>
        </w:rPr>
        <w:t>需求</w:t>
      </w:r>
      <w:r>
        <w:rPr>
          <w:rFonts w:ascii="黑体" w:hAnsi="黑体" w:eastAsia="黑体"/>
          <w:b w:val="0"/>
          <w:sz w:val="24"/>
        </w:rPr>
        <w:t xml:space="preserve"> → </w:t>
      </w:r>
      <w:r>
        <w:rPr>
          <w:rFonts w:ascii="黑体" w:hAnsi="黑体" w:eastAsia="黑体"/>
          <w:b w:val="0"/>
          <w:sz w:val="24"/>
        </w:rPr>
        <w:t>系统需求）</w:t>
      </w:r>
      <w:bookmarkEnd w:id="76"/>
    </w:p>
    <w:p w14:paraId="6FA8CD46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 xml:space="preserve">5-2 </w:t>
      </w:r>
      <w:proofErr w:type="spellStart"/>
      <w:r>
        <w:rPr>
          <w:rFonts w:ascii="黑体" w:hAnsi="黑体" w:eastAsia="黑体"/>
          <w:b w:val="0"/>
          <w:sz w:val="24"/>
        </w:rPr>
        <w:t>正向追踪表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581"/>
        <w:gridCol w:w="2001"/>
        <w:gridCol w:w="2736"/>
      </w:tblGrid>
      <w:tr w:rsidR="00AB355D" w14:paraId="7E8A493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9D7FB5B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CSCI</w:t>
            </w:r>
            <w:r>
              <w:rPr>
                <w:rFonts w:ascii="黑体" w:hAnsi="黑体" w:eastAsia="黑体"/>
                <w:b/>
                <w:sz w:val="24"/>
              </w:rPr>
              <w:t>需求编号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DD29C50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CSCI</w:t>
            </w:r>
            <w:r>
              <w:rPr>
                <w:rFonts w:ascii="黑体" w:hAnsi="黑体" w:eastAsia="黑体"/>
                <w:b/>
                <w:sz w:val="24"/>
              </w:rPr>
              <w:t>需求名称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3C3832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追踪到的系统需求</w:t>
            </w:r>
            <w:proofErr w:type="spellEnd"/>
          </w:p>
        </w:tc>
      </w:tr>
      <w:tr w:rsidR="00AB355D" w14:paraId="66B29194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1A271CE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98D32B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报文分页查询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8DFA4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:rsidR="00AB355D" w14:paraId="4211ACC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87C1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E3A2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报文详情查看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6D8B12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:rsidR="00AB355D" w14:paraId="030D3E1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DB57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877E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分类目录管理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EAC4CD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SYS-REQ-002</w:t>
            </w:r>
          </w:p>
        </w:tc>
      </w:tr>
      <w:tr w:rsidR="00AB355D" w14:paraId="732FC98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1475C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69F8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报文批量导入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D528E7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:rsidR="00AB355D" w14:paraId="2E0212D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528A7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6FC6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报文删除管理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35CE67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:rsidR="00AB355D" w14:paraId="579FEC4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98762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97FA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执行属性抽取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5A3CA9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SYS-REQ-003</w:t>
            </w:r>
          </w:p>
        </w:tc>
      </w:tr>
      <w:tr w:rsidR="00AB355D" w14:paraId="7D9216C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384F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C47E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查询抽取结果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D6EC54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SYS-REQ-003</w:t>
            </w:r>
          </w:p>
        </w:tc>
      </w:tr>
      <w:tr w:rsidR="00AB355D" w14:paraId="5BB44A1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805A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655E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创建融合报告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6EA75C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SYS-REQ-004</w:t>
            </w:r>
          </w:p>
        </w:tc>
      </w:tr>
      <w:tr w:rsidR="00AB355D" w14:paraId="55F1BD6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8B8AE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BC5D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保存融合报告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DC266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SYS-REQ-005</w:t>
            </w:r>
          </w:p>
        </w:tc>
      </w:tr>
      <w:tr w:rsidR="00AB355D" w14:paraId="6FA7479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FBCF0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29C6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融合报告列表查询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E78141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SYS-REQ-005</w:t>
            </w:r>
          </w:p>
        </w:tc>
      </w:tr>
      <w:tr w:rsidR="00AB355D" w14:paraId="59DF3AB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23D2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0DE2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融合报告导出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277680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SYS-REQ-005</w:t>
            </w:r>
          </w:p>
        </w:tc>
      </w:tr>
      <w:tr w:rsidR="00AB355D" w14:paraId="4351D4D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CA50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48F0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多架构支持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3DFFF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:rsidR="00AB355D" w14:paraId="13F86B6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5EE17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D911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LLM模型切换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1B4E66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SYS-REQ-003</w:t>
            </w:r>
          </w:p>
        </w:tc>
      </w:tr>
      <w:tr w:rsidR="00AB355D" w14:paraId="4D16CE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3CB0F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E228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端口号配置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95FD90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:rsidR="00AB355D" w14:paraId="2DCACA8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FD956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8E55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MinIO地址适配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A62DD2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:rsidR="00AB355D" w14:paraId="7EC8B99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8811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C7C2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Token认证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404FF7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</w:tr>
      <w:tr w:rsidR="00AB355D" w14:paraId="5BAED35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4B56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F879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路由守卫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D7139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</w:tr>
      <w:tr w:rsidR="00AB355D" w14:paraId="5DCDB59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EDE70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4C32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CORS白名单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07F46D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</w:tr>
      <w:tr w:rsidR="00AB355D" w14:paraId="17FACDA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BC5C1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4B57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数据库权限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B5286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</w:tr>
      <w:tr w:rsidR="00AB355D" w14:paraId="0840CFC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B1186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2D86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LLM重试机制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C33BF5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:rsidR="00AB355D" w14:paraId="660BC32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70480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837F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连接池超时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BD7EF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:rsidR="00AB355D" w14:paraId="16B8655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49F4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4647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日志轮转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B304AF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</w:tr>
      <w:tr w:rsidR="00AB355D" w14:paraId="41078A9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5316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5BC2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Docker部署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7DFD55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:rsidR="00AB355D" w14:paraId="4CB7AAA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5DDBD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6A38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Screen进程管理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F7CAAF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:rsidR="00AB355D" w14:paraId="5C49C48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1AEE0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AA48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无sudo部署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7F710B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:rsidR="00AB355D" w14:paraId="35FE828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054C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F510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分层架构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EB522A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SYS-REQ-006, SYS-REQ-009</w:t>
            </w:r>
          </w:p>
        </w:tc>
      </w:tr>
      <w:tr w:rsidR="00AB355D" w14:paraId="1711C5B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E37C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7FD5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健康检查端点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A2FCE7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</w:tr>
      <w:tr w:rsidR="00AB355D" w14:paraId="46A3ACB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D9CBF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303E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Druid监控面板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4694C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</w:tr>
      <w:tr w:rsidR="00AB355D" w14:paraId="1141539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266D9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63DE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keepAlive缓存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AC276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:rsidR="00AB355D" w14:paraId="3CFD1BF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2FDB9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7D14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加载动画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3F444B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:rsidR="00AB355D" w14:paraId="76ED665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26936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15A2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抽取结果缓存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D1CDA3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:rsidR="00AB355D" w14:paraId="5A10D74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7B43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91FA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三重JSON解析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D712E7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</w:tr>
      <w:tr w:rsidR="00AB355D" w14:paraId="11232EB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1EF01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E936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前端框架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F98B9F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:rsidR="00AB355D" w14:paraId="41EB88A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C50C1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D726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后端框架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0CA74B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:rsidR="00AB355D" w14:paraId="37F8263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E5A2F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AB29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算法框架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E91BC7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:rsidR="00AB355D" w14:paraId="203D6B2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DF68C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418E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BFC11A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:rsidR="00AB355D" w14:paraId="703352F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43FE2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9C8E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统一响应格式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11C27E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:rsidR="00AB355D" w14:paraId="45618ED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0267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80BB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JSON传输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3C6316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</w:tr>
      <w:tr w:rsidR="00AB355D" w14:paraId="0C4CD4C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B27D5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F504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登录界面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B371C7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</w:tr>
      <w:tr w:rsidR="00AB355D" w14:paraId="16C0270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8CC42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E7D9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中文界面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F34C6E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:rsidR="00AB355D" w14:paraId="44211CB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A4E79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6703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三栏布局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01BC35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:rsidR="00AB355D" w14:paraId="3D65E70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57A95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774E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一键部署脚本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C1D5C2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:rsidR="00AB355D" w14:paraId="5E7E67C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D499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C1ED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运维脚本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997C57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:rsidR="00AB355D" w14:paraId="7462111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5F199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4FAA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日志查看脚本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DF1129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</w:tr>
      <w:tr w:rsidR="00AB355D" w14:paraId="5D09072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36F6C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5EC2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部署包完整性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C61BFD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:rsidR="00AB355D" w14:paraId="3BE9AAB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517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20F0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前端构建产物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6789B4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:rsidR="00AB355D" w14:paraId="762C72C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460F1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E719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后端构建产物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518DE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</w:tr>
      <w:tr w:rsidR="00AB355D" w14:paraId="74F2EDC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3CFA5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D9E2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多编码文件读取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A89D6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:rsidR="00AB355D" w14:paraId="2AD793E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98EC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A570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图文报展示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EA92AB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</w:tr>
      <w:tr w:rsidR="00AB355D" w14:paraId="27BC51F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51E9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0D7E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Markdown渲染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417FF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SYS-REQ-004</w:t>
            </w:r>
          </w:p>
        </w:tc>
      </w:tr>
      <w:tr w:rsidR="00AB355D" w14:paraId="336BFD8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A1E3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58E8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数据概览统计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15ACCB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:rsidR="00AB355D" w14:paraId="07940A5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EA836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FF25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分类分布统计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1BFD67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:rsidR="00AB355D" w14:paraId="549873E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5DADC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FB28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模态分布统计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1D0068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:rsidR="00AB355D" w14:paraId="775A168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A3BB6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A92F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时间分布统计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0C4576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:rsidR="00AB355D" w14:paraId="62A9211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1F52D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B0B6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抽取进度统计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4B158D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:rsidR="00AB355D" w14:paraId="05B0146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666C8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E71B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热门标签统计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B3CC72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:rsidR="00AB355D" w14:paraId="6EAB51F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0C98D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FC0D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实体分布统计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BA5474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:rsidR="00AB355D" w14:paraId="01B01A0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746A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D7E2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近期融合统计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47D9B0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</w:tr>
      <w:tr w:rsidR="00AB355D" w14:paraId="73000C7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E26B6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E725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知识图谱构建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EB50E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:rsidR="00AB355D" w14:paraId="4517C5D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EAE50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044F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知识图谱查询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943476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:rsidR="00AB355D" w14:paraId="079C3F4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0D872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67F9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实体详情查询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A58B17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:rsidR="00AB355D" w14:paraId="7CE14D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33561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B648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事件时间线构建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4CCB8F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:rsidR="00AB355D" w14:paraId="06CD3D0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67ED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C0E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事件时间线查询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451F26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:rsidR="00AB355D" w14:paraId="57B463C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A9EB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C2B5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事件详情查询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AA7F02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:rsidR="00AB355D" w14:paraId="52860F9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3B25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C80A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热力图数据查询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7A14FF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:rsidR="00AB355D" w14:paraId="2ABC0E5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1047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3F62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区域详情查询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258262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SYS-REQ-012</w:t>
            </w:r>
          </w:p>
        </w:tc>
      </w:tr>
      <w:tr w:rsidR="00AB355D" w14:paraId="45DD639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7F029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30C4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目标列表查询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E4C080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4165DAC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4175E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63DD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目标详情查询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A906B0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5AC1911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87073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BC92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目标历史轨迹查询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8D0BBC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5BE793D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E9307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46B9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轨迹预测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5D15CF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0039FF1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2091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409A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实时位置推送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8A2FF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352154A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B810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2A0F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回放数据加载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635483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381A739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BA6F1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514C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多目标叠加展示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E3A27E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5006E67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D0F5B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F5E7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行军统计分析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B881E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26498EF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C47ED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37BA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集结地分析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BEBF60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094330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FF0E8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CEE4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时间规律分析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BAD7A8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10E7214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A901C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5461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路线分析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44EDF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0C9EE21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F3596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9DDB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异常检测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47BCE1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6B7ADF8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543EA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3A21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相似目标匹配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9F4DD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</w:tr>
      <w:tr w:rsidR="00AB355D" w14:paraId="6357BFF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DA8B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D4AC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告警规则列表查询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24A317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:rsidR="00AB355D" w14:paraId="13BD373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6D94D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3077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创建告警规则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C715B0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:rsidR="00AB355D" w14:paraId="02CCE33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FC0A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BC25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更新告警规则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5CA73E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:rsidR="00AB355D" w14:paraId="4712A87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34C83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096C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删除告警规则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0D644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:rsidR="00AB355D" w14:paraId="692D22A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D5422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8C8F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启用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>/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禁用告警规则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2224E9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:rsidR="00AB355D" w14:paraId="6770FFD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969AC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BF29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实时告警列表查询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C57980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:rsidR="00AB355D" w14:paraId="44DFB7C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13C22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B62D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告警处理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9DB15C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:rsidR="00AB355D" w14:paraId="6FF81B9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994AF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ED0F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告警历史查询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3041DC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:rsidR="00AB355D" w14:paraId="65EFFC4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481D3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5B66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告警统计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B8344B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:rsidR="00AB355D" w14:paraId="368C893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ADAA1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3626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实时告警推送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EC3547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</w:tr>
      <w:tr w:rsidR="00AB355D" w14:paraId="731DB8B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79B67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A9E4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态势数据查询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F76942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611C852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45117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BBDC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情报缺口列表查询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6D247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3394E79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2E060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A565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AI识别情报缺口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FBE53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29400D9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85E3F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6B56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创建侦察计划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BEAC97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216F85C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56EDD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E441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更新侦察计划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DB7060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37103E1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6AE1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DBC6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侦察计划详情查询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81134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25D6418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2A190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FB96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侦察计划列表查询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54868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1402BC8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9D36B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9777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AI生成侦察计划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E79717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768C73C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070F8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ADC3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约束条件分析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A0F430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2E37B55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43B27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2C9E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侦察资源列表查询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EA8D67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724513D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34DA6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B1DF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更新资源状态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A9A5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145D9B6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16277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4174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日程日历查询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22D067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70380D9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20BE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928C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创建日程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8DEA3A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23227F2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6E12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6FE0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更新日程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0DD41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53341CB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74F59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EE72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实时监控推送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FF633F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594A5D0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3E62B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EA05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计划评估结果查询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63AD00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579A5C2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DFA4E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5A66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触发AI评估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38CB22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6DD63D4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D24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CB3D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审批状态查询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ABBB33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5E76B17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F9F53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1BED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审批操作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343E36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7383677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83090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E70D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侦察结果汇总查询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F3BC8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  <w:tr w:rsidR="00AB355D" w14:paraId="4F391DE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25107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606D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提交侦察结果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C713CD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</w:tr>
    </w:tbl>
    <w:p w14:paraId="5D3C7670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77" w:name="_Toc230853351"/>
      <w:r>
        <w:rPr>
          <w:rFonts w:ascii="黑体" w:hAnsi="黑体" w:eastAsia="黑体"/>
          <w:b w:val="0"/>
          <w:sz w:val="24"/>
        </w:rPr>
        <w:t>逆向追踪（系统需求</w:t>
      </w:r>
      <w:r>
        <w:rPr>
          <w:rFonts w:ascii="黑体" w:hAnsi="黑体" w:eastAsia="黑体"/>
          <w:b w:val="0"/>
          <w:sz w:val="24"/>
        </w:rPr>
        <w:t xml:space="preserve"> → CSCI</w:t>
      </w:r>
      <w:r>
        <w:rPr>
          <w:rFonts w:ascii="黑体" w:hAnsi="黑体" w:eastAsia="黑体"/>
          <w:b w:val="0"/>
          <w:sz w:val="24"/>
        </w:rPr>
        <w:t>需求）</w:t>
      </w:r>
      <w:bookmarkEnd w:id="77"/>
    </w:p>
    <w:p w14:paraId="739892E2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 xml:space="preserve">5-3 </w:t>
      </w:r>
      <w:proofErr w:type="spellStart"/>
      <w:r>
        <w:rPr>
          <w:rFonts w:ascii="黑体" w:hAnsi="黑体" w:eastAsia="黑体"/>
          <w:b w:val="0"/>
          <w:sz w:val="24"/>
        </w:rPr>
        <w:t>逆向追踪表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384"/>
        <w:gridCol w:w="1418"/>
        <w:gridCol w:w="5726"/>
      </w:tblGrid>
      <w:tr w:rsidR="00AB355D" w14:paraId="1E201536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F47CD0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系统需求编号</w:t>
            </w:r>
            <w:proofErr w:type="spellEnd"/>
          </w:p>
        </w:tc>
        <w:tc>
          <w:tcPr>
            <w:tcW w:w="1418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091792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系统需求描述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27E1D7C9" w14:textId="77777777" w:rsidR="00AB355D" w:rsidRDefault="00000000">
            <w:pPr>
              <w:pStyle w:val="xw"/>
              <w:jc w:val="center"/>
              <w:rPr>
                <w:rFonts w:hint="eastAsia"/>
                <w:lang w:eastAsia="zh-CN"/>
              </w:rPr>
            </w:pPr>
            <w:r>
              <w:rPr>
                <w:rFonts w:ascii="黑体" w:hAnsi="黑体" w:eastAsia="黑体"/>
                <w:b/>
                <w:sz w:val="24"/>
                <w:lang w:eastAsia="zh-CN"/>
              </w:rPr>
              <w:t>追踪到的</w:t>
            </w:r>
            <w:r>
              <w:rPr>
                <w:rFonts w:ascii="黑体" w:hAnsi="黑体" w:eastAsia="黑体"/>
                <w:b/>
                <w:sz w:val="24"/>
                <w:lang w:eastAsia="zh-CN"/>
              </w:rPr>
              <w:t>CSCI</w:t>
            </w:r>
            <w:r>
              <w:rPr>
                <w:rFonts w:ascii="黑体" w:hAnsi="黑体" w:eastAsia="黑体"/>
                <w:b/>
                <w:sz w:val="24"/>
                <w:lang w:eastAsia="zh-CN"/>
              </w:rPr>
              <w:t>需求</w:t>
            </w:r>
          </w:p>
        </w:tc>
      </w:tr>
      <w:tr w:rsidR="00AB355D" w14:paraId="21512DF4" w14:textId="77777777">
        <w:trPr>
          <w:jc w:val="center"/>
        </w:trPr>
        <w:tc>
          <w:tcPr>
            <w:tcW w:w="1384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FDA6E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SYS-REQ-001</w:t>
            </w:r>
          </w:p>
        </w:tc>
        <w:tc>
          <w:tcPr>
            <w:tcW w:w="1418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9C502A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报文管理功能</w:t>
            </w:r>
            <w:proofErr w:type="spellEnd"/>
          </w:p>
        </w:tc>
        <w:tc>
          <w:tcPr>
            <w:tcW w:w="5726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603228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REQ-TEXT-001, REQ-TEXT-002, REQ-TEXT-004, REQ-TEXT-005, REQ-PER-002, REQ-PER-003, REQ-OTH-001, REQ-OTH-002</w:t>
            </w:r>
          </w:p>
        </w:tc>
      </w:tr>
      <w:tr w:rsidR="00AB355D" w14:paraId="32FD0A4C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425C9BF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5D93B8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分类目录管理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29CCDB1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REQ-TEXT-003</w:t>
            </w:r>
          </w:p>
        </w:tc>
      </w:tr>
      <w:tr w:rsidR="00AB355D" w14:paraId="645BDFC2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080C7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76E59F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事件属性抽取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F7E1E4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REQ-EXT-001, REQ-EXT-002, REQ-ADP-002</w:t>
            </w:r>
          </w:p>
        </w:tc>
      </w:tr>
      <w:tr w:rsidR="00AB355D" w14:paraId="1F4F2A87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3A3F32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3B3618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报文融合分析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3B058E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REQ-FUS-001, REQ-OTH-003</w:t>
            </w:r>
          </w:p>
        </w:tc>
      </w:tr>
      <w:tr w:rsidR="00AB355D" w14:paraId="42DC4121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B1F2EA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64D533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融合报告管理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4F7E7F0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REQ-FUS-002, REQ-FUS-003, REQ-FUS-004</w:t>
            </w:r>
          </w:p>
        </w:tc>
      </w:tr>
      <w:tr w:rsidR="00AB355D" w14:paraId="0E70503E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16BB660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E47037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三层架构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755D11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REQ-QA-001, REQ-CON-001, REQ-CON-002, REQ-CON-003, REQ-CON-004, REQ-CON-005, REQ-CON-006</w:t>
            </w:r>
          </w:p>
        </w:tc>
      </w:tr>
      <w:tr w:rsidR="00AB355D" w14:paraId="14B184D9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05C30F3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72AE59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保密性和访问控制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3B7292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REQ-SEC-001, REQ-SEC-002, REQ-SEC-003, REQ-SEC-004, REQ-PER-001</w:t>
            </w:r>
          </w:p>
        </w:tc>
      </w:tr>
      <w:tr w:rsidR="00AB355D" w14:paraId="3542E1FE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7942329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9C198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容器化部署和运维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2E8B68D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REQ-ADP-001, REQ-ADP-003, REQ-ADP-004, REQ-ENV-001, REQ-ENV-002, REQ-ENV-003, REQ-SUP-001, REQ-SUP-002, REQ-PKG-001, REQ-PKG-002, REQ-PKG-003</w:t>
            </w:r>
          </w:p>
        </w:tc>
      </w:tr>
      <w:tr w:rsidR="00AB355D" w14:paraId="3F1C4B9C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61E4A2D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47FC9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可维护性和可监控性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33B197E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REQ-SAF-003, REQ-QA-001, REQ-QA-002, REQ-QA-003, REQ-SUP-003</w:t>
            </w:r>
          </w:p>
        </w:tc>
      </w:tr>
      <w:tr w:rsidR="00AB355D" w14:paraId="6E46552A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B8D745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B5113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性能和可靠性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0961214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REQ-SAF-001, REQ-SAF-002, REQ-QA-004, REQ-QA-005, REQ-QA-006, REQ-QA-007</w:t>
            </w:r>
          </w:p>
        </w:tc>
      </w:tr>
      <w:tr w:rsidR="00AB355D" w14:paraId="42DDCA3D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1B3E2B3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B0B9EE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数据统计分析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47DB4B1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REQ-STAT-001, REQ-STAT-002, REQ-STAT-003, REQ-STAT-004, REQ-STAT-005, REQ-STAT-006, REQ-STAT-007, REQ-STAT-008</w:t>
            </w:r>
          </w:p>
        </w:tc>
      </w:tr>
      <w:tr w:rsidR="00AB355D" w14:paraId="60E141B3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51A4682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SYS-REQ-012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B3D039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情报分析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5EBF02F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REQ-INTEL-001, REQ-INTEL-002, REQ-INTEL-003, REQ-INTEL-004, REQ-INTEL-005, REQ-INTEL-006, REQ-INTEL-007, REQ-INTEL-008</w:t>
            </w:r>
          </w:p>
        </w:tc>
      </w:tr>
      <w:tr w:rsidR="00AB355D" w14:paraId="3BB8AE06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CA261E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9351C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轨迹分析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7AB6391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:rsidR="00AB355D" w14:paraId="06FFE324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6F8FC7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8FA245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告警管理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7F51FA6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:rsidR="00AB355D" w14:paraId="3DA49E9C" w14:textId="77777777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21B985A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SYS-REQ-015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5499D5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侦察筹划</w:t>
            </w:r>
            <w:proofErr w:type="spellEnd"/>
          </w:p>
        </w:tc>
        <w:tc>
          <w:tcPr>
            <w:tcW w:w="5726" w:type="dxa"/>
            <w:shd w:val="clear" w:color="auto" w:fill="auto"/>
            <w:vAlign w:val="center"/>
          </w:tcPr>
          <w:p w14:paraId="54257FC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REQ-RECON-001, REQ-RECON-002, 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6F6596EB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78" w:name="_Toc230853352"/>
      <w:r>
        <w:rPr>
          <w:rFonts w:ascii="黑体" w:hAnsi="黑体" w:eastAsia="黑体"/>
          <w:b w:val="0"/>
          <w:sz w:val="24"/>
        </w:rPr>
        <w:t>完整追踪矩阵</w:t>
      </w:r>
      <w:bookmarkEnd w:id="78"/>
    </w:p>
    <w:p w14:paraId="275BA3D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表</w:t>
      </w:r>
      <w:r>
        <w:rPr>
          <w:rFonts w:ascii="黑体" w:hAnsi="黑体" w:eastAsia="黑体"/>
          <w:b w:val="0"/>
          <w:sz w:val="24"/>
          <w:lang w:eastAsia="zh-CN"/>
        </w:rPr>
        <w:t xml:space="preserve">5-4 </w:t>
      </w:r>
      <w:r>
        <w:rPr>
          <w:rFonts w:ascii="黑体" w:hAnsi="黑体" w:eastAsia="黑体"/>
          <w:b w:val="0"/>
          <w:sz w:val="24"/>
          <w:lang w:eastAsia="zh-CN"/>
        </w:rPr>
        <w:t>完整需求追踪矩阵表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643"/>
        <w:gridCol w:w="525"/>
        <w:gridCol w:w="525"/>
        <w:gridCol w:w="525"/>
        <w:gridCol w:w="525"/>
        <w:gridCol w:w="525"/>
        <w:gridCol w:w="526"/>
        <w:gridCol w:w="526"/>
        <w:gridCol w:w="526"/>
        <w:gridCol w:w="526"/>
        <w:gridCol w:w="526"/>
        <w:gridCol w:w="526"/>
        <w:gridCol w:w="526"/>
        <w:gridCol w:w="526"/>
        <w:gridCol w:w="526"/>
        <w:gridCol w:w="526"/>
      </w:tblGrid>
      <w:tr w:rsidR="00AB355D" w14:paraId="5B33A1F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1A858E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CSCI</w:t>
            </w:r>
            <w:r>
              <w:rPr>
                <w:rFonts w:ascii="黑体" w:hAnsi="黑体" w:eastAsia="黑体"/>
                <w:b/>
                <w:sz w:val="24"/>
              </w:rPr>
              <w:t>需求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2665BF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SYS-001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BE23333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SYS-002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FD2FA2A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SYS-003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BD3FC2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SYS-004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E7D5310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SYS-005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8E8600E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SYS-006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5B9F1B9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SYS-007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97B0A9E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SYS-008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0532305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SYS-009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0734591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SYS-010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140A1D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SYS-011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78DB0F6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SYS-012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71CAB0F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SYS-013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7F31D1E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SYS-014</w:t>
            </w:r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14B0BC47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sz w:val="24"/>
              </w:rPr>
              <w:t>SYS-015</w:t>
            </w:r>
          </w:p>
        </w:tc>
      </w:tr>
      <w:tr w:rsidR="00AB355D" w14:paraId="0F070A49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6DA81E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7B7A6E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B8B00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E9F0F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72C56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AFE47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80741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95ED2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5B0C1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78FE8F4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8CB41B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08A559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A69866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D5549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BFA1C2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25176E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2FE305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224EF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D09C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D67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A69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40E1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5CC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C70E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382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0EC7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BB83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AC73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CAD1F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51A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4C56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B5DD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F5E2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A3BC1F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90971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093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1C5A4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F4F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94F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72A27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09D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44AB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736E1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5445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D29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FC8E8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491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8C5C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D76A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A7E4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1186E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8CD57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6A4B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A53A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727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66A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9C45B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C1B1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8C48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387A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C2A2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CEDD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0EE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882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0AD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B16C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4BD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840905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4AA3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338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F5B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0DC8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E8BD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AA44D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EC1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E948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8F98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D14E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FCA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014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D22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016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074F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91CBB4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FA2317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EED65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194E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B59A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C65B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700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7E6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A0CE5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9E9F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10E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0655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F922F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BE6E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7E9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A884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AB90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DA2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2FCE5C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5196A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C48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712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5249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953F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679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C8B6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08763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ABA9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54B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DC6E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113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AC33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B3D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70DFF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4C6649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B894D7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079C1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C23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E2547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CFA5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F45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DF8F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7400C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EBA3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ACD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570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8B58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167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C92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BAE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80CA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F0E4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5BEDBE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D1A2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1413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03F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29D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0CAE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79C3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1B0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E7E8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62F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C2E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35A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4F61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ECF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1C0C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1421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574A0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5A74EF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07416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5CCE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1F5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E73C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FB9B1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79323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88B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A48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063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6AA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378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874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E76CA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4053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059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884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1A056C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8D63A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5A6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862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06FA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741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3B52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A748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0588E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1FD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CD38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C80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BD2B4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2B64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88DB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50FF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2EAA4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70DA99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2D781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4F0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78ED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4E89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03B2F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6A6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62EE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B6BA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3D2A4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AB1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8ED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583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A705F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9C85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C34F5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7B8E9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CB8071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301C1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2591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0FD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A44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2BC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9166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1623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DC2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EFE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8230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99EDD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75E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FF44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007E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4E2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15EA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009569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F453C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E8D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DE8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6CFB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097F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6B3C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EEF0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A017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C0601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30D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A001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20E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7B96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FA07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CB011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5BABA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DF6B47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4B198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FE9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B6A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7F78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3AD24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18C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869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16895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9F81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2B1D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C88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08ED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8097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BC2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DCB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BA07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EF7064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751F0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4309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3859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DEFA3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3117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6D99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30B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EC4E5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5235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87C2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F67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87A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618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720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3F573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286B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A61A7F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B9A06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C312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0701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57F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BB6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358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6297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428BE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F1C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F1675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58EB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0737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B9C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B663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D4D8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441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950B8D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751A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539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A74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D1BB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0BF0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4B7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26C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BB844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EAA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7E42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2638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15EA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9FFD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39CC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737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B88E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9728A7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D03BF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A4C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7D4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2EB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6BE05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970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16A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3CB30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E02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8DC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4CAA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420B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916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6364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01688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443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EDC4F4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36EC6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8A20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0BF8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39BB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CC0D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AF3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4AB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F1D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6D9A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724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8624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03D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E789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428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15C9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3A9E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F3EDE9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DB346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668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668F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6ED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8BED5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1CEF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C297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6F5D4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5B06B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EBB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90B9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EDE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C85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C144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6C5D0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38A5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3391FE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EEAE4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1E9E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767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D0E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AA56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8E6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517D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4A72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1E12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AF961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EC77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D67CB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B4E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87EB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68DE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2CDD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1EF333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8AD77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98A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B39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1F3E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A6B7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1771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D230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D31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A1F82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AE3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839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5C25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04A8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C6C9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3AE9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7E7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B267A6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8C58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BC89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C5D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F618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78A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375DB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12DA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5AE06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ECD6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B561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2907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DE6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2CD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3C7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8E6F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0BF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A95BE1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31EB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DB4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9AF6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EC37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547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2880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E167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3A407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C74B8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851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C94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10C5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233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3CF7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FF6F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1C4BF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438BA3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AA1EA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672D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4F6B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C1A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D8D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2796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B4F39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224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6771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6C63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B5E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5309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16EF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55DE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1FED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F313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A9FA3B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4D3EE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3ED9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F0F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610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C8997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B37C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1F12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7C1E9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F13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F6A5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00A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2EDBF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91F2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ED94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5F4C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4C8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140DA7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8B5F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9A2B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F331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2977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A9F9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9C73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2B5A2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F2C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437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72AD8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80E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DE8F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22D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D4A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5A81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2ED2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ACB1AD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08E45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C95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D68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4731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34B3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5E1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5D5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B7E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28D2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09A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4EB0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88D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7EE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28629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AE5F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3413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334BD9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D2348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6DBC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9C0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E4D3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64D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AD68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4B6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ACA2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A70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7E2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C46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7272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F5F5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E1C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05A3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00F38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26EF1B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B544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D07A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A6B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E86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83E3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CE1F7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A58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1DD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D857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A34B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636D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18CC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25F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8F8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6C47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FB15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C69629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3ADE8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7C8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5A9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2E5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558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2F8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712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0305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13D7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0BE8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2AEE6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8D4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D9F3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5B92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A82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2B1FA2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D2583E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F730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C4B7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88C3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AE4A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7630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21BC1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3A284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82F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A561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8BA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0778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728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F4EE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610AA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E1D9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524B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AA9A7B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41D17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DA3F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5702A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CCF8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23D3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744D2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01AD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2B63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575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A55C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B176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CE5F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E122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A9C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F3D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519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5C562A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952A5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74C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839B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A5B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BB84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75C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00818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70FE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A92F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229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915A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BE5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671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E54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FB12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EE5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529EAB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671EF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C23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8A4F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CDD3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F3F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5E82F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D4405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563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B74F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7233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0BA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2ED3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6742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78B9D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7D0F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87C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3FED26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1F34A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36B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B27A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ED4C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06A1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67D9B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86FB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198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14B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C98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3E4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43C09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3F81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B50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5DE3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7BB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D9C6FF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D9E78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3C5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BD84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59B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DDB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27BB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52A7A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76C1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9A84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ABA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874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F6D6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97DAF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7D6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BA27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E71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9EF715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7FE8A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C9E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3762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97B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F11A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753D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D7D23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A8C13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8C2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13F39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7406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369D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370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08BA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2E4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E2E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BE3850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DCA28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4C3A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3B67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DCC6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3522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339E6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508F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C404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A04B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380C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010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0B5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B133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D22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8F932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0E12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0B85BD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72549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363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64F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1F8A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1A61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514F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0FD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2148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DC1B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5CC7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19A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1197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E1E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4DA97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6A7F7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A9A8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37CEE8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A76DD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EAA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67E3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42BB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7DE65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B8A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02EEB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D29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C4BC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522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2D8F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E3C0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4BBE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CB2C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20D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7EE0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E9C969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D7DA6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1A8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0C506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74C9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50A3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A6DBE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F47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70E2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B4A2F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BFC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68F1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F361D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DA68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AB46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7BD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D13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AF6779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4B48A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FD2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BD83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935E2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098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42A9A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72E92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61D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8116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2DD2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A1C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A6DE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F65E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9727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A4F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1D1D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7E82A6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57711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A5BE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4202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3633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150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1887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1EA8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363B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43DB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15D9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0053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4DA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C77CB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94B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EF6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3F212A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030AB3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AFFC8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8711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808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8642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21F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A080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7124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401F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BA11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0CD9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B33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50D1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8CA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C8F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074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8D7E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292A8C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24907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7871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55C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9DB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38E6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1B91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27AB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F8E9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1CA75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B99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8435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C09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02D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09AC1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B1AE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E343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E50A43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61635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D997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42F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C95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724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9CB3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8EEC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20E7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0A2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440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5E09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4D7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B28F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34BC9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484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D256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98F4CC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B92DA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9E8D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653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B596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C05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802B4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93B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3C8F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00D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106E4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478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821C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89C1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CBB1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275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4712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EBE948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80A75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067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B1A0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BE1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87A9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3D7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C5E8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6013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977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0A9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E215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7262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F6F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6B2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CD7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C51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201FEB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54BDF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9363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131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78F3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E47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2E2D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45E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836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199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CAC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7CF4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6091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88C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778B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604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2F29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53D72A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6C87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475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963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CD0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E48E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F877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1D51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B31C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7128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290A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D46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29EC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13A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8EE77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51ED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A1FA9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F9F698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637B5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F347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0D534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FFF7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949A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AA2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DBCDA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6C6D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C78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181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91ED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4700F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D12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300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E492F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E7BF3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0FFC99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F99D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D790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7852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FBB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882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9143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705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6D73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1A7B6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CB0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DE9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C059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FD2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86E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7504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AFCC4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BF8343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E660C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B9C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CD4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997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0FF8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BDA8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3CF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44B0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3F0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6E43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1220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7B94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A6A7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D473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DA4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3F2EE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3CB032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8981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0AB3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E426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CBD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F54ED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DF7D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501F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B8C83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64A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41E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FD5B1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9CF0A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9FC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FB04B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F1EC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F89DD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9A3262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452A7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BDB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2FD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08507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2BA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589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AD2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615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4B5A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A9D12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C9F7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E686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834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386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C2A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4D0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9483DA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FBEE9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D5F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60F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CB6F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C53A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F1A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E5C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4257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ED264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E1936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FF58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B67E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EE3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CD83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3E470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384F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3FC5E2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721E5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2AD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7FB8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DA13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B406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2E2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240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FDB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DBFA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8355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623E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12875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EF3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C14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D3B2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73A1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9B652F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B3B7D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047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EEC8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017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BDE1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79FC6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5C2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873D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A81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3400E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146CA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97F8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2590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3F9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E573F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9E65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6F5EDB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99570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C48B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6F40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8DE7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BF1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ED57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364D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501C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B9A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0A35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639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291D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56BE9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B4F2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773A0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FA93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F6A855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ACBBA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8B8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CA8D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1ED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4BC0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2EA04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6A5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D80D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D50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28B4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2734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0F8A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23B6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CC60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754F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1AA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5958A4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8A6A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90D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AF3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5D4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C33D8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1D2FE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3770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B08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4EF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61C1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F63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726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1CC9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1C6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20635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008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57DF2C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E66B8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9156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7030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BD2C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6E1E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9512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093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92AE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A65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2685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B892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C2B9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089D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48B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0D5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8B0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7B5CF1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D681C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E44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E90A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04E8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1C57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1756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268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C1A7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36AAB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FC14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E6FE1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AD7EE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EA74F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68D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C1D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8E5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5EC0EE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D7178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E4B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340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FBB3C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2D99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6DC3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20E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54B2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61DD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8F2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CFC1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BD1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9EC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182E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F77A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1371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293110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05B9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8E72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87E5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73E4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211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3D6B3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464A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9E91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7317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0EB0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48AA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C854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60A4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9EA9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4646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BF5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2AE2BB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01EE3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C75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D62C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83EC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088F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6301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40CAB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E4F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A824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522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341A9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CD4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963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371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AAA3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2FF3F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11B2A5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D0943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25E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8491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BDFF7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FE13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D798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CF5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CDD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3290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8A53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B6FC0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EA8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2C8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0E50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F24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B6A66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AE1FE8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3432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D011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EBD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8CAF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05E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FF46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4B3C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C987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81045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9036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99A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6C96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6877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93DC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3E59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CAE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A70B9A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DE1F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1F2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126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F9EAC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F99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ABFC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4E2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DC67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C37D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B643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496FE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57C7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871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3D1F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ABE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EA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C09AB3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8F3EC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8C6A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953B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CD6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BB8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457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957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D3FB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195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EC36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431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96A2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A8B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ECBB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ABF1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30CBDD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D29B3A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FA0CD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C30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6BDE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156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EBFB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ED69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E8EF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2ED5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9D68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37B4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70D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8EFF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59E91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50BAF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1E0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0C2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EB9185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DCEB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BAB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3FF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1FC6A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3D9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9709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BBC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799D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B91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6C6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02E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FBBD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A64B3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0374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55E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39D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ECD7DB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E77FC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E85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021C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D99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50F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5075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AFB4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B61E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E1BB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B46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852D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8CE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8AB0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8C8A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730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F32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9F5010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5C2CF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50F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2E46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001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DE8C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892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48FD6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2E47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69FBB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9BA4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CDF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DC54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F75B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B0F8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0D3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21E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F07D91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35387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32B2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5B6A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1C5E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71EBD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126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AA6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2953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7BC6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38D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E604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5776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6DB3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C599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5EE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CBCE8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186B84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0F64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55D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1EE8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BDF2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323F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6B24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727D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CCFB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F90E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EA9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DA6EB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658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C77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857EC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E643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37D22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8EAA77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5945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85BA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72053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E009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A82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688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2F35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DBBA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63C8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A46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2FC3F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CA8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6E63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AA5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6FB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44D69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17CC011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28211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9DE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350C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C92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8D9A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28E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E351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CF2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12D7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6927B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62F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F5C0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E174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D54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427C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72390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370642F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53790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78E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F2BB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1CAC0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1481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84E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325A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A45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D04FE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96BAC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8804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24D3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CCC3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6668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489B1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1BA5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E94CAA2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42FF4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723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96E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A4081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640A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7C18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7217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8C1D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57DC4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AA99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D2B0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F7FD5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DBD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0D77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9764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BDB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60AF60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2E96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9B0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5363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D26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EA2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B68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F440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07EC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2C7CC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B81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A00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083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0380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6E1D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5EB3B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0CA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2BF66C2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8C6AF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F6C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539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CF5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327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DC9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DE15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EC8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27C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C8FC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A65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298CE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0E59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895B3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D959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F98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B6D3F0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A0196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AE9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D652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7DD7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F86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A17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B7F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56C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3EE0A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C32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A1E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5EA5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BD4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755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918BC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CFC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56A627A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18488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38A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0F5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E62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9CEE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C2E0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D190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F51AD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12DF5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0E68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D9CD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A65A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9B7F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7451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0FD5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426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4A6465A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4B6CF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FDD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34F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618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D6D9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510E5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F814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EAB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7718C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FDA5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666E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665B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7EC8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8C2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FD519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07E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737D79E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9C761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AE93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8261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4F90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15EA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8E47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275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E6D8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0FB0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5DB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635B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7D5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400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9E46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1D2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4304B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6BA3BAC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BA3F6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00E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AAB1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2347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4CD3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2ACF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F1AF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8CD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320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D62F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E44CA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D16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3490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85E9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6985F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56E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</w:tr>
      <w:tr w:rsidR="00AB355D" w14:paraId="0FE5533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417E9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180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A096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7F18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9D24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5D1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6993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4FD19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800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A2FB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9DFA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9F2A6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2ABC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EFEE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A5DB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73A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290FE21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B6A01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7E81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FFCFD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D52CE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813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7191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A13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C0E8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B09C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60724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DAEF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FD2B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B4A3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DBAD2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D69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14911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1C0985B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60B2E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BB35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DADFC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795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B9A9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A8DE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6071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EF90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827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68D7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4CABA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1CE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644B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7CBA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4D442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B53C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62B5CF5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5C369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823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749C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874F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F969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42E70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537A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3F7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0852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12027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45C8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E871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1C5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0ED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AA50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C48E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62ACA9B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DFF52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D9E8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46AF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B761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8ABA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4E544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2FD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EB6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29F23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3F54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9C3E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0E107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99B9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07C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6443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83F07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5B2A124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F7E34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779D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A96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FAB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099B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7030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5C16B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DFFE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5A7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5A30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CF46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9D71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E1B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F848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C16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BA01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5E02567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0D4D1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471B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BFA4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DCA25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4C16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DF00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BE94A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5905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F739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221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6F937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9071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19C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D70D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0011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A84F9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1EF8F1D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BB90F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5DC2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B9E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87E3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927E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72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7512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2036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8D73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5223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ED50C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F89E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A26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C6D6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D0B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513F5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3600A5B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6350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</w:t>
            </w:r>
            <w:r>
              <w:rPr>
                <w:rFonts w:ascii="宋体" w:hAnsi="宋体" w:eastAsia="宋体"/>
                <w:b w:val="0"/>
                <w:sz w:val="24"/>
              </w:rPr>
              <w:lastRenderedPageBreak/>
              <w:t>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69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3716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56F64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2C2A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3729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FDB8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06A2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60FF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1F8A5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0AFF0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583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A4A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3EDF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0895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2151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533872F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E34A4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67B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990F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6C28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54FA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88E8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F1C6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4A08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51D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7607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CCE0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380A9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AA02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DF415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AE83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0B93F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0EF0954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9EB6A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237D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B48FF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03C94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E6F4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EFA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DFA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AB91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BEA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A6378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CD1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B0DD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4F61D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69B31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099EA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193AC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7A7A0C6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C568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F812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AC3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34B6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482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53E52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9F4E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4706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8BAE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7963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BD6C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8CC0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D23C8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81D1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10D3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D4602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308BBA5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3AA54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2A6B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2E79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A6FC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F17C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0427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30E9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3D9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E0FE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95FB9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E0EF4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48251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C413A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33239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E958F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06879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14D73DF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786E5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D545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0AA1D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FB36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38C9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5E3A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2AA91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A514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224A7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90291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858AD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2B023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1AC3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395D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7140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28AF3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147D519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718DF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0170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5FEF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48AD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CF9DA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0861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5A39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25D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722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3890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CD4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5D38C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57346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83448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E84CA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D16E3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6410B23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B047D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0636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B2935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BC63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0737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97D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A4EC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DC15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F5A0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ECC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04C59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1E005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FB71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1FAAA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E26C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A44D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3944C17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90EED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6D32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EF8C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B997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ACDD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17444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3918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33F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A93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AC76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FFBA2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94D21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4D96F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5B2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C8AB2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BB53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4C3527D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BF106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52A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34D4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900E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367E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66745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A22D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6882C0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6CF35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11B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A09B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2A33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8B6B1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908F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A700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8C90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1545AA0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4697E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E849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7138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3D27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2EC03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161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54D76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D7E3F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51E7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1CB9C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EE6A7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3375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FA21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D9DB6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35E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F853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3D6E7E0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999B3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4C62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91B37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E76A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BCF9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98DB8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29CE6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0773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4AA0D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86D5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735EF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D0CC9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03144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8EEB0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DB1F8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55F39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  <w:tr w:rsidR="00AB355D" w14:paraId="201139E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E5F01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REQ-RECON-021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9885D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12CF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9760D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9FE48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CC726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10972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4320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0F372B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C42831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46A2CA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FE1B3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E239FE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D76DF5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A2420C" w14:textId="77777777" w:rsidR="00AB355D" w:rsidRDefault="00AB355D">
            <w:pPr>
              <w:pStyle w:val="xw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C8B8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●</w:t>
            </w:r>
          </w:p>
        </w:tc>
      </w:tr>
    </w:tbl>
    <w:p w14:paraId="4FE6D23E" w14:textId="77777777" w:rsidR="00AB355D" w:rsidRDefault="00000000" w:rsidP="003F08FD">
      <w:pPr>
        <w:pStyle w:val="1"/>
        <w:spacing w:line="420" w:lineRule="exact"/>
        <w:jc w:val="both"/>
      </w:pPr>
      <w:bookmarkStart w:id="79" w:name="_Toc230853353"/>
      <w:r>
        <w:rPr>
          <w:rFonts w:ascii="黑体" w:hAnsi="黑体" w:eastAsia="黑体"/>
          <w:b w:val="0"/>
          <w:sz w:val="24"/>
        </w:rPr>
        <w:t>注释</w:t>
      </w:r>
      <w:bookmarkEnd w:id="79"/>
    </w:p>
    <w:p w14:paraId="651C7C5F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80" w:name="_Toc230853354"/>
      <w:r>
        <w:rPr>
          <w:rFonts w:ascii="黑体" w:hAnsi="黑体" w:eastAsia="黑体"/>
          <w:b w:val="0"/>
          <w:sz w:val="24"/>
        </w:rPr>
        <w:lastRenderedPageBreak/>
        <w:t>术语说明</w:t>
      </w:r>
      <w:bookmarkEnd w:id="80"/>
    </w:p>
    <w:p w14:paraId="10DC3F47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 xml:space="preserve">6-1 </w:t>
      </w:r>
      <w:proofErr w:type="spellStart"/>
      <w:r>
        <w:rPr>
          <w:rFonts w:ascii="黑体" w:hAnsi="黑体" w:eastAsia="黑体"/>
          <w:b w:val="0"/>
          <w:sz w:val="24"/>
        </w:rPr>
        <w:t>术语说明表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1514"/>
        <w:gridCol w:w="7014"/>
      </w:tblGrid>
      <w:tr w:rsidR="00AB355D" w14:paraId="268F25B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6C743672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术语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4159A156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说明</w:t>
            </w:r>
            <w:proofErr w:type="spellEnd"/>
          </w:p>
        </w:tc>
      </w:tr>
      <w:tr w:rsidR="00AB355D" w14:paraId="56938EDB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CA62C7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CSCI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6E05261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计算机软件配置项（Computer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Software Configuration Item），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指软件工程中可独立管理和配置的软件实体</w:t>
            </w:r>
            <w:proofErr w:type="spellEnd"/>
          </w:p>
        </w:tc>
      </w:tr>
      <w:tr w:rsidR="00AB355D" w14:paraId="71DD9A6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DC587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B0FE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软件需求规格说明（Software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Requirements Specification），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描述软件系统的功能、性能和约束需求的文档</w:t>
            </w:r>
            <w:proofErr w:type="spellEnd"/>
          </w:p>
        </w:tc>
      </w:tr>
      <w:tr w:rsidR="00AB355D" w14:paraId="354647C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7A70C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5AE8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大语言模型（Large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Language Model），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基于深度学习的自然语言处理模型，能够理解和生成文本</w:t>
            </w:r>
            <w:proofErr w:type="spellEnd"/>
          </w:p>
        </w:tc>
      </w:tr>
      <w:tr w:rsidR="00AB355D" w14:paraId="4E639E5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3BFD4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1374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表述性状态转移（Representational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State Transfer），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一种基于HTTP协议的Web服务架构风格</w:t>
            </w:r>
            <w:proofErr w:type="spellEnd"/>
          </w:p>
        </w:tc>
      </w:tr>
      <w:tr w:rsidR="00AB355D" w14:paraId="40B0AB8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BEB5A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B3157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跨域资源共享（Cross-Origin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Resource Sharing），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浏览器安全机制，控制不同域名之间的HTTP请求</w:t>
            </w:r>
            <w:proofErr w:type="spellEnd"/>
          </w:p>
        </w:tc>
      </w:tr>
      <w:tr w:rsidR="00AB355D" w14:paraId="0FC3107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B01F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9F39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Java数据库连接（Java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Database Connectivity），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Java应用程序访问关系型数据库的标准接口</w:t>
            </w:r>
            <w:proofErr w:type="spellEnd"/>
          </w:p>
        </w:tc>
      </w:tr>
      <w:tr w:rsidR="00AB355D" w14:paraId="5451592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5AB36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MyBatis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7A1C6B8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Java持久层框架，提供SQL映射和对象关系映射功能，简化数据库操作</w:t>
            </w:r>
          </w:p>
        </w:tc>
      </w:tr>
      <w:tr w:rsidR="00AB355D" w14:paraId="3AE374F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D73FD5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Druid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8AD77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阿里巴巴开源的数据库连接池组件，提供监控统计和SQL防注入功能</w:t>
            </w:r>
          </w:p>
        </w:tc>
      </w:tr>
      <w:tr w:rsidR="00AB355D" w14:paraId="74BF103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0AED3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MinIO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53A32E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高性能分布式对象存储系统，兼容Amazon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S3 API</w:t>
            </w:r>
          </w:p>
        </w:tc>
      </w:tr>
      <w:tr w:rsidR="00AB355D" w14:paraId="3A488A9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DF1C4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PageHelper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A4D8086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MyBatis</w:t>
            </w:r>
            <w:proofErr w:type="spell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分页插件，自动将SQL查询结果进行分</w:t>
            </w: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页处理</w:t>
            </w:r>
            <w:proofErr w:type="gramEnd"/>
          </w:p>
        </w:tc>
      </w:tr>
      <w:tr w:rsidR="00AB355D" w14:paraId="3857C83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FAA57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Spring Boot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BA14D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Java Web应用开发框架，提供自动配置和快速开发能力</w:t>
            </w:r>
          </w:p>
        </w:tc>
      </w:tr>
      <w:tr w:rsidR="00AB355D" w14:paraId="69305D2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A987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Flask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5F40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Python轻量级Web框架，适用于构建REST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API服务</w:t>
            </w:r>
            <w:proofErr w:type="spellEnd"/>
          </w:p>
        </w:tc>
      </w:tr>
      <w:tr w:rsidR="00AB355D" w14:paraId="6C8ACA0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2977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Vue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A1C4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渐进式JavaScript前端框架，采用组合式API和响应式数据绑定</w:t>
            </w:r>
          </w:p>
        </w:tc>
      </w:tr>
      <w:tr w:rsidR="00AB355D" w14:paraId="0872FE74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75FF6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Element Plus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50D7C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基于Vue 3的UI组件库，提供丰富的企业级界面组件</w:t>
            </w:r>
          </w:p>
        </w:tc>
      </w:tr>
      <w:tr w:rsidR="00AB355D" w14:paraId="5D8F5703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868A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Pinia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7F3C31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Vue 3的状态管理库，提供组件间的数据共享和状态同步</w:t>
            </w:r>
          </w:p>
        </w:tc>
      </w:tr>
      <w:tr w:rsidR="00AB355D" w14:paraId="60EE16D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0A07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OpenAI 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AB0D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OpenAI提供的API调用SDK，用于与大语言模型进行交互</w:t>
            </w:r>
            <w:proofErr w:type="spellEnd"/>
          </w:p>
        </w:tc>
      </w:tr>
      <w:tr w:rsidR="00AB355D" w14:paraId="7964390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EE486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Docker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CC0FB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容器化平台，通过操作系统级虚拟化实现应用的隔离部署</w:t>
            </w:r>
          </w:p>
        </w:tc>
      </w:tr>
      <w:tr w:rsidR="00AB355D" w14:paraId="7B20540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ED4F5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Docker 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A59B4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Docker容器编排工具，通过YAML文件定义和管理多容器应用</w:t>
            </w:r>
          </w:p>
        </w:tc>
      </w:tr>
      <w:tr w:rsidR="00AB355D" w14:paraId="5343433E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45C57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Nginx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4AC4F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高性能HTTP服务器和反向代理服务器</w:t>
            </w:r>
          </w:p>
        </w:tc>
      </w:tr>
      <w:tr w:rsidR="00AB355D" w14:paraId="0659D7B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77749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RexUniNlu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FC1BC19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多标签分类服务，基于自然语言理解进行实体分类</w:t>
            </w:r>
          </w:p>
        </w:tc>
      </w:tr>
      <w:tr w:rsidR="00AB355D" w14:paraId="2AD3F08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B61A2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Paratera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816B96A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proofErr w:type="gramStart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超算云</w:t>
            </w:r>
            <w:proofErr w:type="gramEnd"/>
            <w:r>
              <w:rPr>
                <w:rFonts w:ascii="宋体" w:hAnsi="宋体" w:eastAsia="宋体"/>
                <w:b w:val="0"/>
                <w:sz w:val="24"/>
                <w:lang w:eastAsia="zh-CN"/>
              </w:rPr>
              <w:t>平台，提供大模型API推理服务</w:t>
            </w:r>
          </w:p>
        </w:tc>
      </w:tr>
      <w:tr w:rsidR="00AB355D" w14:paraId="34F2081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BF166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ResultVO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0CC33F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统一响应值对象（Value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Object），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封装API返回的code、data、msg三个字段</w:t>
            </w:r>
            <w:proofErr w:type="spellEnd"/>
          </w:p>
        </w:tc>
      </w:tr>
      <w:tr w:rsidR="00AB355D" w14:paraId="15AFE46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2DE64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8EBE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数据传输对象（Data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Transfer Object），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用于不同层之间传递数据的封装对象</w:t>
            </w:r>
            <w:proofErr w:type="spellEnd"/>
          </w:p>
        </w:tc>
      </w:tr>
      <w:tr w:rsidR="00AB355D" w14:paraId="5220872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DAF0B5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keepAlive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55111B1" w14:textId="77777777" w:rsidR="00AB355D" w:rsidRDefault="00000000">
            <w:pPr>
              <w:pStyle w:val="xw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b w:val="0"/>
                <w:sz w:val="24"/>
                <w:lang w:eastAsia="zh-CN"/>
              </w:rPr>
              <w:t>Vue路由缓存机制，保持组件实例在路由切换时不被销毁</w:t>
            </w:r>
          </w:p>
        </w:tc>
      </w:tr>
      <w:tr w:rsidR="00AB355D" w14:paraId="5BE70D1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ED7A1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1DAE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热模块替换（Hot</w:t>
            </w:r>
            <w:proofErr w:type="spellEnd"/>
            <w:r>
              <w:rPr>
                <w:rFonts w:ascii="宋体" w:hAnsi="宋体" w:eastAsia="宋体"/>
                <w:b w:val="0"/>
                <w:sz w:val="24"/>
              </w:rPr>
              <w:t xml:space="preserve"> Module Replacement），</w:t>
            </w: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开发时修改代码后无需刷新页面即可更新</w:t>
            </w:r>
            <w:proofErr w:type="spellEnd"/>
          </w:p>
        </w:tc>
      </w:tr>
    </w:tbl>
    <w:p w14:paraId="49EDB792" w14:textId="77777777" w:rsidR="00AB355D" w:rsidRDefault="00000000" w:rsidP="003F08FD">
      <w:pPr>
        <w:pStyle w:val="21"/>
        <w:spacing w:line="420" w:lineRule="exact"/>
        <w:ind w:left="648" w:hanging="648"/>
        <w:jc w:val="both"/>
      </w:pPr>
      <w:bookmarkStart w:id="81" w:name="_Toc230853355"/>
      <w:r>
        <w:rPr>
          <w:rFonts w:ascii="黑体" w:hAnsi="黑体" w:eastAsia="黑体"/>
          <w:b w:val="0"/>
          <w:sz w:val="24"/>
        </w:rPr>
        <w:t>缩略语说明</w:t>
      </w:r>
      <w:bookmarkEnd w:id="81"/>
    </w:p>
    <w:p w14:paraId="3FA826D1" w14:textId="77777777" w:rsidR="00AB355D" w:rsidRDefault="00000000" w:rsidP="003F08FD">
      <w:pPr>
        <w:spacing w:line="420" w:lineRule="exact"/>
        <w:jc w:val="both"/>
      </w:pPr>
      <w:r>
        <w:rPr>
          <w:rFonts w:ascii="黑体" w:hAnsi="黑体" w:eastAsia="黑体"/>
          <w:b w:val="0"/>
          <w:sz w:val="24"/>
        </w:rPr>
        <w:t>表</w:t>
      </w:r>
      <w:r>
        <w:rPr>
          <w:rFonts w:ascii="黑体" w:hAnsi="黑体" w:eastAsia="黑体"/>
          <w:b w:val="0"/>
          <w:sz w:val="24"/>
        </w:rPr>
        <w:t xml:space="preserve">6-2 </w:t>
      </w:r>
      <w:proofErr w:type="spellStart"/>
      <w:r>
        <w:rPr>
          <w:rFonts w:ascii="黑体" w:hAnsi="黑体" w:eastAsia="黑体"/>
          <w:b w:val="0"/>
          <w:sz w:val="24"/>
        </w:rPr>
        <w:t>缩略语对照表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sz="12" w:space="0" w:color="000000"/>
          <w:bottom w:val="single" w:sz="12" w:space="0" w:color="000000"/>
          <w:insideV w:val="nil"/>
          <w:left w:val="nil"/>
          <w:right w:val="nil"/>
        </w:tblBorders>
      </w:tblPr>
      <w:tblGrid>
        <w:gridCol w:w="846"/>
        <w:gridCol w:w="3996"/>
        <w:gridCol w:w="2369"/>
      </w:tblGrid>
      <w:tr w:rsidR="00AB355D" w14:paraId="56ACB939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30E60468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缩略语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0343D384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英文全称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tcBorders>
              <w:bottom w:val="single" w:sz="6" w:space="0" w:color="000000"/>
              <w:top w:val="nil"/>
              <w:left w:val="nil"/>
              <w:right w:val="nil"/>
            </w:tcBorders>
          </w:tcPr>
          <w:p w14:paraId="5C16183D" w14:textId="77777777" w:rsidR="00AB355D" w:rsidRDefault="00000000">
            <w:pPr>
              <w:pStyle w:val="xw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hAnsi="黑体" w:eastAsia="黑体"/>
                <w:b/>
                <w:sz w:val="24"/>
              </w:rPr>
              <w:t>中文名称</w:t>
            </w:r>
            <w:proofErr w:type="spellEnd"/>
          </w:p>
        </w:tc>
      </w:tr>
      <w:tr w:rsidR="00AB355D" w14:paraId="32173FD1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B4AA11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API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3913B47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Application Programming Interface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43FF3EC1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应用程序编程接口</w:t>
            </w:r>
            <w:proofErr w:type="spellEnd"/>
          </w:p>
        </w:tc>
      </w:tr>
      <w:tr w:rsidR="00AB355D" w14:paraId="0BA0332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F7F64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CSCI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F512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Computer Software Configuration 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9968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计算机软件配置项</w:t>
            </w:r>
            <w:proofErr w:type="spellEnd"/>
          </w:p>
        </w:tc>
      </w:tr>
      <w:tr w:rsidR="00AB355D" w14:paraId="231E4DD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D61F2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4F9E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Cross-Origin Resource Sharing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4B0C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跨域资源共享</w:t>
            </w:r>
            <w:proofErr w:type="spellEnd"/>
          </w:p>
        </w:tc>
      </w:tr>
      <w:tr w:rsidR="00AB355D" w14:paraId="0E14F70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9CC8A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B39F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Create, Read, Update,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BF28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增删改查</w:t>
            </w:r>
            <w:proofErr w:type="spellEnd"/>
          </w:p>
        </w:tc>
      </w:tr>
      <w:tr w:rsidR="00AB355D" w14:paraId="6856A95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56497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DDL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C7C3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Data Definition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5659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数据定义语言</w:t>
            </w:r>
            <w:proofErr w:type="spellEnd"/>
          </w:p>
        </w:tc>
      </w:tr>
      <w:tr w:rsidR="00AB355D" w14:paraId="541BC2F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AA7E5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E8BE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Data Transfer 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9054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数据传输对象</w:t>
            </w:r>
            <w:proofErr w:type="spellEnd"/>
          </w:p>
        </w:tc>
      </w:tr>
      <w:tr w:rsidR="00AB355D" w14:paraId="447FD75A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135FA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GJB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9BFB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国家军用标准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A4DC4B2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国家军用标准</w:t>
            </w:r>
            <w:proofErr w:type="spellEnd"/>
          </w:p>
        </w:tc>
      </w:tr>
      <w:tr w:rsidR="00AB355D" w14:paraId="112F1DE6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7566B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lastRenderedPageBreak/>
              <w:t>HMR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3791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Hot Module Replacement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84656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热模块替换</w:t>
            </w:r>
            <w:proofErr w:type="spellEnd"/>
          </w:p>
        </w:tc>
      </w:tr>
      <w:tr w:rsidR="00AB355D" w14:paraId="78B7DCE5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9AAD1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HTTP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E149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Hypertext Transfer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9575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超文本传输协议</w:t>
            </w:r>
            <w:proofErr w:type="spellEnd"/>
          </w:p>
        </w:tc>
      </w:tr>
      <w:tr w:rsidR="00AB355D" w14:paraId="2B0A6BF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A243E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4324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Hypertext Transfer Protocol Secure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90E68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安全超文本传输协议</w:t>
            </w:r>
            <w:proofErr w:type="spellEnd"/>
          </w:p>
        </w:tc>
      </w:tr>
      <w:tr w:rsidR="00AB355D" w14:paraId="102EA65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DDE2A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D631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 Archive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FEA5D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Java归档文件</w:t>
            </w:r>
            <w:proofErr w:type="spellEnd"/>
          </w:p>
        </w:tc>
      </w:tr>
      <w:tr w:rsidR="00AB355D" w14:paraId="0992F691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AF0B3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D8FF3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 Database Connectivity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830C0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Java数据库连接</w:t>
            </w:r>
            <w:proofErr w:type="spellEnd"/>
          </w:p>
        </w:tc>
      </w:tr>
      <w:tr w:rsidR="00AB355D" w14:paraId="5D30CCBB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09D0B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91DF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JavaScript Object Notation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EDDD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JavaScript对象表示法</w:t>
            </w:r>
            <w:proofErr w:type="spellEnd"/>
          </w:p>
        </w:tc>
      </w:tr>
      <w:tr w:rsidR="00AB355D" w14:paraId="73FA2A1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AFD0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JSONL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A8A6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JSON Lines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C717B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JSON行格式</w:t>
            </w:r>
            <w:proofErr w:type="spellEnd"/>
          </w:p>
        </w:tc>
      </w:tr>
      <w:tr w:rsidR="00AB355D" w14:paraId="6401ECD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2C925C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7B8A6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Large Language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3A15A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大语言模型</w:t>
            </w:r>
            <w:proofErr w:type="spellEnd"/>
          </w:p>
        </w:tc>
      </w:tr>
      <w:tr w:rsidR="00AB355D" w14:paraId="5336CB7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E894CE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1775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Representational State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CB3B4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表述性状态转移</w:t>
            </w:r>
            <w:proofErr w:type="spellEnd"/>
          </w:p>
        </w:tc>
      </w:tr>
      <w:tr w:rsidR="00AB355D" w14:paraId="75047A2C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289494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8F7BD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Software Development Kit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4DECE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软件开发工具包</w:t>
            </w:r>
            <w:proofErr w:type="spellEnd"/>
          </w:p>
        </w:tc>
      </w:tr>
      <w:tr w:rsidR="00AB355D" w14:paraId="3DF85F4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CFD50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D69A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Structured Query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B174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结构化查询语言</w:t>
            </w:r>
            <w:proofErr w:type="spellEnd"/>
          </w:p>
        </w:tc>
      </w:tr>
      <w:tr w:rsidR="00AB355D" w14:paraId="7B16570D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6AE207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E2732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Software Requirements Specification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27E5C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软件需求规格说明</w:t>
            </w:r>
            <w:proofErr w:type="spellEnd"/>
          </w:p>
        </w:tc>
      </w:tr>
      <w:tr w:rsidR="00AB355D" w14:paraId="57742E9F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168071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A262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Secure Shell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56083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安全外壳协议</w:t>
            </w:r>
            <w:proofErr w:type="spellEnd"/>
          </w:p>
        </w:tc>
      </w:tr>
      <w:tr w:rsidR="00AB355D" w14:paraId="50251ED8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2D69F9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TCP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731A0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Transmission Control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79B7F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传输控制协议</w:t>
            </w:r>
            <w:proofErr w:type="spellEnd"/>
          </w:p>
        </w:tc>
      </w:tr>
      <w:tr w:rsidR="00AB355D" w14:paraId="4D9A4980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D17CA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TOC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6799F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Table of Contents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4AF6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目次</w:t>
            </w:r>
            <w:proofErr w:type="spellEnd"/>
          </w:p>
        </w:tc>
      </w:tr>
      <w:tr w:rsidR="00AB355D" w14:paraId="7F2696C7" w14:textId="7777777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02A52B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72B28" w14:textId="77777777" w:rsidR="00AB355D" w:rsidRDefault="00000000">
            <w:pPr>
              <w:pStyle w:val="xw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Uniform Resource Locator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F4A69" w14:textId="77777777" w:rsidR="00AB355D" w:rsidRDefault="00000000">
            <w:pPr>
              <w:pStyle w:val="xw"/>
              <w:rPr>
                <w:rFonts w:hint="eastAsia"/>
              </w:rPr>
            </w:pPr>
            <w:proofErr w:type="spellStart"/>
            <w:r>
              <w:rPr>
                <w:rFonts w:ascii="宋体" w:hAnsi="宋体" w:eastAsia="宋体"/>
                <w:b w:val="0"/>
                <w:sz w:val="24"/>
              </w:rPr>
              <w:t>统一资源定位符</w:t>
            </w:r>
            <w:proofErr w:type="spellEnd"/>
          </w:p>
        </w:tc>
      </w:tr>
    </w:tbl>
    <w:p w14:paraId="06733B12" w14:textId="77777777" w:rsidR="00AB355D" w:rsidRDefault="00000000" w:rsidP="003F08FD">
      <w:pPr>
        <w:pStyle w:val="1"/>
        <w:spacing w:line="420" w:lineRule="exact"/>
        <w:jc w:val="both"/>
      </w:pPr>
      <w:bookmarkStart w:id="82" w:name="_Toc230853356"/>
      <w:r>
        <w:rPr>
          <w:rFonts w:ascii="黑体" w:hAnsi="黑体" w:eastAsia="黑体"/>
          <w:b w:val="0"/>
          <w:sz w:val="24"/>
        </w:rPr>
        <w:t>背景信息</w:t>
      </w:r>
      <w:bookmarkEnd w:id="82"/>
    </w:p>
    <w:p w14:paraId="0DADCEE0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proofErr w:type="gramStart"/>
      <w:r>
        <w:rPr>
          <w:rFonts w:ascii="黑体" w:hAnsi="黑体" w:eastAsia="黑体"/>
          <w:b w:val="0"/>
          <w:sz w:val="24"/>
          <w:lang w:eastAsia="zh-CN"/>
        </w:rPr>
        <w:t>献微系统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是一个面向军事情报分析领域的智能辅助系统，旨在利用大语言模型的自然语言处理能力，提升军事情报报文的分析效率和质量。</w:t>
      </w:r>
    </w:p>
    <w:p w14:paraId="5FE616BA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系统的研发背景源于以下需求：</w:t>
      </w:r>
    </w:p>
    <w:p w14:paraId="1902D5FC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a) </w:t>
      </w:r>
      <w:r>
        <w:rPr>
          <w:rFonts w:ascii="黑体" w:hAnsi="黑体" w:eastAsia="黑体"/>
          <w:b w:val="0"/>
          <w:sz w:val="24"/>
          <w:lang w:eastAsia="zh-CN"/>
        </w:rPr>
        <w:t>军事情报报文数量大、内容复杂，人工分析耗时且易遗漏关键信息</w:t>
      </w:r>
    </w:p>
    <w:p w14:paraId="1CD7D40E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b) </w:t>
      </w:r>
      <w:r>
        <w:rPr>
          <w:rFonts w:ascii="黑体" w:hAnsi="黑体" w:eastAsia="黑体"/>
          <w:b w:val="0"/>
          <w:sz w:val="24"/>
          <w:lang w:eastAsia="zh-CN"/>
        </w:rPr>
        <w:t>大语言模型在文本理解和生成方面的能力不断提升，具备了辅助情报分析的技术基础</w:t>
      </w:r>
    </w:p>
    <w:p w14:paraId="1EEED6B5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 xml:space="preserve">c) </w:t>
      </w:r>
      <w:r>
        <w:rPr>
          <w:rFonts w:ascii="黑体" w:hAnsi="黑体" w:eastAsia="黑体"/>
          <w:b w:val="0"/>
          <w:sz w:val="24"/>
          <w:lang w:eastAsia="zh-CN"/>
        </w:rPr>
        <w:t>需要将分散的多篇情报报文进行关联融合，形成综合分析判断</w:t>
      </w:r>
    </w:p>
    <w:p w14:paraId="4BAFAB61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系统采用前后端分离的三层架构设计，通过</w:t>
      </w:r>
      <w:r>
        <w:rPr>
          <w:rFonts w:ascii="黑体" w:hAnsi="黑体" w:eastAsia="黑体"/>
          <w:b w:val="0"/>
          <w:sz w:val="24"/>
          <w:lang w:eastAsia="zh-CN"/>
        </w:rPr>
        <w:t>Vue 3</w:t>
      </w:r>
      <w:r>
        <w:rPr>
          <w:rFonts w:ascii="黑体" w:hAnsi="黑体" w:eastAsia="黑体"/>
          <w:b w:val="0"/>
          <w:sz w:val="24"/>
          <w:lang w:eastAsia="zh-CN"/>
        </w:rPr>
        <w:t>前端提供用户交互界面，</w:t>
      </w:r>
      <w:r>
        <w:rPr>
          <w:rFonts w:ascii="黑体" w:hAnsi="黑体" w:eastAsia="黑体"/>
          <w:b w:val="0"/>
          <w:sz w:val="24"/>
          <w:lang w:eastAsia="zh-CN"/>
        </w:rPr>
        <w:t>Spring Boot</w:t>
      </w:r>
      <w:r>
        <w:rPr>
          <w:rFonts w:ascii="黑体" w:hAnsi="黑体" w:eastAsia="黑体"/>
          <w:b w:val="0"/>
          <w:sz w:val="24"/>
          <w:lang w:eastAsia="zh-CN"/>
        </w:rPr>
        <w:t>后端负责业务逻辑和数据管理，</w:t>
      </w:r>
      <w:r>
        <w:rPr>
          <w:rFonts w:ascii="黑体" w:hAnsi="黑体" w:eastAsia="黑体"/>
          <w:b w:val="0"/>
          <w:sz w:val="24"/>
          <w:lang w:eastAsia="zh-CN"/>
        </w:rPr>
        <w:t>Flask</w:t>
      </w:r>
      <w:r>
        <w:rPr>
          <w:rFonts w:ascii="黑体" w:hAnsi="黑体" w:eastAsia="黑体"/>
          <w:b w:val="0"/>
          <w:sz w:val="24"/>
          <w:lang w:eastAsia="zh-CN"/>
        </w:rPr>
        <w:t>算法服务封装大语言模型的调用逻辑。这种架构设计使各层可以独立开发、测试和部署，便于后续的功能扩展和技术升级。</w:t>
      </w:r>
    </w:p>
    <w:p w14:paraId="2D4E88F9" w14:textId="77777777" w:rsidR="00AB355D" w:rsidRDefault="00000000" w:rsidP="003F08FD">
      <w:pPr>
        <w:spacing w:line="420" w:lineRule="exact"/>
        <w:jc w:val="both"/>
        <w:rPr>
          <w:lang w:eastAsia="zh-CN"/>
        </w:rPr>
      </w:pPr>
      <w:r>
        <w:rPr>
          <w:rFonts w:ascii="黑体" w:hAnsi="黑体" w:eastAsia="黑体"/>
          <w:b w:val="0"/>
          <w:sz w:val="24"/>
          <w:lang w:eastAsia="zh-CN"/>
        </w:rPr>
        <w:t>系统的核心算法采用层次化抽取策略，首先通过规则筛选过滤</w:t>
      </w:r>
      <w:proofErr w:type="gramStart"/>
      <w:r>
        <w:rPr>
          <w:rFonts w:ascii="黑体" w:hAnsi="黑体" w:eastAsia="黑体"/>
          <w:b w:val="0"/>
          <w:sz w:val="24"/>
          <w:lang w:eastAsia="zh-CN"/>
        </w:rPr>
        <w:t>无事件</w:t>
      </w:r>
      <w:proofErr w:type="gramEnd"/>
      <w:r>
        <w:rPr>
          <w:rFonts w:ascii="黑体" w:hAnsi="黑体" w:eastAsia="黑体"/>
          <w:b w:val="0"/>
          <w:sz w:val="24"/>
          <w:lang w:eastAsia="zh-CN"/>
        </w:rPr>
        <w:t>内容的段落，再对有事件特征的段落调用</w:t>
      </w:r>
      <w:r>
        <w:rPr>
          <w:rFonts w:ascii="黑体" w:hAnsi="黑体" w:eastAsia="黑体"/>
          <w:b w:val="0"/>
          <w:sz w:val="24"/>
          <w:lang w:eastAsia="zh-CN"/>
        </w:rPr>
        <w:t>LLM</w:t>
      </w:r>
      <w:r>
        <w:rPr>
          <w:rFonts w:ascii="黑体" w:hAnsi="黑体" w:eastAsia="黑体"/>
          <w:b w:val="0"/>
          <w:sz w:val="24"/>
          <w:lang w:eastAsia="zh-CN"/>
        </w:rPr>
        <w:t>进行精确抽取，有效降低了约</w:t>
      </w:r>
      <w:r>
        <w:rPr>
          <w:rFonts w:ascii="黑体" w:hAnsi="黑体" w:eastAsia="黑体"/>
          <w:b w:val="0"/>
          <w:sz w:val="24"/>
          <w:lang w:eastAsia="zh-CN"/>
        </w:rPr>
        <w:t>50%</w:t>
      </w:r>
      <w:r>
        <w:rPr>
          <w:rFonts w:ascii="黑体" w:hAnsi="黑体" w:eastAsia="黑体"/>
          <w:b w:val="0"/>
          <w:sz w:val="24"/>
          <w:lang w:eastAsia="zh-CN"/>
        </w:rPr>
        <w:t>的</w:t>
      </w:r>
      <w:r>
        <w:rPr>
          <w:rFonts w:ascii="黑体" w:hAnsi="黑体" w:eastAsia="黑体"/>
          <w:b w:val="0"/>
          <w:sz w:val="24"/>
          <w:lang w:eastAsia="zh-CN"/>
        </w:rPr>
        <w:t>LLM</w:t>
      </w:r>
      <w:r>
        <w:rPr>
          <w:rFonts w:ascii="黑体" w:hAnsi="黑体" w:eastAsia="黑体"/>
          <w:b w:val="0"/>
          <w:sz w:val="24"/>
          <w:lang w:eastAsia="zh-CN"/>
        </w:rPr>
        <w:t>调用成本。报文融合模块则通过整合多篇报文的抽取结果，利用</w:t>
      </w:r>
      <w:r>
        <w:rPr>
          <w:rFonts w:ascii="黑体" w:hAnsi="黑体" w:eastAsia="黑体"/>
          <w:b w:val="0"/>
          <w:sz w:val="24"/>
          <w:lang w:eastAsia="zh-CN"/>
        </w:rPr>
        <w:t>LLM</w:t>
      </w:r>
      <w:r>
        <w:rPr>
          <w:rFonts w:ascii="黑体" w:hAnsi="黑体" w:eastAsia="黑体"/>
          <w:b w:val="0"/>
          <w:sz w:val="24"/>
          <w:lang w:eastAsia="zh-CN"/>
        </w:rPr>
        <w:t>生成能力产出包含时间线分析和实体关联的综合报告。</w:t>
      </w:r>
    </w:p>
    <w:sectPr w:rsidR="00AB355D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424AC" w14:textId="77777777" w:rsidR="00EF2DF8" w:rsidRDefault="00EF2DF8" w:rsidP="003F08FD">
      <w:r>
        <w:separator/>
      </w:r>
    </w:p>
  </w:endnote>
  <w:endnote w:type="continuationSeparator" w:id="0">
    <w:p w14:paraId="31629EC5" w14:textId="77777777" w:rsidR="00EF2DF8" w:rsidRDefault="00EF2DF8" w:rsidP="003F0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3E5CA" w14:textId="77777777" w:rsidR="00EF2DF8" w:rsidRDefault="00EF2DF8" w:rsidP="003F08FD">
      <w:r>
        <w:separator/>
      </w:r>
    </w:p>
  </w:footnote>
  <w:footnote w:type="continuationSeparator" w:id="0">
    <w:p w14:paraId="4ACF6208" w14:textId="77777777" w:rsidR="00EF2DF8" w:rsidRDefault="00EF2DF8" w:rsidP="003F08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462176"/>
    <w:multiLevelType w:val="multilevel"/>
    <w:tmpl w:val="04462176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1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245258970">
    <w:abstractNumId w:val="6"/>
  </w:num>
  <w:num w:numId="2" w16cid:durableId="1173185589">
    <w:abstractNumId w:val="1"/>
  </w:num>
  <w:num w:numId="3" w16cid:durableId="1976787769">
    <w:abstractNumId w:val="4"/>
  </w:num>
  <w:num w:numId="4" w16cid:durableId="2020767468">
    <w:abstractNumId w:val="5"/>
  </w:num>
  <w:num w:numId="5" w16cid:durableId="901015553">
    <w:abstractNumId w:val="2"/>
  </w:num>
  <w:num w:numId="6" w16cid:durableId="1588534462">
    <w:abstractNumId w:val="0"/>
  </w:num>
  <w:num w:numId="7" w16cid:durableId="1219779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F6"/>
    <w:rsid w:val="000302B1"/>
    <w:rsid w:val="00034616"/>
    <w:rsid w:val="0006063C"/>
    <w:rsid w:val="000E207E"/>
    <w:rsid w:val="00102730"/>
    <w:rsid w:val="0015074B"/>
    <w:rsid w:val="00163F19"/>
    <w:rsid w:val="001966FC"/>
    <w:rsid w:val="001B2BB5"/>
    <w:rsid w:val="00210FA6"/>
    <w:rsid w:val="002550CC"/>
    <w:rsid w:val="0029639D"/>
    <w:rsid w:val="00297FF7"/>
    <w:rsid w:val="002D2F10"/>
    <w:rsid w:val="002E18C0"/>
    <w:rsid w:val="00326F90"/>
    <w:rsid w:val="003C1254"/>
    <w:rsid w:val="003E355A"/>
    <w:rsid w:val="003E7F61"/>
    <w:rsid w:val="003F08FD"/>
    <w:rsid w:val="00406AE6"/>
    <w:rsid w:val="00461706"/>
    <w:rsid w:val="004B00BD"/>
    <w:rsid w:val="005004A4"/>
    <w:rsid w:val="0052181F"/>
    <w:rsid w:val="00572164"/>
    <w:rsid w:val="005804BD"/>
    <w:rsid w:val="005A0E32"/>
    <w:rsid w:val="005B6D1D"/>
    <w:rsid w:val="006108E0"/>
    <w:rsid w:val="00625372"/>
    <w:rsid w:val="00652CE9"/>
    <w:rsid w:val="00682481"/>
    <w:rsid w:val="006A54E9"/>
    <w:rsid w:val="006B4DD2"/>
    <w:rsid w:val="006E4637"/>
    <w:rsid w:val="007416BB"/>
    <w:rsid w:val="007727BB"/>
    <w:rsid w:val="007804CE"/>
    <w:rsid w:val="007812CD"/>
    <w:rsid w:val="007B4D01"/>
    <w:rsid w:val="007B5585"/>
    <w:rsid w:val="007B76EB"/>
    <w:rsid w:val="00815CB2"/>
    <w:rsid w:val="00842FF2"/>
    <w:rsid w:val="008A7CEB"/>
    <w:rsid w:val="008B2E71"/>
    <w:rsid w:val="008E06CF"/>
    <w:rsid w:val="00963E91"/>
    <w:rsid w:val="009C5A9E"/>
    <w:rsid w:val="009F3A64"/>
    <w:rsid w:val="00A2130F"/>
    <w:rsid w:val="00AA1D8D"/>
    <w:rsid w:val="00AB355D"/>
    <w:rsid w:val="00AC5398"/>
    <w:rsid w:val="00AE2E0D"/>
    <w:rsid w:val="00AF52E9"/>
    <w:rsid w:val="00B059BE"/>
    <w:rsid w:val="00B1055A"/>
    <w:rsid w:val="00B16596"/>
    <w:rsid w:val="00B25BA9"/>
    <w:rsid w:val="00B44D9D"/>
    <w:rsid w:val="00B47730"/>
    <w:rsid w:val="00BA027A"/>
    <w:rsid w:val="00BA6FC0"/>
    <w:rsid w:val="00BC4F15"/>
    <w:rsid w:val="00CA4FD7"/>
    <w:rsid w:val="00CB0664"/>
    <w:rsid w:val="00CB585A"/>
    <w:rsid w:val="00CD1944"/>
    <w:rsid w:val="00D1318C"/>
    <w:rsid w:val="00D75AAD"/>
    <w:rsid w:val="00D8018E"/>
    <w:rsid w:val="00E60558"/>
    <w:rsid w:val="00E924E7"/>
    <w:rsid w:val="00EC2E32"/>
    <w:rsid w:val="00EC3572"/>
    <w:rsid w:val="00EF2DF8"/>
    <w:rsid w:val="00F065E5"/>
    <w:rsid w:val="00F31766"/>
    <w:rsid w:val="00F634A1"/>
    <w:rsid w:val="00F94C98"/>
    <w:rsid w:val="00FA0D41"/>
    <w:rsid w:val="00FC693F"/>
    <w:rsid w:val="03FF3D9A"/>
    <w:rsid w:val="044B5C73"/>
    <w:rsid w:val="0616772F"/>
    <w:rsid w:val="06CC51B2"/>
    <w:rsid w:val="09855EF7"/>
    <w:rsid w:val="0F724165"/>
    <w:rsid w:val="0FF40EB8"/>
    <w:rsid w:val="111E008B"/>
    <w:rsid w:val="165840B5"/>
    <w:rsid w:val="175E3FFB"/>
    <w:rsid w:val="18B9039C"/>
    <w:rsid w:val="18D35B16"/>
    <w:rsid w:val="1E4F41C5"/>
    <w:rsid w:val="23E31774"/>
    <w:rsid w:val="258B4860"/>
    <w:rsid w:val="2AAB7A0D"/>
    <w:rsid w:val="32F914D0"/>
    <w:rsid w:val="5A247927"/>
    <w:rsid w:val="5A376F91"/>
    <w:rsid w:val="640D456C"/>
    <w:rsid w:val="641A4369"/>
    <w:rsid w:val="690F51B7"/>
    <w:rsid w:val="69DF298F"/>
    <w:rsid w:val="6D65257B"/>
    <w:rsid w:val="7A04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FB2972"/>
  <w14:defaultImageDpi w14:val="330"/>
  <w15:docId w15:val="{64DC1CC1-4B2C-495D-9BB6-16EF0D97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08FD"/>
    <w:pPr>
      <w:spacing w:line="420" w:lineRule="exact"/>
      <w:ind w:firstLineChars="200" w:firstLine="480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1"/>
    <w:next w:val="a2"/>
    <w:link w:val="10"/>
    <w:uiPriority w:val="9"/>
    <w:qFormat/>
    <w:rsid w:val="007727BB"/>
    <w:pPr>
      <w:numPr>
        <w:numId w:val="1"/>
      </w:numPr>
      <w:ind w:left="0" w:firstLineChars="0" w:firstLine="0"/>
      <w:outlineLvl w:val="0"/>
    </w:pPr>
    <w:rPr>
      <w:rFonts w:eastAsia="黑体"/>
      <w:szCs w:val="32"/>
      <w:lang w:eastAsia="zh-CN"/>
    </w:rPr>
  </w:style>
  <w:style w:type="paragraph" w:styleId="21">
    <w:name w:val="heading 2"/>
    <w:basedOn w:val="1"/>
    <w:next w:val="a1"/>
    <w:link w:val="22"/>
    <w:uiPriority w:val="9"/>
    <w:unhideWhenUsed/>
    <w:qFormat/>
    <w:rsid w:val="007727BB"/>
    <w:pPr>
      <w:numPr>
        <w:ilvl w:val="1"/>
      </w:numPr>
      <w:ind w:left="270" w:hangingChars="270" w:hanging="270"/>
      <w:outlineLvl w:val="1"/>
    </w:pPr>
  </w:style>
  <w:style w:type="paragraph" w:styleId="31">
    <w:name w:val="heading 3"/>
    <w:basedOn w:val="21"/>
    <w:next w:val="a1"/>
    <w:link w:val="32"/>
    <w:uiPriority w:val="9"/>
    <w:unhideWhenUsed/>
    <w:qFormat/>
    <w:rsid w:val="00EC3572"/>
    <w:pPr>
      <w:numPr>
        <w:ilvl w:val="2"/>
      </w:numPr>
      <w:ind w:left="270" w:hanging="270"/>
      <w:outlineLvl w:val="2"/>
    </w:pPr>
  </w:style>
  <w:style w:type="paragraph" w:styleId="4">
    <w:name w:val="heading 4"/>
    <w:basedOn w:val="1"/>
    <w:next w:val="a1"/>
    <w:link w:val="40"/>
    <w:uiPriority w:val="9"/>
    <w:unhideWhenUsed/>
    <w:qFormat/>
    <w:rsid w:val="00EC3572"/>
    <w:pPr>
      <w:numPr>
        <w:ilvl w:val="3"/>
      </w:numPr>
      <w:ind w:left="0" w:firstLine="0"/>
      <w:outlineLvl w:val="3"/>
    </w:p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link w:val="a7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a2">
    <w:name w:val="Title"/>
    <w:basedOn w:val="a1"/>
    <w:next w:val="a1"/>
    <w:link w:val="a8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TOC7">
    <w:name w:val="toc 7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">
    <w:name w:val="List Number 2"/>
    <w:basedOn w:val="a1"/>
    <w:uiPriority w:val="99"/>
    <w:unhideWhenUsed/>
    <w:qFormat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3"/>
      </w:numPr>
      <w:contextualSpacing/>
    </w:pPr>
  </w:style>
  <w:style w:type="paragraph" w:styleId="a9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4"/>
      </w:numPr>
      <w:contextualSpacing/>
    </w:pPr>
  </w:style>
  <w:style w:type="paragraph" w:styleId="aa">
    <w:name w:val="annotation text"/>
    <w:basedOn w:val="a1"/>
    <w:link w:val="ab"/>
    <w:uiPriority w:val="99"/>
    <w:semiHidden/>
    <w:unhideWhenUsed/>
    <w:qFormat/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5"/>
      </w:numPr>
      <w:contextualSpacing/>
    </w:pPr>
  </w:style>
  <w:style w:type="paragraph" w:styleId="ac">
    <w:name w:val="Body Text"/>
    <w:basedOn w:val="a1"/>
    <w:link w:val="ad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6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e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7"/>
      </w:numPr>
      <w:contextualSpacing/>
    </w:pPr>
  </w:style>
  <w:style w:type="paragraph" w:styleId="TOC5">
    <w:name w:val="toc 5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3">
    <w:name w:val="toc 3"/>
    <w:basedOn w:val="a1"/>
    <w:next w:val="a1"/>
    <w:uiPriority w:val="39"/>
    <w:unhideWhenUsed/>
    <w:qFormat/>
    <w:pPr>
      <w:ind w:leftChars="400" w:left="840"/>
    </w:pPr>
    <w:rPr>
      <w:sz w:val="28"/>
    </w:rPr>
  </w:style>
  <w:style w:type="paragraph" w:styleId="TOC8">
    <w:name w:val="toc 8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">
    <w:name w:val="footer"/>
    <w:basedOn w:val="a1"/>
    <w:link w:val="af0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1">
    <w:name w:val="head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a1"/>
    <w:next w:val="a1"/>
    <w:link w:val="TOC10"/>
    <w:uiPriority w:val="39"/>
    <w:unhideWhenUsed/>
    <w:qFormat/>
    <w:rPr>
      <w:sz w:val="28"/>
    </w:rPr>
  </w:style>
  <w:style w:type="paragraph" w:styleId="TOC4">
    <w:name w:val="toc 4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af3">
    <w:name w:val="Subtitle"/>
    <w:basedOn w:val="a1"/>
    <w:next w:val="a1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5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6">
    <w:name w:val="toc 6"/>
    <w:basedOn w:val="a1"/>
    <w:next w:val="a1"/>
    <w:autoRedefine/>
    <w:uiPriority w:val="39"/>
    <w:unhideWhenUsed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2">
    <w:name w:val="toc 2"/>
    <w:basedOn w:val="a1"/>
    <w:next w:val="a1"/>
    <w:uiPriority w:val="39"/>
    <w:unhideWhenUsed/>
    <w:pPr>
      <w:ind w:leftChars="200" w:left="420"/>
    </w:pPr>
    <w:rPr>
      <w:sz w:val="28"/>
    </w:rPr>
  </w:style>
  <w:style w:type="paragraph" w:styleId="TOC9">
    <w:name w:val="toc 9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6">
    <w:name w:val="annotation subject"/>
    <w:basedOn w:val="aa"/>
    <w:next w:val="aa"/>
    <w:link w:val="af7"/>
    <w:uiPriority w:val="99"/>
    <w:semiHidden/>
    <w:unhideWhenUsed/>
    <w:qFormat/>
    <w:rPr>
      <w:b/>
      <w:bCs/>
    </w:rPr>
  </w:style>
  <w:style w:type="table" w:styleId="af8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4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4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4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4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4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4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4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4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4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4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c">
    <w:name w:val="Dark List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0">
    <w:name w:val="Strong"/>
    <w:basedOn w:val="a3"/>
    <w:uiPriority w:val="22"/>
    <w:qFormat/>
    <w:rPr>
      <w:b/>
      <w:bCs/>
    </w:rPr>
  </w:style>
  <w:style w:type="character" w:styleId="aff1">
    <w:name w:val="Emphasis"/>
    <w:basedOn w:val="a3"/>
    <w:uiPriority w:val="20"/>
    <w:qFormat/>
    <w:rPr>
      <w:i/>
      <w:iCs/>
    </w:rPr>
  </w:style>
  <w:style w:type="character" w:styleId="aff2">
    <w:name w:val="Hyperlink"/>
    <w:basedOn w:val="a3"/>
    <w:uiPriority w:val="99"/>
    <w:unhideWhenUsed/>
    <w:qFormat/>
    <w:rPr>
      <w:color w:val="0000FF" w:themeColor="hyperlink"/>
      <w:u w:val="single"/>
    </w:rPr>
  </w:style>
  <w:style w:type="character" w:styleId="aff3">
    <w:name w:val="annotation reference"/>
    <w:basedOn w:val="a3"/>
    <w:uiPriority w:val="99"/>
    <w:semiHidden/>
    <w:unhideWhenUsed/>
    <w:qFormat/>
    <w:rPr>
      <w:sz w:val="21"/>
      <w:szCs w:val="21"/>
    </w:rPr>
  </w:style>
  <w:style w:type="character" w:customStyle="1" w:styleId="af2">
    <w:name w:val="页眉 字符"/>
    <w:basedOn w:val="a3"/>
    <w:link w:val="af1"/>
    <w:uiPriority w:val="99"/>
    <w:qFormat/>
    <w:rPr>
      <w:rFonts w:ascii="Times New Roman" w:eastAsia="仿宋" w:hAnsi="Times New Roman"/>
      <w:sz w:val="32"/>
      <w:szCs w:val="22"/>
      <w:lang w:eastAsia="en-US"/>
    </w:rPr>
  </w:style>
  <w:style w:type="character" w:customStyle="1" w:styleId="af0">
    <w:name w:val="页脚 字符"/>
    <w:basedOn w:val="a3"/>
    <w:link w:val="af"/>
    <w:uiPriority w:val="99"/>
    <w:qFormat/>
    <w:rPr>
      <w:rFonts w:ascii="Times New Roman" w:eastAsia="仿宋" w:hAnsi="Times New Roman"/>
      <w:sz w:val="32"/>
      <w:szCs w:val="22"/>
      <w:lang w:eastAsia="en-US"/>
    </w:rPr>
  </w:style>
  <w:style w:type="paragraph" w:styleId="aff4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qFormat/>
    <w:rsid w:val="007727BB"/>
    <w:rPr>
      <w:rFonts w:ascii="Times New Roman" w:eastAsia="黑体" w:hAnsi="Times New Roman"/>
      <w:sz w:val="24"/>
      <w:szCs w:val="32"/>
    </w:rPr>
  </w:style>
  <w:style w:type="character" w:customStyle="1" w:styleId="22">
    <w:name w:val="标题 2 字符"/>
    <w:link w:val="21"/>
    <w:uiPriority w:val="9"/>
    <w:qFormat/>
    <w:rsid w:val="007727BB"/>
    <w:rPr>
      <w:rFonts w:ascii="Times New Roman" w:eastAsia="黑体" w:hAnsi="Times New Roman"/>
      <w:sz w:val="24"/>
      <w:szCs w:val="32"/>
    </w:rPr>
  </w:style>
  <w:style w:type="character" w:customStyle="1" w:styleId="32">
    <w:name w:val="标题 3 字符"/>
    <w:link w:val="31"/>
    <w:uiPriority w:val="9"/>
    <w:qFormat/>
    <w:rsid w:val="00EC3572"/>
    <w:rPr>
      <w:rFonts w:ascii="Times New Roman" w:eastAsia="黑体" w:hAnsi="Times New Roman"/>
      <w:sz w:val="24"/>
      <w:szCs w:val="32"/>
    </w:rPr>
  </w:style>
  <w:style w:type="character" w:customStyle="1" w:styleId="a8">
    <w:name w:val="标题 字符"/>
    <w:basedOn w:val="a3"/>
    <w:link w:val="a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f4">
    <w:name w:val="副标题 字符"/>
    <w:basedOn w:val="a3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styleId="aff5">
    <w:name w:val="List Paragraph"/>
    <w:basedOn w:val="a1"/>
    <w:uiPriority w:val="34"/>
    <w:qFormat/>
    <w:pPr>
      <w:ind w:left="720"/>
      <w:contextualSpacing/>
    </w:pPr>
  </w:style>
  <w:style w:type="character" w:customStyle="1" w:styleId="ad">
    <w:name w:val="正文文本 字符"/>
    <w:basedOn w:val="a3"/>
    <w:link w:val="ac"/>
    <w:uiPriority w:val="99"/>
    <w:qFormat/>
    <w:rPr>
      <w:rFonts w:ascii="Times New Roman" w:eastAsia="仿宋" w:hAnsi="Times New Roman"/>
      <w:sz w:val="32"/>
      <w:szCs w:val="22"/>
      <w:lang w:eastAsia="en-US"/>
    </w:rPr>
  </w:style>
  <w:style w:type="character" w:customStyle="1" w:styleId="25">
    <w:name w:val="正文文本 2 字符"/>
    <w:basedOn w:val="a3"/>
    <w:link w:val="24"/>
    <w:uiPriority w:val="99"/>
    <w:qFormat/>
    <w:rPr>
      <w:rFonts w:ascii="Times New Roman" w:eastAsia="仿宋" w:hAnsi="Times New Roman"/>
      <w:sz w:val="32"/>
      <w:szCs w:val="22"/>
      <w:lang w:eastAsia="en-US"/>
    </w:rPr>
  </w:style>
  <w:style w:type="character" w:customStyle="1" w:styleId="35">
    <w:name w:val="正文文本 3 字符"/>
    <w:basedOn w:val="a3"/>
    <w:link w:val="34"/>
    <w:uiPriority w:val="99"/>
    <w:qFormat/>
    <w:rPr>
      <w:rFonts w:ascii="Times New Roman" w:eastAsia="仿宋" w:hAnsi="Times New Roman"/>
      <w:sz w:val="16"/>
      <w:szCs w:val="16"/>
      <w:lang w:eastAsia="en-US"/>
    </w:rPr>
  </w:style>
  <w:style w:type="character" w:customStyle="1" w:styleId="a7">
    <w:name w:val="宏文本 字符"/>
    <w:basedOn w:val="a3"/>
    <w:link w:val="a6"/>
    <w:uiPriority w:val="99"/>
    <w:qFormat/>
    <w:rPr>
      <w:rFonts w:ascii="Courier" w:hAnsi="Courier"/>
      <w:lang w:eastAsia="en-US"/>
    </w:rPr>
  </w:style>
  <w:style w:type="paragraph" w:styleId="aff6">
    <w:name w:val="Quote"/>
    <w:basedOn w:val="a1"/>
    <w:next w:val="a1"/>
    <w:link w:val="aff7"/>
    <w:uiPriority w:val="29"/>
    <w:qFormat/>
    <w:rPr>
      <w:i/>
      <w:iCs/>
      <w:color w:val="000000" w:themeColor="text1"/>
    </w:rPr>
  </w:style>
  <w:style w:type="character" w:customStyle="1" w:styleId="aff7">
    <w:name w:val="引用 字符"/>
    <w:basedOn w:val="a3"/>
    <w:link w:val="aff6"/>
    <w:uiPriority w:val="29"/>
    <w:qFormat/>
    <w:rPr>
      <w:rFonts w:ascii="Times New Roman" w:eastAsia="仿宋" w:hAnsi="Times New Roman"/>
      <w:i/>
      <w:iCs/>
      <w:color w:val="000000" w:themeColor="text1"/>
      <w:sz w:val="32"/>
      <w:szCs w:val="22"/>
      <w:lang w:eastAsia="en-US"/>
    </w:rPr>
  </w:style>
  <w:style w:type="character" w:customStyle="1" w:styleId="40">
    <w:name w:val="标题 4 字符"/>
    <w:link w:val="4"/>
    <w:uiPriority w:val="9"/>
    <w:qFormat/>
    <w:rsid w:val="00EC3572"/>
    <w:rPr>
      <w:rFonts w:ascii="Times New Roman" w:eastAsia="黑体" w:hAnsi="Times New Roman"/>
      <w:sz w:val="24"/>
      <w:szCs w:val="32"/>
    </w:rPr>
  </w:style>
  <w:style w:type="character" w:customStyle="1" w:styleId="50">
    <w:name w:val="标题 5 字符"/>
    <w:basedOn w:val="a3"/>
    <w:link w:val="5"/>
    <w:uiPriority w:val="9"/>
    <w:qFormat/>
    <w:rPr>
      <w:rFonts w:asciiTheme="majorHAnsi" w:eastAsiaTheme="majorEastAsia" w:hAnsiTheme="majorHAnsi" w:cstheme="majorBidi"/>
      <w:color w:val="244061" w:themeColor="accent1" w:themeShade="80"/>
      <w:sz w:val="32"/>
      <w:szCs w:val="22"/>
      <w:lang w:eastAsia="en-US"/>
    </w:rPr>
  </w:style>
  <w:style w:type="character" w:customStyle="1" w:styleId="60">
    <w:name w:val="标题 6 字符"/>
    <w:basedOn w:val="a3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sz w:val="32"/>
      <w:szCs w:val="22"/>
      <w:lang w:eastAsia="en-US"/>
    </w:rPr>
  </w:style>
  <w:style w:type="character" w:customStyle="1" w:styleId="70">
    <w:name w:val="标题 7 字符"/>
    <w:basedOn w:val="a3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32"/>
      <w:szCs w:val="22"/>
      <w:lang w:eastAsia="en-US"/>
    </w:rPr>
  </w:style>
  <w:style w:type="character" w:customStyle="1" w:styleId="80">
    <w:name w:val="标题 8 字符"/>
    <w:basedOn w:val="a3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lang w:eastAsia="en-US"/>
    </w:rPr>
  </w:style>
  <w:style w:type="character" w:customStyle="1" w:styleId="90">
    <w:name w:val="标题 9 字符"/>
    <w:basedOn w:val="a3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aff8">
    <w:name w:val="Intense Quote"/>
    <w:basedOn w:val="a1"/>
    <w:next w:val="a1"/>
    <w:link w:val="aff9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9">
    <w:name w:val="明显引用 字符"/>
    <w:basedOn w:val="a3"/>
    <w:link w:val="aff8"/>
    <w:uiPriority w:val="30"/>
    <w:qFormat/>
    <w:rPr>
      <w:rFonts w:ascii="Times New Roman" w:eastAsia="仿宋" w:hAnsi="Times New Roman"/>
      <w:b/>
      <w:bCs/>
      <w:i/>
      <w:iCs/>
      <w:color w:val="4F81BD" w:themeColor="accent1"/>
      <w:sz w:val="32"/>
      <w:szCs w:val="22"/>
      <w:lang w:eastAsia="en-US"/>
    </w:rPr>
  </w:style>
  <w:style w:type="character" w:customStyle="1" w:styleId="14">
    <w:name w:val="不明显强调1"/>
    <w:basedOn w:val="a3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3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3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3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3"/>
    <w:uiPriority w:val="33"/>
    <w:qFormat/>
    <w:rPr>
      <w:b/>
      <w:bCs/>
      <w:smallCaps/>
      <w:spacing w:val="5"/>
    </w:rPr>
  </w:style>
  <w:style w:type="paragraph" w:customStyle="1" w:styleId="TOC1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customStyle="1" w:styleId="ab">
    <w:name w:val="批注文字 字符"/>
    <w:basedOn w:val="a3"/>
    <w:link w:val="aa"/>
    <w:uiPriority w:val="99"/>
    <w:semiHidden/>
    <w:qFormat/>
    <w:rPr>
      <w:rFonts w:ascii="Times New Roman" w:eastAsia="仿宋" w:hAnsi="Times New Roman"/>
      <w:sz w:val="32"/>
      <w:szCs w:val="22"/>
      <w:lang w:eastAsia="en-US"/>
    </w:rPr>
  </w:style>
  <w:style w:type="character" w:customStyle="1" w:styleId="af7">
    <w:name w:val="批注主题 字符"/>
    <w:basedOn w:val="ab"/>
    <w:link w:val="af6"/>
    <w:uiPriority w:val="99"/>
    <w:semiHidden/>
    <w:qFormat/>
    <w:rPr>
      <w:rFonts w:ascii="Times New Roman" w:eastAsia="仿宋" w:hAnsi="Times New Roman"/>
      <w:b/>
      <w:bCs/>
      <w:sz w:val="32"/>
      <w:szCs w:val="22"/>
      <w:lang w:eastAsia="en-US"/>
    </w:rPr>
  </w:style>
  <w:style w:type="paragraph" w:customStyle="1" w:styleId="xw">
    <w:name w:val="xw表格"/>
    <w:link w:val="xw0"/>
    <w:qFormat/>
    <w:rsid w:val="000302B1"/>
    <w:pPr>
      <w:spacing w:after="100" w:afterAutospacing="1"/>
      <w:jc w:val="center"/>
    </w:pPr>
    <w:rPr>
      <w:rFonts w:ascii="Times New Roman" w:eastAsia="宋体" w:hAnsi="Times New Roman"/>
      <w:sz w:val="21"/>
      <w:szCs w:val="28"/>
      <w:lang w:eastAsia="en-US"/>
    </w:rPr>
  </w:style>
  <w:style w:type="character" w:customStyle="1" w:styleId="xw0">
    <w:name w:val="xw表格 字符"/>
    <w:basedOn w:val="a3"/>
    <w:link w:val="xw"/>
    <w:qFormat/>
    <w:rsid w:val="000302B1"/>
    <w:rPr>
      <w:rFonts w:ascii="Times New Roman" w:eastAsia="宋体" w:hAnsi="Times New Roman"/>
      <w:sz w:val="21"/>
      <w:szCs w:val="28"/>
      <w:lang w:eastAsia="en-US"/>
    </w:rPr>
  </w:style>
  <w:style w:type="character" w:customStyle="1" w:styleId="19">
    <w:name w:val="未处理的提及1"/>
    <w:basedOn w:val="a3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20">
    <w:name w:val="TOC 标题2"/>
    <w:basedOn w:val="1"/>
    <w:next w:val="a1"/>
    <w:uiPriority w:val="39"/>
    <w:unhideWhenUsed/>
    <w:qFormat/>
    <w:pPr>
      <w:keepNext/>
      <w:keepLines/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xw1">
    <w:name w:val="xw目录样式一级标题"/>
    <w:basedOn w:val="TOC1"/>
    <w:next w:val="21"/>
    <w:link w:val="xw2"/>
    <w:qFormat/>
    <w:pPr>
      <w:tabs>
        <w:tab w:val="left" w:pos="840"/>
        <w:tab w:val="right" w:leader="dot" w:pos="8302"/>
        <w:tab w:val="right" w:leader="dot" w:pos="12160"/>
      </w:tabs>
      <w:ind w:left="200" w:rightChars="400" w:right="400" w:hangingChars="200" w:hanging="200"/>
    </w:pPr>
  </w:style>
  <w:style w:type="character" w:customStyle="1" w:styleId="TOC10">
    <w:name w:val="TOC 1 字符"/>
    <w:basedOn w:val="a3"/>
    <w:link w:val="TOC1"/>
    <w:uiPriority w:val="39"/>
    <w:qFormat/>
    <w:rPr>
      <w:rFonts w:ascii="Times New Roman" w:eastAsia="宋体" w:hAnsi="Times New Roman"/>
      <w:sz w:val="28"/>
      <w:szCs w:val="22"/>
      <w:lang w:eastAsia="en-US"/>
    </w:rPr>
  </w:style>
  <w:style w:type="character" w:customStyle="1" w:styleId="xw2">
    <w:name w:val="xw目录样式一级标题 字符"/>
    <w:basedOn w:val="TOC10"/>
    <w:link w:val="xw1"/>
    <w:qFormat/>
    <w:rPr>
      <w:rFonts w:ascii="Times New Roman" w:eastAsia="宋体" w:hAnsi="Times New Roman"/>
      <w:sz w:val="28"/>
      <w:szCs w:val="22"/>
      <w:lang w:eastAsia="en-US"/>
    </w:rPr>
  </w:style>
  <w:style w:type="paragraph" w:customStyle="1" w:styleId="1a">
    <w:name w:val="修订1"/>
    <w:hidden/>
    <w:uiPriority w:val="99"/>
    <w:unhideWhenUsed/>
    <w:qFormat/>
    <w:rPr>
      <w:rFonts w:ascii="Times New Roman" w:eastAsia="仿宋" w:hAnsi="Times New Roman"/>
      <w:sz w:val="32"/>
      <w:szCs w:val="22"/>
      <w:lang w:eastAsia="en-US"/>
    </w:rPr>
  </w:style>
  <w:style w:type="paragraph" w:customStyle="1" w:styleId="2a">
    <w:name w:val="修订2"/>
    <w:hidden/>
    <w:uiPriority w:val="99"/>
    <w:unhideWhenUsed/>
    <w:qFormat/>
    <w:rPr>
      <w:rFonts w:ascii="Times New Roman" w:eastAsia="仿宋" w:hAnsi="Times New Roman"/>
      <w:sz w:val="32"/>
      <w:szCs w:val="22"/>
      <w:lang w:eastAsia="en-US"/>
    </w:rPr>
  </w:style>
  <w:style w:type="paragraph" w:customStyle="1" w:styleId="TOC30">
    <w:name w:val="TOC 标题3"/>
    <w:basedOn w:val="1"/>
    <w:next w:val="a1"/>
    <w:uiPriority w:val="39"/>
    <w:unhideWhenUsed/>
    <w:qFormat/>
    <w:pPr>
      <w:keepNext/>
      <w:keepLines/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  <w:style w:type="paragraph" w:customStyle="1" w:styleId="affa">
    <w:name w:val="封面_编号密级版本"/>
    <w:basedOn w:val="a1"/>
    <w:qFormat/>
    <w:rsid w:val="008B2E71"/>
    <w:pPr>
      <w:widowControl w:val="0"/>
      <w:tabs>
        <w:tab w:val="left" w:pos="6946"/>
      </w:tabs>
      <w:spacing w:line="600" w:lineRule="exact"/>
      <w:ind w:firstLineChars="0" w:firstLine="0"/>
      <w:jc w:val="both"/>
    </w:pPr>
    <w:rPr>
      <w:rFonts w:ascii="黑体" w:eastAsia="黑体" w:hAnsi="宋体" w:cs="宋体"/>
      <w:kern w:val="2"/>
      <w:sz w:val="32"/>
      <w:szCs w:val="20"/>
      <w:lang w:eastAsia="zh-CN"/>
    </w:rPr>
  </w:style>
  <w:style w:type="paragraph" w:customStyle="1" w:styleId="affb">
    <w:name w:val="封面_项目文档统一标识"/>
    <w:basedOn w:val="a1"/>
    <w:link w:val="Char"/>
    <w:qFormat/>
    <w:rsid w:val="008B2E71"/>
    <w:pPr>
      <w:widowControl w:val="0"/>
      <w:adjustRightInd w:val="0"/>
      <w:spacing w:line="240" w:lineRule="auto"/>
      <w:ind w:firstLineChars="0" w:firstLine="0"/>
      <w:jc w:val="center"/>
    </w:pPr>
    <w:rPr>
      <w:rFonts w:ascii="宋体" w:hAnsi="宋体" w:cs="Times New Roman"/>
      <w:b/>
      <w:bCs/>
      <w:color w:val="FF0000"/>
      <w:kern w:val="2"/>
      <w:sz w:val="48"/>
      <w:szCs w:val="48"/>
      <w:lang w:eastAsia="zh-CN"/>
    </w:rPr>
  </w:style>
  <w:style w:type="character" w:customStyle="1" w:styleId="Char">
    <w:name w:val="封面_项目文档统一标识 Char"/>
    <w:link w:val="affb"/>
    <w:rsid w:val="008B2E71"/>
    <w:rPr>
      <w:rFonts w:ascii="宋体" w:eastAsia="宋体" w:hAnsi="宋体" w:cs="Times New Roman"/>
      <w:b/>
      <w:bCs/>
      <w:color w:val="FF0000"/>
      <w:kern w:val="2"/>
      <w:sz w:val="48"/>
      <w:szCs w:val="48"/>
    </w:rPr>
  </w:style>
  <w:style w:type="paragraph" w:customStyle="1" w:styleId="affc">
    <w:name w:val="封面_文件名"/>
    <w:basedOn w:val="a1"/>
    <w:link w:val="Char0"/>
    <w:qFormat/>
    <w:rsid w:val="00AE2E0D"/>
    <w:pPr>
      <w:widowControl w:val="0"/>
      <w:spacing w:line="800" w:lineRule="exact"/>
      <w:ind w:firstLineChars="0" w:firstLine="0"/>
      <w:jc w:val="center"/>
    </w:pPr>
    <w:rPr>
      <w:rFonts w:ascii="黑体" w:eastAsia="黑体" w:hAnsi="宋体" w:cs="宋体"/>
      <w:kern w:val="2"/>
      <w:sz w:val="52"/>
      <w:szCs w:val="20"/>
      <w:lang w:eastAsia="zh-CN"/>
    </w:rPr>
  </w:style>
  <w:style w:type="character" w:customStyle="1" w:styleId="Char0">
    <w:name w:val="封面_文件名 Char"/>
    <w:link w:val="affc"/>
    <w:qFormat/>
    <w:rsid w:val="00AE2E0D"/>
    <w:rPr>
      <w:rFonts w:ascii="黑体" w:eastAsia="黑体" w:hAnsi="宋体" w:cs="宋体"/>
      <w:kern w:val="2"/>
      <w:sz w:val="52"/>
    </w:rPr>
  </w:style>
  <w:style w:type="paragraph" w:customStyle="1" w:styleId="affd">
    <w:name w:val="封面_文件标识"/>
    <w:basedOn w:val="a1"/>
    <w:link w:val="Char1"/>
    <w:qFormat/>
    <w:rsid w:val="00AE2E0D"/>
    <w:pPr>
      <w:widowControl w:val="0"/>
      <w:adjustRightInd w:val="0"/>
      <w:spacing w:line="800" w:lineRule="exact"/>
      <w:ind w:firstLineChars="0" w:firstLine="0"/>
      <w:jc w:val="center"/>
    </w:pPr>
    <w:rPr>
      <w:rFonts w:cs="Times New Roman"/>
      <w:kern w:val="2"/>
      <w:sz w:val="32"/>
      <w:szCs w:val="36"/>
      <w:lang w:eastAsia="zh-CN"/>
    </w:rPr>
  </w:style>
  <w:style w:type="character" w:customStyle="1" w:styleId="Char1">
    <w:name w:val="封面_文件标识 Char"/>
    <w:link w:val="affd"/>
    <w:rsid w:val="00AE2E0D"/>
    <w:rPr>
      <w:rFonts w:ascii="Times New Roman" w:eastAsia="宋体" w:hAnsi="Times New Roman" w:cs="Times New Roman"/>
      <w:kern w:val="2"/>
      <w:sz w:val="32"/>
      <w:szCs w:val="36"/>
    </w:rPr>
  </w:style>
  <w:style w:type="paragraph" w:customStyle="1" w:styleId="affe">
    <w:name w:val="封面_单位日期"/>
    <w:basedOn w:val="a1"/>
    <w:link w:val="Char2"/>
    <w:qFormat/>
    <w:rsid w:val="00AE2E0D"/>
    <w:pPr>
      <w:widowControl w:val="0"/>
      <w:adjustRightInd w:val="0"/>
      <w:spacing w:line="300" w:lineRule="auto"/>
      <w:ind w:firstLineChars="0" w:firstLine="0"/>
      <w:jc w:val="center"/>
    </w:pPr>
    <w:rPr>
      <w:rFonts w:cs="Times New Roman"/>
      <w:b/>
      <w:kern w:val="2"/>
      <w:sz w:val="36"/>
      <w:szCs w:val="36"/>
      <w:lang w:eastAsia="zh-CN"/>
    </w:rPr>
  </w:style>
  <w:style w:type="character" w:customStyle="1" w:styleId="Char2">
    <w:name w:val="封面_单位日期 Char"/>
    <w:link w:val="affe"/>
    <w:qFormat/>
    <w:rsid w:val="00AE2E0D"/>
    <w:rPr>
      <w:rFonts w:ascii="Times New Roman" w:eastAsia="宋体" w:hAnsi="Times New Roman" w:cs="Times New Roman"/>
      <w:b/>
      <w:kern w:val="2"/>
      <w:sz w:val="36"/>
      <w:szCs w:val="36"/>
    </w:rPr>
  </w:style>
  <w:style w:type="paragraph" w:customStyle="1" w:styleId="afff">
    <w:name w:val="修改记录页_标题"/>
    <w:basedOn w:val="a1"/>
    <w:autoRedefine/>
    <w:rsid w:val="00842FF2"/>
    <w:pPr>
      <w:widowControl w:val="0"/>
      <w:overflowPunct w:val="0"/>
      <w:spacing w:line="360" w:lineRule="atLeast"/>
      <w:ind w:firstLineChars="0" w:firstLine="0"/>
      <w:jc w:val="center"/>
    </w:pPr>
    <w:rPr>
      <w:rFonts w:ascii="宋体" w:eastAsia="黑体" w:hAnsi="宋体" w:cs="Times New Roman"/>
      <w:color w:val="000000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Word_Document.doc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enovo\Desktop\xwProject\Revised.Wincy-&#12304;&#24453;&#20462;&#25913;&#12305;&#36719;&#20214;&#35774;&#35745;&#35828;&#2612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Revised.Wincy-【待修改】软件设计说明.dotx</Template>
  <TotalTime>315</TotalTime>
  <Pages>61</Pages>
  <Words>8445</Words>
  <Characters>48137</Characters>
  <Application>Microsoft Office Word</Application>
  <DocSecurity>0</DocSecurity>
  <Lines>401</Lines>
  <Paragraphs>112</Paragraphs>
  <ScaleCrop>false</ScaleCrop>
  <Company/>
  <LinksUpToDate>false</LinksUpToDate>
  <CharactersWithSpaces>56470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42</cp:revision>
  <dcterms:created xsi:type="dcterms:W3CDTF">2013-12-23T23:15:00Z</dcterms:created>
  <dcterms:modified xsi:type="dcterms:W3CDTF">2026-05-28T03:13:00Z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eyJoZGlkIjoiZDc3NzBiYjNmOTAyYWJlNTYwYTgwZTY3N2I2YjhjMTUiLCJ1c2VySWQiOiIyMDcyNjk5MjEifQ==</vt:lpwstr>
  </property>
  <property fmtid="{D5CDD505-2E9C-101B-9397-08002B2CF9AE}" pid="3" name="KSOProductBuildVer">
    <vt:lpwstr>2052-12.1.0.26372</vt:lpwstr>
  </property>
  <property fmtid="{D5CDD505-2E9C-101B-9397-08002B2CF9AE}" pid="4" name="ICV">
    <vt:lpwstr>5264E4355D8F48C4AFD69C8E539DEE09_13</vt:lpwstr>
  </property>
</Properties>
</file>