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F4A23">
      <w:pPr>
        <w:pStyle w:val="192"/>
        <w:spacing w:line="420" w:lineRule="exact"/>
        <w:jc w:val="both"/>
        <w:rPr>
          <w:rFonts w:hint="eastAsia"/>
        </w:rPr>
      </w:pPr>
      <w:r>
        <w:rPr>
          <w:rFonts w:hint="eastAsia" w:ascii="宋体" w:hAnsi="宋体" w:eastAsia="宋体"/>
          <w:b w:val="0"/>
          <w:sz w:val="24"/>
        </w:rPr>
        <w:t>X密★X年                           版本：V0.0.0.1</w:t>
      </w:r>
    </w:p>
    <w:p w14:paraId="655BDA55">
      <w:pPr>
        <w:pStyle w:val="192"/>
        <w:tabs>
          <w:tab w:val="left" w:pos="5972"/>
          <w:tab w:val="clear" w:pos="6946"/>
        </w:tabs>
        <w:spacing w:line="420" w:lineRule="exact"/>
        <w:jc w:val="both"/>
        <w:rPr>
          <w:rFonts w:hint="eastAsia"/>
        </w:rPr>
      </w:pP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编号：</w:t>
      </w:r>
    </w:p>
    <w:p w14:paraId="0FD3E2E0">
      <w:pPr>
        <w:ind w:firstLine="0" w:firstLineChars="0"/>
        <w:rPr>
          <w:rFonts w:hint="eastAsia"/>
          <w:lang w:eastAsia="zh-CN"/>
        </w:rPr>
      </w:pPr>
    </w:p>
    <w:p w14:paraId="4EB35662">
      <w:pPr>
        <w:pStyle w:val="193"/>
        <w:rPr>
          <w:rFonts w:hint="eastAsia"/>
        </w:rPr>
      </w:pPr>
      <w:r>
        <w:rPr>
          <w:rFonts w:hint="eastAsia"/>
        </w:rPr>
        <w:t>献微系统技术文件</w:t>
      </w:r>
    </w:p>
    <w:tbl>
      <w:tblPr>
        <w:tblStyle w:val="43"/>
        <w:tblW w:w="83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5"/>
      </w:tblGrid>
      <w:tr w14:paraId="20D16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exact"/>
          <w:jc w:val="center"/>
        </w:trPr>
        <w:tc>
          <w:tcPr>
            <w:tcW w:w="8305" w:type="dxa"/>
            <w:tcBorders>
              <w:tl2br w:val="nil"/>
              <w:tr2bl w:val="nil"/>
            </w:tcBorders>
            <w:vAlign w:val="top"/>
          </w:tcPr>
          <w:p w14:paraId="782E3C6F">
            <w:pPr>
              <w:ind w:firstLine="0" w:firstLineChars="0"/>
              <w:jc w:val="center"/>
              <w:rPr>
                <w:rFonts w:hint="eastAsia"/>
                <w:lang w:eastAsia="zh-CN"/>
              </w:rPr>
            </w:pPr>
            <w:bookmarkStart w:id="0" w:name="_Hlk230789644"/>
            <w:r>
              <w:rPr>
                <w:rFonts w:ascii="黑体" w:hAnsi="黑体" w:eastAsia="黑体"/>
                <w:b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>
                      <wp:simplePos x="0" y="0"/>
                      <wp:positionH relativeFrom="page">
                        <wp:posOffset>-31115</wp:posOffset>
                      </wp:positionH>
                      <wp:positionV relativeFrom="paragraph">
                        <wp:posOffset>78740</wp:posOffset>
                      </wp:positionV>
                      <wp:extent cx="5638800" cy="0"/>
                      <wp:effectExtent l="0" t="0" r="19050" b="19050"/>
                      <wp:wrapTopAndBottom/>
                      <wp:docPr id="6" name="直接连接符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" o:spid="_x0000_s1026" o:spt="20" style="position:absolute;left:0pt;flip:y;margin-left:-2.45pt;margin-top:6.2pt;height:0pt;width:444pt;mso-position-horizontal-relative:page;mso-wrap-distance-bottom:0pt;mso-wrap-distance-top:0pt;z-index:251659264;mso-width-relative:page;mso-height-relative:page;" filled="f" stroked="t" coordsize="21600,21600" o:gfxdata="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ZS/NYAAAAIAQAADwAA&#10;AAAAAAABACAAAAAiAAAAZHJzL2Rvd25yZXYueG1sUEsBAhQAFAAAAAgAh07iQCkrB0QYAgAAJgQA&#10;AA4AAAAAAAAAAQAgAAAAJQEAAGRycy9lMm9Eb2MueG1sUEsFBgAAAAAGAAYAWQEAAK8FAAAAAA==&#10;">
                      <v:fill on="f" focussize="0,0"/>
                      <v:stroke weight="2pt" color="#FF0000" joinstyle="round" startarrowwidth="narrow" startarrowlength="short" endarrowwidth="narrow" endarrowlength="short"/>
                      <v:imagedata o:title=""/>
                      <o:lock v:ext="edit" aspectratio="t"/>
                      <w10:wrap type="topAndBottom"/>
                      <w10:anchorlock/>
                    </v:line>
                  </w:pict>
                </mc:Fallback>
              </mc:AlternateContent>
            </w:r>
          </w:p>
        </w:tc>
      </w:tr>
      <w:bookmarkEnd w:id="0"/>
    </w:tbl>
    <w:p w14:paraId="5D133EA3">
      <w:pPr>
        <w:ind w:firstLine="0" w:firstLineChars="0"/>
        <w:rPr>
          <w:lang w:eastAsia="zh-CN"/>
        </w:rPr>
      </w:pPr>
    </w:p>
    <w:p w14:paraId="52F193BC">
      <w:pPr>
        <w:ind w:firstLine="0" w:firstLineChars="0"/>
        <w:rPr>
          <w:lang w:eastAsia="zh-CN"/>
        </w:rPr>
      </w:pPr>
    </w:p>
    <w:p w14:paraId="34DD173A">
      <w:pPr>
        <w:ind w:firstLine="0" w:firstLineChars="0"/>
        <w:rPr>
          <w:lang w:eastAsia="zh-CN"/>
        </w:rPr>
      </w:pPr>
    </w:p>
    <w:p w14:paraId="06172F97">
      <w:pPr>
        <w:ind w:firstLine="0" w:firstLineChars="0"/>
        <w:rPr>
          <w:lang w:eastAsia="zh-CN"/>
        </w:rPr>
      </w:pPr>
    </w:p>
    <w:p w14:paraId="2EEBBB6B">
      <w:pPr>
        <w:ind w:firstLine="0" w:firstLineChars="0"/>
        <w:rPr>
          <w:lang w:eastAsia="zh-CN"/>
        </w:rPr>
      </w:pPr>
    </w:p>
    <w:p w14:paraId="231AA782">
      <w:pPr>
        <w:ind w:firstLine="0" w:firstLineChars="0"/>
        <w:rPr>
          <w:rFonts w:hint="eastAsia"/>
          <w:lang w:eastAsia="zh-CN"/>
        </w:rPr>
      </w:pPr>
    </w:p>
    <w:p w14:paraId="4656DA3E">
      <w:pPr>
        <w:pStyle w:val="195"/>
      </w:pPr>
      <w:r>
        <w:t>献微系统技术文件</w:t>
      </w:r>
    </w:p>
    <w:p w14:paraId="0CFF4D00">
      <w:pPr>
        <w:pStyle w:val="195"/>
      </w:pPr>
      <w:r>
        <w:t>软件设计说明</w:t>
      </w:r>
    </w:p>
    <w:p w14:paraId="3939AFA0">
      <w:pPr>
        <w:rPr>
          <w:lang w:eastAsia="zh-CN"/>
        </w:rPr>
      </w:pPr>
    </w:p>
    <w:p w14:paraId="7513508F">
      <w:pPr>
        <w:rPr>
          <w:lang w:eastAsia="zh-CN"/>
        </w:rPr>
      </w:pPr>
    </w:p>
    <w:p w14:paraId="01066A13">
      <w:pPr>
        <w:rPr>
          <w:lang w:eastAsia="zh-CN"/>
        </w:rPr>
      </w:pPr>
    </w:p>
    <w:p w14:paraId="6E201292">
      <w:pPr>
        <w:pStyle w:val="197"/>
      </w:pPr>
      <w:r>
        <w:t>文档标识号：XW-SDD-001</w:t>
      </w:r>
    </w:p>
    <w:p w14:paraId="5F7569AB">
      <w:pPr>
        <w:pStyle w:val="197"/>
      </w:pPr>
      <w:r>
        <w:t>版 本 号：V1.0.0</w:t>
      </w:r>
    </w:p>
    <w:p w14:paraId="3663A973">
      <w:pPr>
        <w:rPr>
          <w:lang w:eastAsia="zh-CN"/>
        </w:rPr>
      </w:pPr>
    </w:p>
    <w:p w14:paraId="23F892FB">
      <w:pPr>
        <w:rPr>
          <w:lang w:eastAsia="zh-CN"/>
        </w:rPr>
      </w:pPr>
    </w:p>
    <w:p w14:paraId="286C4717">
      <w:pPr>
        <w:rPr>
          <w:lang w:eastAsia="zh-CN"/>
        </w:rPr>
      </w:pPr>
    </w:p>
    <w:p w14:paraId="7CBD4420">
      <w:pPr>
        <w:rPr>
          <w:rFonts w:hint="eastAsia"/>
          <w:lang w:eastAsia="zh-CN"/>
        </w:rPr>
      </w:pPr>
    </w:p>
    <w:p w14:paraId="286882EF">
      <w:pPr>
        <w:pStyle w:val="199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献微系统开发团队</w:t>
      </w:r>
    </w:p>
    <w:p w14:paraId="14CD62CC">
      <w:pPr>
        <w:pStyle w:val="199"/>
        <w:spacing w:line="420" w:lineRule="exact"/>
        <w:jc w:val="both"/>
        <w:rPr>
          <w:rFonts w:hint="eastAsia"/>
        </w:rPr>
      </w:pPr>
      <w:r>
        <w:rPr>
          <w:rFonts w:ascii="宋体" w:hAnsi="宋体" w:eastAsia="宋体"/>
          <w:b w:val="0"/>
          <w:sz w:val="24"/>
        </w:rPr>
        <w:t>2026年5月</w:t>
      </w:r>
    </w:p>
    <w:p w14:paraId="2653D732">
      <w:pPr>
        <w:pStyle w:val="201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文档修改记录</w:t>
      </w:r>
    </w:p>
    <w:p w14:paraId="79735DA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表0-1 文档修改记录表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5258AB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59DC83E4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版本号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7BBCB2E4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修改原因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1127D8B5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修改内容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40B13F3E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修改人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6AD3FCCC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日期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6195FEB1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备注</w:t>
            </w:r>
          </w:p>
        </w:tc>
      </w:tr>
      <w:tr w14:paraId="52C432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2EB3BBB3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V1.0.0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4034877C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新建文档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3A3E887F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创建软件设计说明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0C0751EC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献微系统开发团队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0FDE7FC9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2026-05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65D90C92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初始版本</w:t>
            </w:r>
          </w:p>
        </w:tc>
      </w:tr>
    </w:tbl>
    <w:p w14:paraId="4BE476EA">
      <w:r>
        <w:br w:type="page"/>
      </w:r>
    </w:p>
    <w:sdt>
      <w:sdtPr>
        <w:id w:val="147462934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/>
          <w:b/>
          <w:sz w:val="44"/>
        </w:rPr>
      </w:sdtEndPr>
      <w:sdtContent>
        <w:p w14:paraId="16B2BD89">
          <w:pPr>
            <w:jc w:val="center"/>
            <w:rPr>
              <w:rFonts w:hint="eastAsia"/>
              <w:lang w:eastAsia="zh-CN"/>
            </w:rPr>
          </w:pPr>
          <w:r>
            <w:rPr>
              <w:lang w:eastAsia="zh-CN"/>
            </w:rPr>
            <w:t>目</w:t>
          </w:r>
          <w:r>
            <w:rPr>
              <w:rFonts w:hint="eastAsia"/>
              <w:lang w:eastAsia="zh-CN"/>
            </w:rPr>
            <w:t xml:space="preserve">  </w:t>
          </w:r>
          <w:r>
            <w:rPr>
              <w:lang w:eastAsia="zh-CN"/>
            </w:rPr>
            <w:t>录</w:t>
          </w:r>
        </w:p>
        <w:p w14:paraId="1C13D854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"_Toc230853276" </w:instrText>
          </w:r>
          <w:r>
            <w:fldChar w:fldCharType="separate"/>
          </w:r>
          <w:r>
            <w:rPr>
              <w:rStyle w:val="146"/>
              <w:rFonts w:hint="eastAsia"/>
            </w:rPr>
            <w:t>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5EC91C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"_Toc230853277" </w:instrText>
          </w:r>
          <w:r>
            <w:fldChar w:fldCharType="separate"/>
          </w:r>
          <w:r>
            <w:rPr>
              <w:rStyle w:val="146"/>
              <w:rFonts w:hint="eastAsia"/>
            </w:rPr>
            <w:t>1.1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标识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5612A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"_Toc230853278" </w:instrText>
          </w:r>
          <w:r>
            <w:fldChar w:fldCharType="separate"/>
          </w:r>
          <w:r>
            <w:rPr>
              <w:rStyle w:val="146"/>
              <w:rFonts w:hint="eastAsia"/>
            </w:rPr>
            <w:t>1.2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系统概述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16AEE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"_Toc230853279" </w:instrText>
          </w:r>
          <w:r>
            <w:fldChar w:fldCharType="separate"/>
          </w:r>
          <w:r>
            <w:rPr>
              <w:rStyle w:val="146"/>
              <w:rFonts w:hint="eastAsia"/>
            </w:rPr>
            <w:t>1.3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4138D3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"_Toc230853280" </w:instrText>
          </w:r>
          <w:r>
            <w:fldChar w:fldCharType="separate"/>
          </w:r>
          <w:r>
            <w:rPr>
              <w:rStyle w:val="146"/>
              <w:rFonts w:hint="eastAsia"/>
            </w:rPr>
            <w:t>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引用文档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2DCD32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"_Toc230853281" </w:instrText>
          </w:r>
          <w:r>
            <w:fldChar w:fldCharType="separate"/>
          </w:r>
          <w:r>
            <w:rPr>
              <w:rStyle w:val="146"/>
              <w:rFonts w:hint="eastAsia"/>
            </w:rPr>
            <w:t>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25C923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"_Toc230853282" </w:instrText>
          </w:r>
          <w:r>
            <w:fldChar w:fldCharType="separate"/>
          </w:r>
          <w:r>
            <w:rPr>
              <w:rStyle w:val="146"/>
              <w:rFonts w:hint="eastAsia"/>
            </w:rPr>
            <w:t>3.1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要求的状态和方式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A2129D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"_Toc230853283" </w:instrText>
          </w:r>
          <w:r>
            <w:fldChar w:fldCharType="separate"/>
          </w:r>
          <w:r>
            <w:rPr>
              <w:rStyle w:val="146"/>
              <w:rFonts w:hint="eastAsia"/>
            </w:rPr>
            <w:t>3.2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CSCI能力需求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B0F523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"_Toc230853284" </w:instrText>
          </w:r>
          <w:r>
            <w:fldChar w:fldCharType="separate"/>
          </w:r>
          <w:r>
            <w:rPr>
              <w:rStyle w:val="146"/>
              <w:rFonts w:hint="eastAsia"/>
            </w:rPr>
            <w:t>3.2.1 报文管理能力（REQ-TEXT）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B93355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"_Toc230853285" </w:instrText>
          </w:r>
          <w:r>
            <w:fldChar w:fldCharType="separate"/>
          </w:r>
          <w:r>
            <w:rPr>
              <w:rStyle w:val="146"/>
              <w:rFonts w:hint="eastAsia"/>
            </w:rPr>
            <w:t>3.2.2 属性抽取能力（REQ-EXT）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F301C5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"_Toc230853286" </w:instrText>
          </w:r>
          <w:r>
            <w:fldChar w:fldCharType="separate"/>
          </w:r>
          <w:r>
            <w:rPr>
              <w:rStyle w:val="146"/>
              <w:rFonts w:hint="eastAsia"/>
            </w:rPr>
            <w:t>3.2.3 报文融合能力（REQ-FUS）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97BDC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"_Toc230853287" </w:instrText>
          </w:r>
          <w:r>
            <w:fldChar w:fldCharType="separate"/>
          </w:r>
          <w:r>
            <w:rPr>
              <w:rStyle w:val="146"/>
              <w:rFonts w:hint="eastAsia"/>
            </w:rPr>
            <w:t>3.2.4 数据统计能力（REQ-STAT）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57712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"_Toc230853288" </w:instrText>
          </w:r>
          <w:r>
            <w:fldChar w:fldCharType="separate"/>
          </w:r>
          <w:r>
            <w:rPr>
              <w:rStyle w:val="146"/>
              <w:rFonts w:hint="eastAsia"/>
            </w:rPr>
            <w:t>3.2.5 情报分析能力（REQ-INTEL）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9BB49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"_Toc230853289" </w:instrText>
          </w:r>
          <w:r>
            <w:fldChar w:fldCharType="separate"/>
          </w:r>
          <w:r>
            <w:rPr>
              <w:rStyle w:val="146"/>
              <w:rFonts w:hint="eastAsia"/>
            </w:rPr>
            <w:t>3.2.6 轨迹分析能力（REQ-TRACK）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6ACD4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"_Toc230853290" </w:instrText>
          </w:r>
          <w:r>
            <w:fldChar w:fldCharType="separate"/>
          </w:r>
          <w:r>
            <w:rPr>
              <w:rStyle w:val="146"/>
              <w:rFonts w:hint="eastAsia"/>
            </w:rPr>
            <w:t>3.2.7 告警管理能力（REQ-ALERT）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E521C3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"_Toc230853291" </w:instrText>
          </w:r>
          <w:r>
            <w:fldChar w:fldCharType="separate"/>
          </w:r>
          <w:r>
            <w:rPr>
              <w:rStyle w:val="146"/>
              <w:rFonts w:hint="eastAsia"/>
            </w:rPr>
            <w:t>3.2.8 侦察筹划能力（REQ-RECON）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F12759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"_Toc230853292" </w:instrText>
          </w:r>
          <w:r>
            <w:fldChar w:fldCharType="separate"/>
          </w:r>
          <w:r>
            <w:rPr>
              <w:rStyle w:val="146"/>
              <w:rFonts w:hint="eastAsia"/>
            </w:rPr>
            <w:t>3.3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CSCI外部接口需求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36712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"_Toc230853293" </w:instrText>
          </w:r>
          <w:r>
            <w:fldChar w:fldCharType="separate"/>
          </w:r>
          <w:r>
            <w:rPr>
              <w:rStyle w:val="146"/>
              <w:rFonts w:hint="eastAsia"/>
            </w:rPr>
            <w:t>3.3.1 接口标识和接口图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A0E28E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"_Toc230853294" </w:instrText>
          </w:r>
          <w:r>
            <w:fldChar w:fldCharType="separate"/>
          </w:r>
          <w:r>
            <w:rPr>
              <w:rStyle w:val="146"/>
              <w:rFonts w:hint="eastAsia"/>
            </w:rPr>
            <w:t>3.3.2 INT-001 前端-后端HTTP接口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202A3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"_Toc230853295" </w:instrText>
          </w:r>
          <w:r>
            <w:fldChar w:fldCharType="separate"/>
          </w:r>
          <w:r>
            <w:rPr>
              <w:rStyle w:val="146"/>
              <w:rFonts w:hint="eastAsia"/>
            </w:rPr>
            <w:t>3.3.3 INT-005 算法服务-LLM API接口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FF740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"_Toc230853296" </w:instrText>
          </w:r>
          <w:r>
            <w:fldChar w:fldCharType="separate"/>
          </w:r>
          <w:r>
            <w:rPr>
              <w:rStyle w:val="146"/>
              <w:rFonts w:hint="eastAsia"/>
            </w:rPr>
            <w:t>3.3.4 INT-006 算法服务-RexUniNlu分类服务接口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128B9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"_Toc230853297" </w:instrText>
          </w:r>
          <w:r>
            <w:fldChar w:fldCharType="separate"/>
          </w:r>
          <w:r>
            <w:rPr>
              <w:rStyle w:val="146"/>
              <w:rFonts w:hint="eastAsia"/>
            </w:rPr>
            <w:t>3.4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CSCI内部接口需求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827E17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"_Toc230853298" </w:instrText>
          </w:r>
          <w:r>
            <w:fldChar w:fldCharType="separate"/>
          </w:r>
          <w:r>
            <w:rPr>
              <w:rStyle w:val="146"/>
              <w:rFonts w:hint="eastAsia"/>
            </w:rPr>
            <w:t>3.4.1 INT-002 后端-算法服务HTTP接口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2C2ED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"_Toc230853299" </w:instrText>
          </w:r>
          <w:r>
            <w:fldChar w:fldCharType="separate"/>
          </w:r>
          <w:r>
            <w:rPr>
              <w:rStyle w:val="146"/>
              <w:rFonts w:hint="eastAsia"/>
            </w:rPr>
            <w:t>3.4.2 INT-003 后端-MySQL数据库接口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0CE86E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"_Toc230853300" </w:instrText>
          </w:r>
          <w:r>
            <w:fldChar w:fldCharType="separate"/>
          </w:r>
          <w:r>
            <w:rPr>
              <w:rStyle w:val="146"/>
              <w:rFonts w:hint="eastAsia"/>
            </w:rPr>
            <w:t>3.4.3 INT-004 后端-MinIO对象存储接口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3DC25D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"_Toc230853301" </w:instrText>
          </w:r>
          <w:r>
            <w:fldChar w:fldCharType="separate"/>
          </w:r>
          <w:r>
            <w:rPr>
              <w:rStyle w:val="146"/>
              <w:rFonts w:hint="eastAsia"/>
            </w:rPr>
            <w:t>3.5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CSCI内部数据需求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56541C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"_Toc230853302" </w:instrText>
          </w:r>
          <w:r>
            <w:fldChar w:fldCharType="separate"/>
          </w:r>
          <w:r>
            <w:rPr>
              <w:rStyle w:val="146"/>
              <w:rFonts w:hint="eastAsia"/>
            </w:rPr>
            <w:t>3.5.1 origin_text 原始报文表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E5865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"_Toc230853303" </w:instrText>
          </w:r>
          <w:r>
            <w:fldChar w:fldCharType="separate"/>
          </w:r>
          <w:r>
            <w:rPr>
              <w:rStyle w:val="146"/>
              <w:rFonts w:hint="eastAsia"/>
            </w:rPr>
            <w:t>3.5.2 text_type 分类目录表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C5FC572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"_Toc230853304" </w:instrText>
          </w:r>
          <w:r>
            <w:fldChar w:fldCharType="separate"/>
          </w:r>
          <w:r>
            <w:rPr>
              <w:rStyle w:val="146"/>
              <w:rFonts w:hint="eastAsia"/>
            </w:rPr>
            <w:t>3.5.3 extraction_result 抽取结果表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67A6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"_Toc230853305" </w:instrText>
          </w:r>
          <w:r>
            <w:fldChar w:fldCharType="separate"/>
          </w:r>
          <w:r>
            <w:rPr>
              <w:rStyle w:val="146"/>
              <w:rFonts w:hint="eastAsia"/>
            </w:rPr>
            <w:t>3.5.4 fusion_report 融合报告表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C32D95F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"_Toc230853306" </w:instrText>
          </w:r>
          <w:r>
            <w:fldChar w:fldCharType="separate"/>
          </w:r>
          <w:r>
            <w:rPr>
              <w:rStyle w:val="146"/>
              <w:rFonts w:hint="eastAsia"/>
            </w:rPr>
            <w:t>3.6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适应性需求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C9F97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"_Toc230853307" </w:instrText>
          </w:r>
          <w:r>
            <w:fldChar w:fldCharType="separate"/>
          </w:r>
          <w:r>
            <w:rPr>
              <w:rStyle w:val="146"/>
              <w:rFonts w:hint="eastAsia"/>
            </w:rPr>
            <w:t>3.7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保密性（Security）需求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73152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"_Toc230853308" </w:instrText>
          </w:r>
          <w:r>
            <w:fldChar w:fldCharType="separate"/>
          </w:r>
          <w:r>
            <w:rPr>
              <w:rStyle w:val="146"/>
              <w:rFonts w:hint="eastAsia"/>
            </w:rPr>
            <w:t>3.8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安全性（Safety）需求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FE6BD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"_Toc230853309" </w:instrText>
          </w:r>
          <w:r>
            <w:fldChar w:fldCharType="separate"/>
          </w:r>
          <w:r>
            <w:rPr>
              <w:rStyle w:val="146"/>
              <w:rFonts w:hint="eastAsia"/>
            </w:rPr>
            <w:t>3.9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CSCI环境适应性需求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7C748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"_Toc230853310" </w:instrText>
          </w:r>
          <w:r>
            <w:fldChar w:fldCharType="separate"/>
          </w:r>
          <w:r>
            <w:rPr>
              <w:rStyle w:val="146"/>
              <w:rFonts w:hint="eastAsia"/>
            </w:rPr>
            <w:t>3.10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其他质量特性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8EE27D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"_Toc230853311" </w:instrText>
          </w:r>
          <w:r>
            <w:fldChar w:fldCharType="separate"/>
          </w:r>
          <w:r>
            <w:rPr>
              <w:rStyle w:val="146"/>
              <w:rFonts w:hint="eastAsia"/>
            </w:rPr>
            <w:t>3.10.1 可维护性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93BCE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"_Toc230853312" </w:instrText>
          </w:r>
          <w:r>
            <w:fldChar w:fldCharType="separate"/>
          </w:r>
          <w:r>
            <w:rPr>
              <w:rStyle w:val="146"/>
              <w:rFonts w:hint="eastAsia"/>
            </w:rPr>
            <w:t>3.10.2 可用性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BC22FD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"_Toc230853313" </w:instrText>
          </w:r>
          <w:r>
            <w:fldChar w:fldCharType="separate"/>
          </w:r>
          <w:r>
            <w:rPr>
              <w:rStyle w:val="146"/>
              <w:rFonts w:hint="eastAsia"/>
            </w:rPr>
            <w:t>3.10.3 可靠性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B27A71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"_Toc230853314" </w:instrText>
          </w:r>
          <w:r>
            <w:fldChar w:fldCharType="separate"/>
          </w:r>
          <w:r>
            <w:rPr>
              <w:rStyle w:val="146"/>
              <w:rFonts w:hint="eastAsia"/>
            </w:rPr>
            <w:t>3.11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计算机资源需求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0FF607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"_Toc230853315" </w:instrText>
          </w:r>
          <w:r>
            <w:fldChar w:fldCharType="separate"/>
          </w:r>
          <w:r>
            <w:rPr>
              <w:rStyle w:val="146"/>
              <w:rFonts w:hint="eastAsia"/>
            </w:rPr>
            <w:t>3.11.1 计算机硬件需求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5E2E2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"_Toc230853316" </w:instrText>
          </w:r>
          <w:r>
            <w:fldChar w:fldCharType="separate"/>
          </w:r>
          <w:r>
            <w:rPr>
              <w:rStyle w:val="146"/>
              <w:rFonts w:hint="eastAsia"/>
            </w:rPr>
            <w:t>3.11.2 计算机硬件资源使用需求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1C7BA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"_Toc230853317" </w:instrText>
          </w:r>
          <w:r>
            <w:fldChar w:fldCharType="separate"/>
          </w:r>
          <w:r>
            <w:rPr>
              <w:rStyle w:val="146"/>
              <w:rFonts w:hint="eastAsia"/>
            </w:rPr>
            <w:t>3.11.3 计算机软件需求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C1BE4B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"_Toc230853318" </w:instrText>
          </w:r>
          <w:r>
            <w:fldChar w:fldCharType="separate"/>
          </w:r>
          <w:r>
            <w:rPr>
              <w:rStyle w:val="146"/>
              <w:rFonts w:hint="eastAsia"/>
            </w:rPr>
            <w:t>3.11.4 计算机通信需求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AE154A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"_Toc230853319" </w:instrText>
          </w:r>
          <w:r>
            <w:fldChar w:fldCharType="separate"/>
          </w:r>
          <w:r>
            <w:rPr>
              <w:rStyle w:val="146"/>
              <w:rFonts w:hint="eastAsia"/>
            </w:rPr>
            <w:t>3.12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设计和实现约束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73B41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"_Toc230853320" </w:instrText>
          </w:r>
          <w:r>
            <w:fldChar w:fldCharType="separate"/>
          </w:r>
          <w:r>
            <w:rPr>
              <w:rStyle w:val="146"/>
              <w:rFonts w:hint="eastAsia"/>
            </w:rPr>
            <w:t>3.13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人员相关需求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D19CAC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"_Toc230853321" </w:instrText>
          </w:r>
          <w:r>
            <w:fldChar w:fldCharType="separate"/>
          </w:r>
          <w:r>
            <w:rPr>
              <w:rStyle w:val="146"/>
              <w:rFonts w:hint="eastAsia"/>
            </w:rPr>
            <w:t>3.14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训练相关需求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7427A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"_Toc230853322" </w:instrText>
          </w:r>
          <w:r>
            <w:fldChar w:fldCharType="separate"/>
          </w:r>
          <w:r>
            <w:rPr>
              <w:rStyle w:val="146"/>
              <w:rFonts w:hint="eastAsia"/>
            </w:rPr>
            <w:t>3.15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软件保障需求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233D11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"_Toc230853323" </w:instrText>
          </w:r>
          <w:r>
            <w:fldChar w:fldCharType="separate"/>
          </w:r>
          <w:r>
            <w:rPr>
              <w:rStyle w:val="146"/>
              <w:rFonts w:hint="eastAsia"/>
            </w:rPr>
            <w:t>3.16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包装需求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EA7C95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"_Toc230853324" </w:instrText>
          </w:r>
          <w:r>
            <w:fldChar w:fldCharType="separate"/>
          </w:r>
          <w:r>
            <w:rPr>
              <w:rStyle w:val="146"/>
              <w:rFonts w:hint="eastAsia"/>
            </w:rPr>
            <w:t>3.17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BA3DF0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"_Toc230853325" </w:instrText>
          </w:r>
          <w:r>
            <w:fldChar w:fldCharType="separate"/>
          </w:r>
          <w:r>
            <w:rPr>
              <w:rStyle w:val="146"/>
              <w:rFonts w:hint="eastAsia"/>
            </w:rPr>
            <w:t>3.18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需求的优先顺序和关键性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E709EA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"_Toc230853326" </w:instrText>
          </w:r>
          <w:r>
            <w:fldChar w:fldCharType="separate"/>
          </w:r>
          <w:r>
            <w:rPr>
              <w:rStyle w:val="146"/>
              <w:rFonts w:hint="eastAsia"/>
            </w:rPr>
            <w:t>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7414CC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"_Toc230853327" </w:instrText>
          </w:r>
          <w:r>
            <w:fldChar w:fldCharType="separate"/>
          </w:r>
          <w:r>
            <w:rPr>
              <w:rStyle w:val="146"/>
              <w:rFonts w:hint="eastAsia"/>
            </w:rPr>
            <w:t>4.1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CSCI能力需求的合格性规定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4EB83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"_Toc230853328" </w:instrText>
          </w:r>
          <w:r>
            <w:fldChar w:fldCharType="separate"/>
          </w:r>
          <w:r>
            <w:rPr>
              <w:rStyle w:val="146"/>
              <w:rFonts w:hint="eastAsia"/>
            </w:rPr>
            <w:t>4.1.1 报文管理能力合格性规定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FD00B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"_Toc230853329" </w:instrText>
          </w:r>
          <w:r>
            <w:fldChar w:fldCharType="separate"/>
          </w:r>
          <w:r>
            <w:rPr>
              <w:rStyle w:val="146"/>
              <w:rFonts w:hint="eastAsia"/>
            </w:rPr>
            <w:t>4.1.2 属性抽取能力合格性规定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B1199A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"_Toc230853330" </w:instrText>
          </w:r>
          <w:r>
            <w:fldChar w:fldCharType="separate"/>
          </w:r>
          <w:r>
            <w:rPr>
              <w:rStyle w:val="146"/>
              <w:rFonts w:hint="eastAsia"/>
            </w:rPr>
            <w:t>4.1.3 报文融合能力合格性规定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3FF9B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"_Toc230853331" </w:instrText>
          </w:r>
          <w:r>
            <w:fldChar w:fldCharType="separate"/>
          </w:r>
          <w:r>
            <w:rPr>
              <w:rStyle w:val="146"/>
              <w:rFonts w:hint="eastAsia"/>
            </w:rPr>
            <w:t>4.1.4 数据统计能力合格性规定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5C238C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"_Toc230853332" </w:instrText>
          </w:r>
          <w:r>
            <w:fldChar w:fldCharType="separate"/>
          </w:r>
          <w:r>
            <w:rPr>
              <w:rStyle w:val="146"/>
              <w:rFonts w:hint="eastAsia"/>
            </w:rPr>
            <w:t>4.1.5 情报分析能力合格性规定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CC76B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"_Toc230853333" </w:instrText>
          </w:r>
          <w:r>
            <w:fldChar w:fldCharType="separate"/>
          </w:r>
          <w:r>
            <w:rPr>
              <w:rStyle w:val="146"/>
              <w:rFonts w:hint="eastAsia"/>
            </w:rPr>
            <w:t>4.1.6 轨迹分析能力合格性规定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F347E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"_Toc230853334" </w:instrText>
          </w:r>
          <w:r>
            <w:fldChar w:fldCharType="separate"/>
          </w:r>
          <w:r>
            <w:rPr>
              <w:rStyle w:val="146"/>
              <w:rFonts w:hint="eastAsia"/>
            </w:rPr>
            <w:t>4.1.7 告警管理能力合格性规定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1A920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"_Toc230853335" </w:instrText>
          </w:r>
          <w:r>
            <w:fldChar w:fldCharType="separate"/>
          </w:r>
          <w:r>
            <w:rPr>
              <w:rStyle w:val="146"/>
              <w:rFonts w:hint="eastAsia"/>
            </w:rPr>
            <w:t>4.1.8 侦察筹划能力合格性规定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611552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"_Toc230853336" </w:instrText>
          </w:r>
          <w:r>
            <w:fldChar w:fldCharType="separate"/>
          </w:r>
          <w:r>
            <w:rPr>
              <w:rStyle w:val="146"/>
              <w:rFonts w:hint="eastAsia"/>
            </w:rPr>
            <w:t>4.2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接口需求的合格性规定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7BD184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"_Toc230853337" </w:instrText>
          </w:r>
          <w:r>
            <w:fldChar w:fldCharType="separate"/>
          </w:r>
          <w:r>
            <w:rPr>
              <w:rStyle w:val="146"/>
              <w:rFonts w:hint="eastAsia"/>
            </w:rPr>
            <w:t>4.3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内部数据需求的合格性规定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218FE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"_Toc230853338" </w:instrText>
          </w:r>
          <w:r>
            <w:fldChar w:fldCharType="separate"/>
          </w:r>
          <w:r>
            <w:rPr>
              <w:rStyle w:val="146"/>
              <w:rFonts w:hint="eastAsia"/>
            </w:rPr>
            <w:t>4.4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适应性需求的合格性规定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9AF17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"_Toc230853339" </w:instrText>
          </w:r>
          <w:r>
            <w:fldChar w:fldCharType="separate"/>
          </w:r>
          <w:r>
            <w:rPr>
              <w:rStyle w:val="146"/>
              <w:rFonts w:hint="eastAsia"/>
            </w:rPr>
            <w:t>4.5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保密性需求的合格性规定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2EBD9E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"_Toc230853340" </w:instrText>
          </w:r>
          <w:r>
            <w:fldChar w:fldCharType="separate"/>
          </w:r>
          <w:r>
            <w:rPr>
              <w:rStyle w:val="146"/>
              <w:rFonts w:hint="eastAsia"/>
            </w:rPr>
            <w:t>4.6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安全性需求的合格性规定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2D509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"_Toc230853341" </w:instrText>
          </w:r>
          <w:r>
            <w:fldChar w:fldCharType="separate"/>
          </w:r>
          <w:r>
            <w:rPr>
              <w:rStyle w:val="146"/>
              <w:rFonts w:hint="eastAsia"/>
            </w:rPr>
            <w:t>4.7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环境适应性需求的合格性规定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7A2E09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"_Toc230853342" </w:instrText>
          </w:r>
          <w:r>
            <w:fldChar w:fldCharType="separate"/>
          </w:r>
          <w:r>
            <w:rPr>
              <w:rStyle w:val="146"/>
              <w:rFonts w:hint="eastAsia"/>
            </w:rPr>
            <w:t>4.8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其他质量特性的合格性规定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450668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"_Toc230853343" </w:instrText>
          </w:r>
          <w:r>
            <w:fldChar w:fldCharType="separate"/>
          </w:r>
          <w:r>
            <w:rPr>
              <w:rStyle w:val="146"/>
              <w:rFonts w:hint="eastAsia"/>
            </w:rPr>
            <w:t>4.9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设计和实现约束的合格性规定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13964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"_Toc230853344" </w:instrText>
          </w:r>
          <w:r>
            <w:fldChar w:fldCharType="separate"/>
          </w:r>
          <w:r>
            <w:rPr>
              <w:rStyle w:val="146"/>
              <w:rFonts w:hint="eastAsia"/>
            </w:rPr>
            <w:t>4.10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人员相关需求的合格性规定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78FB1B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"_Toc230853345" </w:instrText>
          </w:r>
          <w:r>
            <w:fldChar w:fldCharType="separate"/>
          </w:r>
          <w:r>
            <w:rPr>
              <w:rStyle w:val="146"/>
              <w:rFonts w:hint="eastAsia"/>
            </w:rPr>
            <w:t>4.11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软件保障需求的合格性规定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46286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"_Toc230853346" </w:instrText>
          </w:r>
          <w:r>
            <w:fldChar w:fldCharType="separate"/>
          </w:r>
          <w:r>
            <w:rPr>
              <w:rStyle w:val="146"/>
              <w:rFonts w:hint="eastAsia"/>
            </w:rPr>
            <w:t>4.12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包装需求的合格性规定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89D3D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"_Toc230853347" </w:instrText>
          </w:r>
          <w:r>
            <w:fldChar w:fldCharType="separate"/>
          </w:r>
          <w:r>
            <w:rPr>
              <w:rStyle w:val="146"/>
              <w:rFonts w:hint="eastAsia"/>
            </w:rPr>
            <w:t>4.13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908459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"_Toc230853348" </w:instrText>
          </w:r>
          <w:r>
            <w:fldChar w:fldCharType="separate"/>
          </w:r>
          <w:r>
            <w:rPr>
              <w:rStyle w:val="146"/>
              <w:rFonts w:hint="eastAsia"/>
            </w:rPr>
            <w:t>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需求可追踪性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32086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"_Toc230853349" </w:instrText>
          </w:r>
          <w:r>
            <w:fldChar w:fldCharType="separate"/>
          </w:r>
          <w:r>
            <w:rPr>
              <w:rStyle w:val="146"/>
              <w:rFonts w:hint="eastAsia"/>
            </w:rPr>
            <w:t>5.1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系统需求标识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780DA4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"_Toc230853350" </w:instrText>
          </w:r>
          <w:r>
            <w:fldChar w:fldCharType="separate"/>
          </w:r>
          <w:r>
            <w:rPr>
              <w:rStyle w:val="146"/>
              <w:rFonts w:hint="eastAsia"/>
            </w:rPr>
            <w:t>5.2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正向追踪（CSCI需求 → 系统需求）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AFF9F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"_Toc230853351" </w:instrText>
          </w:r>
          <w:r>
            <w:fldChar w:fldCharType="separate"/>
          </w:r>
          <w:r>
            <w:rPr>
              <w:rStyle w:val="146"/>
              <w:rFonts w:hint="eastAsia"/>
            </w:rPr>
            <w:t>5.3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逆向追踪（系统需求 → CSCI需求）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16153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"_Toc230853352" </w:instrText>
          </w:r>
          <w:r>
            <w:fldChar w:fldCharType="separate"/>
          </w:r>
          <w:r>
            <w:rPr>
              <w:rStyle w:val="146"/>
              <w:rFonts w:hint="eastAsia"/>
            </w:rPr>
            <w:t>5.4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完整追踪矩阵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397857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"_Toc230853353" </w:instrText>
          </w:r>
          <w:r>
            <w:fldChar w:fldCharType="separate"/>
          </w:r>
          <w:r>
            <w:rPr>
              <w:rStyle w:val="146"/>
              <w:rFonts w:hint="eastAsia"/>
            </w:rPr>
            <w:t>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注释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CA577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"_Toc230853354" </w:instrText>
          </w:r>
          <w:r>
            <w:fldChar w:fldCharType="separate"/>
          </w:r>
          <w:r>
            <w:rPr>
              <w:rStyle w:val="146"/>
              <w:rFonts w:hint="eastAsia"/>
            </w:rPr>
            <w:t>6.1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术语说明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8AD42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"_Toc230853355" </w:instrText>
          </w:r>
          <w:r>
            <w:fldChar w:fldCharType="separate"/>
          </w:r>
          <w:r>
            <w:rPr>
              <w:rStyle w:val="146"/>
              <w:rFonts w:hint="eastAsia"/>
            </w:rPr>
            <w:t>6.2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缩略语说明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FA17DD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"_Toc230853356" </w:instrText>
          </w:r>
          <w:r>
            <w:fldChar w:fldCharType="separate"/>
          </w:r>
          <w:r>
            <w:rPr>
              <w:rStyle w:val="146"/>
              <w:rFonts w:hint="eastAsia"/>
            </w:rPr>
            <w:t>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背景信息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88E4BD">
          <w:r>
            <w:fldChar w:fldCharType="end"/>
          </w:r>
        </w:p>
      </w:sdtContent>
    </w:sdt>
    <w:p w14:paraId="1ABBE680"/>
    <w:p w14:paraId="35868D0D">
      <w:pPr>
        <w:rPr>
          <w:lang w:eastAsia="zh-CN"/>
        </w:rPr>
      </w:pPr>
      <w:r>
        <w:rPr>
          <w:lang w:eastAsia="zh-CN"/>
        </w:rPr>
        <w:br w:type="page"/>
      </w:r>
    </w:p>
    <w:p w14:paraId="05DDE951">
      <w:pPr>
        <w:pStyle w:val="3"/>
        <w:spacing w:line="420" w:lineRule="exact"/>
        <w:jc w:val="both"/>
      </w:pPr>
      <w:bookmarkStart w:id="1" w:name="_Toc230853276"/>
      <w:r>
        <w:rPr>
          <w:rFonts w:ascii="宋体" w:hAnsi="宋体" w:eastAsia="宋体"/>
          <w:b w:val="0"/>
          <w:sz w:val="24"/>
        </w:rPr>
        <w:t>范围</w:t>
      </w:r>
      <w:bookmarkEnd w:id="1"/>
    </w:p>
    <w:p w14:paraId="2D4C87BE">
      <w:pPr>
        <w:pStyle w:val="5"/>
        <w:spacing w:line="420" w:lineRule="exact"/>
        <w:ind w:left="648" w:hanging="648"/>
        <w:jc w:val="both"/>
      </w:pPr>
      <w:bookmarkStart w:id="2" w:name="_Toc230853277"/>
      <w:r>
        <w:rPr>
          <w:rFonts w:ascii="宋体" w:hAnsi="宋体" w:eastAsia="宋体"/>
          <w:b w:val="0"/>
          <w:sz w:val="24"/>
        </w:rPr>
        <w:t>标识</w:t>
      </w:r>
      <w:bookmarkEnd w:id="2"/>
    </w:p>
    <w:p w14:paraId="6C004A2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6229BAF8">
      <w:pPr>
        <w:pStyle w:val="5"/>
        <w:spacing w:line="420" w:lineRule="exact"/>
        <w:ind w:left="648" w:hanging="648"/>
        <w:jc w:val="both"/>
      </w:pPr>
      <w:bookmarkStart w:id="3" w:name="_Toc230853278"/>
      <w:r>
        <w:rPr>
          <w:rFonts w:ascii="宋体" w:hAnsi="宋体" w:eastAsia="宋体"/>
          <w:b w:val="0"/>
          <w:sz w:val="24"/>
        </w:rPr>
        <w:t>系统概述</w:t>
      </w:r>
      <w:bookmarkEnd w:id="3"/>
    </w:p>
    <w:p w14:paraId="75F69F3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  <w:lang w:eastAsia="zh-CN"/>
        </w:rPr>
        <w:t>献微系统是一个基于大语言模型（LLM）的军事情报文章撰写与数据分析系统。</w:t>
      </w:r>
      <w:r>
        <w:rPr>
          <w:rFonts w:ascii="宋体" w:hAnsi="宋体" w:eastAsia="宋体"/>
          <w:b w:val="0"/>
          <w:sz w:val="24"/>
        </w:rPr>
        <w:t>系统采用前后端分离的三层架构（Vue 3前端 + Spring Boot后端 + Flask算法服务），通过算法服务调用大语言模型，实现智能化的事件抽取和报文融合功能。</w:t>
      </w:r>
    </w:p>
    <w:p w14:paraId="1147337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系统的总体架构如下：</w:t>
      </w:r>
    </w:p>
    <w:p w14:paraId="738E031E">
      <w:pPr>
        <w:jc w:val="center"/>
      </w:pPr>
      <w:r>
        <w:drawing>
          <wp:inline distT="0" distB="0" distL="0" distR="0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7A2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图1-1 献微系统总体架构图</w:t>
      </w:r>
    </w:p>
    <w:p w14:paraId="54CD058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系统包含以下三个核心功能模块：</w:t>
      </w:r>
    </w:p>
    <w:p w14:paraId="58590FD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报文管理模块：负责军事情报报文的查询、筛选、分类管理、详情查看和批量导入，支持文字报和图文报两种模态类型</w:t>
      </w:r>
    </w:p>
    <w:p w14:paraId="6BC0724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属性抽取模块：基于大语言模型对报文进行层次化事件抽取，提取时间、地点、主体、动作等关键信息，并通过RexUniNlu服务进行多标签分类</w:t>
      </w:r>
    </w:p>
    <w:p w14:paraId="50EC23B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0E2235B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表1-1 系统技术栈总览表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096"/>
        <w:gridCol w:w="3532"/>
      </w:tblGrid>
      <w:tr w14:paraId="484FED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1735CFC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层级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1C30F87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技术栈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337A208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版本</w:t>
            </w:r>
          </w:p>
        </w:tc>
      </w:tr>
      <w:tr w14:paraId="5093EF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D5C7329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EBAC9C8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Vue 3 + Vite + Element Plus + Pinia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EDBC7FB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3.5.13 / 6.0.7 / 2.9.1 / 2.3.0</w:t>
            </w:r>
          </w:p>
        </w:tc>
      </w:tr>
      <w:tr w14:paraId="7111F0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5AE34C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w="0" w:type="auto"/>
            <w:vAlign w:val="center"/>
          </w:tcPr>
          <w:p w14:paraId="77CEAEFA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Spring Boot + MyBatis + Druid</w:t>
            </w:r>
          </w:p>
        </w:tc>
        <w:tc>
          <w:tcPr>
            <w:tcW w:w="0" w:type="auto"/>
            <w:vAlign w:val="center"/>
          </w:tcPr>
          <w:p w14:paraId="4F1B9AE4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2.7.18 / 2.3.2 / 1.2.20</w:t>
            </w:r>
          </w:p>
        </w:tc>
      </w:tr>
      <w:tr w14:paraId="231523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8399AEA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算法</w:t>
            </w:r>
          </w:p>
        </w:tc>
        <w:tc>
          <w:tcPr>
            <w:tcW w:w="0" w:type="auto"/>
            <w:vAlign w:val="center"/>
          </w:tcPr>
          <w:p w14:paraId="34F8E58A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Python Flask + OpenAI SDK</w:t>
            </w:r>
          </w:p>
        </w:tc>
        <w:tc>
          <w:tcPr>
            <w:tcW w:w="0" w:type="auto"/>
            <w:vAlign w:val="center"/>
          </w:tcPr>
          <w:p w14:paraId="4B8AB380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2.0+ / 1.0+</w:t>
            </w:r>
          </w:p>
        </w:tc>
      </w:tr>
      <w:tr w14:paraId="79B7DB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026B5B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w="0" w:type="auto"/>
            <w:vAlign w:val="center"/>
          </w:tcPr>
          <w:p w14:paraId="60DD81A9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MySQL</w:t>
            </w:r>
          </w:p>
        </w:tc>
        <w:tc>
          <w:tcPr>
            <w:tcW w:w="0" w:type="auto"/>
            <w:vAlign w:val="center"/>
          </w:tcPr>
          <w:p w14:paraId="2CC4171F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8.0.33</w:t>
            </w:r>
          </w:p>
        </w:tc>
      </w:tr>
      <w:tr w14:paraId="0A20D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62072E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vAlign w:val="center"/>
          </w:tcPr>
          <w:p w14:paraId="54BA31B9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Qwen3.5-122B-A10B / GLM-5</w:t>
            </w:r>
          </w:p>
        </w:tc>
        <w:tc>
          <w:tcPr>
            <w:tcW w:w="0" w:type="auto"/>
            <w:vAlign w:val="center"/>
          </w:tcPr>
          <w:p w14:paraId="06126106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</w:tr>
      <w:tr w14:paraId="7C4115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B232E0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存储</w:t>
            </w:r>
          </w:p>
        </w:tc>
        <w:tc>
          <w:tcPr>
            <w:tcW w:w="0" w:type="auto"/>
            <w:vAlign w:val="center"/>
          </w:tcPr>
          <w:p w14:paraId="34568E79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MinIO</w:t>
            </w:r>
          </w:p>
        </w:tc>
        <w:tc>
          <w:tcPr>
            <w:tcW w:w="0" w:type="auto"/>
            <w:vAlign w:val="center"/>
          </w:tcPr>
          <w:p w14:paraId="77A47C4A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8.5.7</w:t>
            </w:r>
          </w:p>
        </w:tc>
      </w:tr>
    </w:tbl>
    <w:p w14:paraId="67F1EB80">
      <w:pPr>
        <w:pStyle w:val="5"/>
        <w:spacing w:line="420" w:lineRule="exact"/>
        <w:ind w:left="648" w:hanging="648"/>
        <w:jc w:val="both"/>
      </w:pPr>
      <w:bookmarkStart w:id="4" w:name="_Toc230853279"/>
      <w:r>
        <w:rPr>
          <w:rFonts w:ascii="宋体" w:hAnsi="宋体" w:eastAsia="宋体"/>
          <w:b w:val="0"/>
          <w:sz w:val="24"/>
        </w:rPr>
        <w:t>文档概述</w:t>
      </w:r>
      <w:bookmarkEnd w:id="4"/>
    </w:p>
    <w:p w14:paraId="46E46A5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43D0411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本文档按照GJB 438B-2009《军用软件开发文档通用要求》编写，包含以下主要内容：</w:t>
      </w:r>
    </w:p>
    <w:p w14:paraId="275E76D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需求：详细描述CSCI的各项功能需求、接口需求、数据需求和性能需求</w:t>
      </w:r>
    </w:p>
    <w:p w14:paraId="6E00C06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合格性规定：规定验证各项需求的检验方法</w:t>
      </w:r>
    </w:p>
    <w:p w14:paraId="2DE2547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需求可追踪性：建立CSCI需求与系统需求之间的追踪关系</w:t>
      </w:r>
    </w:p>
    <w:p w14:paraId="5ECFF8E1">
      <w:pPr>
        <w:pStyle w:val="3"/>
        <w:spacing w:line="420" w:lineRule="exact"/>
        <w:jc w:val="both"/>
      </w:pPr>
      <w:bookmarkStart w:id="5" w:name="_Toc230853280"/>
      <w:r>
        <w:rPr>
          <w:rFonts w:ascii="宋体" w:hAnsi="宋体" w:eastAsia="宋体"/>
          <w:b w:val="0"/>
          <w:sz w:val="24"/>
        </w:rPr>
        <w:t>引用文档</w:t>
      </w:r>
      <w:bookmarkEnd w:id="5"/>
    </w:p>
    <w:p w14:paraId="6B8BB5C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本文档引用以下标准规范和相关文档：</w:t>
      </w:r>
    </w:p>
    <w:p w14:paraId="69C9EF5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GJB 438B-2009 军用软件开发文档通用要求</w:t>
      </w:r>
    </w:p>
    <w:p w14:paraId="02F0625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GJB 5000B-2021 军用软件能力成熟度模型</w:t>
      </w:r>
    </w:p>
    <w:p w14:paraId="5AF91C6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GJB 2786A-2009 军用软件开发通用要求</w:t>
      </w:r>
    </w:p>
    <w:p w14:paraId="21C3D79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XW-SDD-001 献微系统软件设计说明 V1.0.0</w:t>
      </w:r>
    </w:p>
    <w:p w14:paraId="7131A3F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XW-SYS-001 献微系统系统框架说明 V1.0</w:t>
      </w:r>
    </w:p>
    <w:p w14:paraId="186C808B">
      <w:pPr>
        <w:pStyle w:val="3"/>
        <w:spacing w:line="420" w:lineRule="exact"/>
        <w:jc w:val="both"/>
      </w:pPr>
      <w:bookmarkStart w:id="6" w:name="_Toc230853281"/>
      <w:r>
        <w:rPr>
          <w:rFonts w:ascii="宋体" w:hAnsi="宋体" w:eastAsia="宋体"/>
          <w:b w:val="0"/>
          <w:sz w:val="24"/>
        </w:rPr>
        <w:t>需求</w:t>
      </w:r>
      <w:bookmarkEnd w:id="6"/>
    </w:p>
    <w:p w14:paraId="158C1C5B">
      <w:pPr>
        <w:pStyle w:val="5"/>
        <w:spacing w:line="420" w:lineRule="exact"/>
        <w:ind w:left="648" w:hanging="648"/>
        <w:jc w:val="both"/>
      </w:pPr>
      <w:bookmarkStart w:id="7" w:name="_Toc230853282"/>
      <w:r>
        <w:rPr>
          <w:rFonts w:ascii="宋体" w:hAnsi="宋体" w:eastAsia="宋体"/>
          <w:b w:val="0"/>
          <w:sz w:val="24"/>
        </w:rPr>
        <w:t>要求的状态和方式</w:t>
      </w:r>
      <w:bookmarkEnd w:id="7"/>
    </w:p>
    <w:p w14:paraId="3B2889F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CSCI应在以下状态下运行：</w:t>
      </w:r>
    </w:p>
    <w:p w14:paraId="1D4126A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正常运行状态：所有服务（前端、后端、算法服务、MySQL、MinIO）正常运行，系统提供全部功能</w:t>
      </w:r>
    </w:p>
    <w:p w14:paraId="6774229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维护状态：部分服务停止运行，进行系统升级、数据迁移或配置变更</w:t>
      </w:r>
    </w:p>
    <w:p w14:paraId="6D60D45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36BF491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CSCI应支持以下运行方式：</w:t>
      </w:r>
    </w:p>
    <w:p w14:paraId="636349B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开发模式：前端通过Vite开发服务器（:8080）运行，支持HMR热更新</w:t>
      </w:r>
    </w:p>
    <w:p w14:paraId="731026A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生产模式：前端构建为静态文件由Nginx提供服务，后端以JAR包方式运行，Docker Compose编排基础服务</w:t>
      </w:r>
    </w:p>
    <w:p w14:paraId="4DA7DCD0">
      <w:pPr>
        <w:pStyle w:val="5"/>
        <w:spacing w:line="420" w:lineRule="exact"/>
        <w:ind w:left="648" w:hanging="648"/>
        <w:jc w:val="both"/>
      </w:pPr>
      <w:bookmarkStart w:id="8" w:name="_Toc230853283"/>
      <w:r>
        <w:rPr>
          <w:rFonts w:ascii="宋体" w:hAnsi="宋体" w:eastAsia="宋体"/>
          <w:b w:val="0"/>
          <w:sz w:val="24"/>
        </w:rPr>
        <w:t>CSCI能力需求</w:t>
      </w:r>
      <w:bookmarkEnd w:id="8"/>
    </w:p>
    <w:p w14:paraId="3BCEF30D">
      <w:pPr>
        <w:pStyle w:val="6"/>
        <w:spacing w:line="420" w:lineRule="exact"/>
        <w:ind w:left="648" w:hanging="648"/>
        <w:jc w:val="both"/>
      </w:pPr>
      <w:bookmarkStart w:id="9" w:name="_Toc230853284"/>
      <w:r>
        <w:rPr>
          <w:rFonts w:ascii="宋体" w:hAnsi="宋体" w:eastAsia="宋体"/>
          <w:b w:val="0"/>
          <w:sz w:val="24"/>
        </w:rPr>
        <w:t>报文管理能力（REQ-TEXT）</w:t>
      </w:r>
      <w:bookmarkEnd w:id="9"/>
    </w:p>
    <w:p w14:paraId="0D4F0B4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系统应提供完整的军事情报报文管理功能，包括报文查询、分类管理、详情查看和数据导入。</w:t>
      </w:r>
    </w:p>
    <w:p w14:paraId="2C6F3B57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REQ-TEXT-001 报文分页查询</w:t>
      </w:r>
    </w:p>
    <w:p w14:paraId="42444F1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功能描述：系统应支持报文分页查询功能，用户可通过分类ID、模态类型和关键词进行筛选</w:t>
      </w:r>
    </w:p>
    <w:p w14:paraId="519A56E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2904D54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pageNum：整数，页码，从1开始，必填</w:t>
      </w:r>
    </w:p>
    <w:p w14:paraId="3977CEB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pageSize：整数，每页条数，范围1至100，默认10</w:t>
      </w:r>
    </w:p>
    <w:p w14:paraId="4441A02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typeId：整数，分类ID，可选</w:t>
      </w:r>
    </w:p>
    <w:p w14:paraId="24AA3DC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4) modalType：字符串，报文模态类型（文字报/图文报），可选</w:t>
      </w:r>
    </w:p>
    <w:p w14:paraId="320FEE6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5) keyword：字符串，搜索关键词，可选</w:t>
      </w:r>
    </w:p>
    <w:p w14:paraId="283AB93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</w:t>
      </w:r>
    </w:p>
    <w:p w14:paraId="6FE0693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查询成功：返回分页结果，包含total（总记录数）、list（报文列表，含sid、title、content、times、type、modalType、images、isExtracted）、pageNum、pageSize</w:t>
      </w:r>
    </w:p>
    <w:p w14:paraId="0F3154F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查询失败：返回错误码（code=0）和错误信息</w:t>
      </w:r>
    </w:p>
    <w:p w14:paraId="7294AC6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性能要求：在1万条报文数据规模下，响应时间应不超过2秒</w:t>
      </w:r>
    </w:p>
    <w:p w14:paraId="4CA6686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700C6E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REQ-TEXT-002 报文详情查看</w:t>
      </w:r>
    </w:p>
    <w:p w14:paraId="63DAA92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功能描述：系统应支持按报文唯一标识查看报文详情，包括文本内容和图片</w:t>
      </w:r>
    </w:p>
    <w:p w14:paraId="56987AA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2A68D6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sid：长整型，报文唯一标识，必填</w:t>
      </w:r>
    </w:p>
    <w:p w14:paraId="3A8B3A0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</w:t>
      </w:r>
    </w:p>
    <w:p w14:paraId="0A3DEC5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返回完整的OriginTextDTO对象，包含sid、title、content、times、type、modalType、images、isExtracted</w:t>
      </w:r>
    </w:p>
    <w:p w14:paraId="049FCE1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图文报应返回images字段（JSON数组格式的图片文件名列表）</w:t>
      </w:r>
    </w:p>
    <w:p w14:paraId="01B2536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313734D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DF4124D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REQ-TEXT-003 分类目录管理</w:t>
      </w:r>
    </w:p>
    <w:p w14:paraId="076EE2C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功能描述：系统应支持分类目录的树形展示、新增、删除和批量删除操作</w:t>
      </w:r>
    </w:p>
    <w:p w14:paraId="43FF893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D41074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查询：无参数</w:t>
      </w:r>
    </w:p>
    <w:p w14:paraId="02C052D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新增：typeName（分类名称）、parentId（父分类ID，0表示一级分类）</w:t>
      </w:r>
    </w:p>
    <w:p w14:paraId="27377A4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删除：id（分类ID）</w:t>
      </w:r>
    </w:p>
    <w:p w14:paraId="165A735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</w:t>
      </w:r>
    </w:p>
    <w:p w14:paraId="270701D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查询：返回树形结构的分类目录列表（支持多级嵌套，通过parentId自关联实现）</w:t>
      </w:r>
    </w:p>
    <w:p w14:paraId="52DF0C1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新增/删除：返回操作结果</w:t>
      </w:r>
    </w:p>
    <w:p w14:paraId="51DEDC6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约束条件：删除分类时应支持级联删除（同时删除分类下的报文）</w:t>
      </w:r>
    </w:p>
    <w:p w14:paraId="6DB9B79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08C56F88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REQ-TEXT-004 报文批量导入</w:t>
      </w:r>
    </w:p>
    <w:p w14:paraId="19546D2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功能描述：系统应支持JSONL格式的报文批量导入功能</w:t>
      </w:r>
    </w:p>
    <w:p w14:paraId="56EB51B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1CAAEBA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上传文件：JSONL格式，每行一条JSON记录，包含title、content、times、type等字段</w:t>
      </w:r>
    </w:p>
    <w:p w14:paraId="641FC13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</w:t>
      </w:r>
    </w:p>
    <w:p w14:paraId="3143F00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导入成功：返回成功导入的记录数</w:t>
      </w:r>
    </w:p>
    <w:p w14:paraId="165C64A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导入失败：返回失败原因及失败记录信息</w:t>
      </w:r>
    </w:p>
    <w:p w14:paraId="718F582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约束条件：系统应支持UTF-8、GBK、GB2312编码的文件</w:t>
      </w:r>
    </w:p>
    <w:p w14:paraId="2334B99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38BF9F8E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REQ-TEXT-005 报文删除管理</w:t>
      </w:r>
    </w:p>
    <w:p w14:paraId="2A58E70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功能描述：系统应支持单条删除和批量删除报文功能</w:t>
      </w:r>
    </w:p>
    <w:p w14:paraId="2FA496B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5837D9A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单条删除：sid（报文唯一标识）</w:t>
      </w:r>
    </w:p>
    <w:p w14:paraId="71A4D0D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批量删除：sid列表</w:t>
      </w:r>
    </w:p>
    <w:p w14:paraId="5AEC189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输出要求：返回删除操作结果</w:t>
      </w:r>
    </w:p>
    <w:p w14:paraId="2E789FC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约束条件：删除报文应同时清除关联的抽取结果（extraction_result表中对应记录）</w:t>
      </w:r>
    </w:p>
    <w:p w14:paraId="6496EC0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CEA0571">
      <w:pPr>
        <w:pStyle w:val="6"/>
        <w:spacing w:line="420" w:lineRule="exact"/>
        <w:ind w:left="648" w:hanging="648"/>
        <w:jc w:val="both"/>
      </w:pPr>
      <w:bookmarkStart w:id="10" w:name="_Toc230853285"/>
      <w:r>
        <w:rPr>
          <w:rFonts w:ascii="宋体" w:hAnsi="宋体" w:eastAsia="宋体"/>
          <w:b w:val="0"/>
          <w:sz w:val="24"/>
        </w:rPr>
        <w:t>属性抽取能力（REQ-EXT）</w:t>
      </w:r>
      <w:bookmarkEnd w:id="10"/>
    </w:p>
    <w:p w14:paraId="08DF704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系统应提供基于大语言模型的军事事件属性抽取功能，自动从报文中提取结构化的事件信息。</w:t>
      </w:r>
    </w:p>
    <w:p w14:paraId="7EE4394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REQ-EXT-001 执行属性抽取</w:t>
      </w:r>
    </w:p>
    <w:p w14:paraId="1476239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功能描述：系统应支持对指定报文执行基于LLM的层次化事件抽取，提取事件的时间、地点、主体、动作和分类标签</w:t>
      </w:r>
    </w:p>
    <w:p w14:paraId="133F7CA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059E83C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originTextId：长整型，报文唯一标识，必填</w:t>
      </w:r>
    </w:p>
    <w:p w14:paraId="2D32A3C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force：布尔型，是否强制重新抽取，默认false</w:t>
      </w:r>
    </w:p>
    <w:p w14:paraId="0AC25A3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</w:t>
      </w:r>
    </w:p>
    <w:p w14:paraId="5D0AF38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082D40D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抽取失败：返回错误码和错误信息</w:t>
      </w:r>
    </w:p>
    <w:p w14:paraId="4B1D0D7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</w:t>
      </w:r>
    </w:p>
    <w:p w14:paraId="349A38C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首次抽取：响应时间应不超过5分钟</w:t>
      </w:r>
    </w:p>
    <w:p w14:paraId="1B817DD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缓存命中（已抽取过的报文且force=false）：响应时间应不超过1秒</w:t>
      </w:r>
    </w:p>
    <w:p w14:paraId="51C48BF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约束条件：</w:t>
      </w:r>
    </w:p>
    <w:p w14:paraId="7C3BA40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抽取结果应持久化到数据库extraction_result表</w:t>
      </w:r>
    </w:p>
    <w:p w14:paraId="170FA98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抽取完成后应更新origin_text表的is_extracted状态</w:t>
      </w:r>
    </w:p>
    <w:p w14:paraId="4EE89BB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f) 合格性方法：测试</w:t>
      </w:r>
    </w:p>
    <w:p w14:paraId="4CAA308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REQ-EXT-002 查询抽取结果</w:t>
      </w:r>
    </w:p>
    <w:p w14:paraId="38150A6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功能描述：系统应支持按报文ID查询已保存的属性抽取结果</w:t>
      </w:r>
    </w:p>
    <w:p w14:paraId="1A3CFD5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30CED57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originTextId：长整型，报文唯一标识，必填</w:t>
      </w:r>
    </w:p>
    <w:p w14:paraId="09E0AD5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</w:t>
      </w:r>
    </w:p>
    <w:p w14:paraId="0B66E4C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存在结果：返回ExtractionResultDTO对象，包含originTextId、eventsJson（事件列表JSON）、labelsJson（标签列表JSON）、extractionTime（抽取时间）</w:t>
      </w:r>
    </w:p>
    <w:p w14:paraId="0562AD8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不存在结果：返回空数据</w:t>
      </w:r>
    </w:p>
    <w:p w14:paraId="35A7358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6ABE86E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A4AA24A">
      <w:pPr>
        <w:pStyle w:val="6"/>
        <w:spacing w:line="420" w:lineRule="exact"/>
        <w:ind w:left="648" w:hanging="648"/>
        <w:jc w:val="both"/>
      </w:pPr>
      <w:bookmarkStart w:id="11" w:name="_Toc230853286"/>
      <w:r>
        <w:rPr>
          <w:rFonts w:ascii="宋体" w:hAnsi="宋体" w:eastAsia="宋体"/>
          <w:b w:val="0"/>
          <w:sz w:val="24"/>
        </w:rPr>
        <w:t>报文融合能力（REQ-FUS）</w:t>
      </w:r>
      <w:bookmarkEnd w:id="11"/>
    </w:p>
    <w:p w14:paraId="0C40BE3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系统应提供多篇报文的融合分析功能，通过整合多篇报文的抽取结果和LLM生成能力，产出综合分析报告。</w:t>
      </w:r>
    </w:p>
    <w:p w14:paraId="2ACDE27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REQ-FUS-001 创建融合报告</w:t>
      </w:r>
    </w:p>
    <w:p w14:paraId="3776396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D84675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6B7DC01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reports：报文数据数组，至少2个元素，每个包含id、title、content</w:t>
      </w:r>
    </w:p>
    <w:p w14:paraId="523FD8E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fusionType：字符串，融合类型</w:t>
      </w:r>
    </w:p>
    <w:p w14:paraId="7670CA9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customTitle：字符串，自定义标题，可选</w:t>
      </w:r>
    </w:p>
    <w:p w14:paraId="6018F74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</w:t>
      </w:r>
    </w:p>
    <w:p w14:paraId="38D3DC9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32C1D58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融合失败：返回错误码和错误信息</w:t>
      </w:r>
    </w:p>
    <w:p w14:paraId="512AA6D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性能要求：融合报告生成时间应不超过5分钟</w:t>
      </w:r>
    </w:p>
    <w:p w14:paraId="6C4F626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约束条件：源报文应将完成属性抽取</w:t>
      </w:r>
    </w:p>
    <w:p w14:paraId="3C7F745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f) 合格性方法：测试</w:t>
      </w:r>
    </w:p>
    <w:p w14:paraId="009E325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REQ-FUS-002 保存融合报告</w:t>
      </w:r>
    </w:p>
    <w:p w14:paraId="4FFE61E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功能描述：系统应支持将生成的融合报告保存到数据库</w:t>
      </w:r>
    </w:p>
    <w:p w14:paraId="6CFE2E5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E447B9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FusionDTO对象：包含完整的融合报告数据</w:t>
      </w:r>
    </w:p>
    <w:p w14:paraId="54476FA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输出要求：返回保存成功的确认信息，包含生成的fusionId</w:t>
      </w:r>
    </w:p>
    <w:p w14:paraId="539270D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33FFE3E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AD657FF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REQ-FUS-003 融合报告列表查询</w:t>
      </w:r>
    </w:p>
    <w:p w14:paraId="0BFADE5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功能描述：系统应支持融合报告的分页列表查询</w:t>
      </w:r>
    </w:p>
    <w:p w14:paraId="3231015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1D0CDD2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pageNum：整数，页码</w:t>
      </w:r>
    </w:p>
    <w:p w14:paraId="118D727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pageSize：整数，每页条数</w:t>
      </w:r>
    </w:p>
    <w:p w14:paraId="7A6C3F4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输出要求：返回分页结果，包含报告的基本信息（fusionId、title、summary、createTime）</w:t>
      </w:r>
    </w:p>
    <w:p w14:paraId="25C3712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性能要求：响应时间应不超过2秒</w:t>
      </w:r>
    </w:p>
    <w:p w14:paraId="55D915E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042AEB62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REQ-FUS-004 融合报告导出</w:t>
      </w:r>
    </w:p>
    <w:p w14:paraId="7D94D09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功能描述：系统应支持将融合报告导出为PDF和Word两种格式</w:t>
      </w:r>
    </w:p>
    <w:p w14:paraId="5113F1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0531F15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id：长整型，融合报告ID</w:t>
      </w:r>
    </w:p>
    <w:p w14:paraId="68056D5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</w:t>
      </w:r>
    </w:p>
    <w:p w14:paraId="3340029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导出PDF：返回PDF格式的文件流</w:t>
      </w:r>
    </w:p>
    <w:p w14:paraId="39B1055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导出Word：返回DOCX格式的文件流</w:t>
      </w:r>
    </w:p>
    <w:p w14:paraId="5727DA2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性能要求：导出时间应不超过10秒</w:t>
      </w:r>
    </w:p>
    <w:p w14:paraId="2EE9502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7B3D7C8">
      <w:pPr>
        <w:pStyle w:val="6"/>
        <w:spacing w:line="420" w:lineRule="exact"/>
        <w:ind w:left="648" w:hanging="648"/>
        <w:jc w:val="both"/>
      </w:pPr>
      <w:bookmarkStart w:id="12" w:name="_Toc230853287"/>
      <w:r>
        <w:rPr>
          <w:rFonts w:ascii="宋体" w:hAnsi="宋体" w:eastAsia="宋体"/>
          <w:b w:val="0"/>
          <w:sz w:val="24"/>
        </w:rPr>
        <w:t>数据统计能力（REQ-STAT）</w:t>
      </w:r>
      <w:bookmarkEnd w:id="12"/>
    </w:p>
    <w:p w14:paraId="5969ECA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系统应提供数据统计看板功能，对报文、抽取结果、融合报告等数据进行多维度统计分析。</w:t>
      </w:r>
    </w:p>
    <w:p w14:paraId="4FA9543B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REQ-STAT-001 核心指标概览</w:t>
      </w:r>
    </w:p>
    <w:p w14:paraId="2E113BC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功能描述：系统应提供核心指标概览功能，展示报文总数、已抽取数、融合报告数、实体总数等关键指标</w:t>
      </w:r>
    </w:p>
    <w:p w14:paraId="662FA4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输入要求：无</w:t>
      </w:r>
    </w:p>
    <w:p w14:paraId="4CD40B5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</w:t>
      </w:r>
    </w:p>
    <w:p w14:paraId="7DC3379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totalTexts：整数，报文总数</w:t>
      </w:r>
    </w:p>
    <w:p w14:paraId="453927F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extractedTexts：整数，已抽取报文数</w:t>
      </w:r>
    </w:p>
    <w:p w14:paraId="3CBE6BD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fusionReports：整数，融合报告总数</w:t>
      </w:r>
    </w:p>
    <w:p w14:paraId="703B294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4) totalEntities：整数，实体总数</w:t>
      </w:r>
    </w:p>
    <w:p w14:paraId="28AABE3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5) extractionRate：浮点数，抽取完成率（百分比）</w:t>
      </w:r>
    </w:p>
    <w:p w14:paraId="39510E5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759FF3D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459C5C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REQ-STAT-002 分类分布统计</w:t>
      </w:r>
    </w:p>
    <w:p w14:paraId="53058BA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功能描述：系统应提供报文按分类目录的分布统计功能</w:t>
      </w:r>
    </w:p>
    <w:p w14:paraId="16CB8B7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输入要求：无</w:t>
      </w:r>
    </w:p>
    <w:p w14:paraId="19B323F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输出要求：返回分类分布数组，每个元素包含categoryName（分类名称）、count（报文数量）、percentage（占比）</w:t>
      </w:r>
    </w:p>
    <w:p w14:paraId="087851C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0AE5902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3D86B6F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REQ-STAT-003 模态分布统计</w:t>
      </w:r>
    </w:p>
    <w:p w14:paraId="409E427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功能描述：系统应提供报文按模态类型（文字报/图文报）的分布统计功能</w:t>
      </w:r>
    </w:p>
    <w:p w14:paraId="1267969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输入要求：无</w:t>
      </w:r>
    </w:p>
    <w:p w14:paraId="2B09A2E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输出要求：返回模态分布数组，每个元素包含modalType（模态类型）、count（报文数量）、percentage（占比）</w:t>
      </w:r>
    </w:p>
    <w:p w14:paraId="2BBC708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7735023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7A2F3C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REQ-STAT-004 时间分布统计</w:t>
      </w:r>
    </w:p>
    <w:p w14:paraId="516E5C6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功能描述：系统应提供报文按时间维度的分布统计功能，支持按日、周、月、年聚合</w:t>
      </w:r>
    </w:p>
    <w:p w14:paraId="11DAB53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0E67508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granularity：字符串，时间粒度（day/week/month/year），默认month</w:t>
      </w:r>
    </w:p>
    <w:p w14:paraId="2C8A334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startDate：日期，起始日期，可选</w:t>
      </w:r>
    </w:p>
    <w:p w14:paraId="4CDED10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endDate：日期，结束日期，可选</w:t>
      </w:r>
    </w:p>
    <w:p w14:paraId="1B062BB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输出要求：返回时间分布数组，每个元素包含timePeriod（时间段）、count（报文数量）</w:t>
      </w:r>
    </w:p>
    <w:p w14:paraId="56C82FC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性能要求：响应时间应不超过3秒</w:t>
      </w:r>
    </w:p>
    <w:p w14:paraId="58DE8BE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6CAA4B9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REQ-STAT-005 抽取进度统计</w:t>
      </w:r>
    </w:p>
    <w:p w14:paraId="5C222FC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功能描述：系统应提供属性抽取进度统计功能，展示各分类的抽取完成情况</w:t>
      </w:r>
    </w:p>
    <w:p w14:paraId="268EC19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输入要求：无</w:t>
      </w:r>
    </w:p>
    <w:p w14:paraId="4DA502A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输出要求：返回抽取进度数组，每个元素包含categoryName（分类名称）、totalCount（总报文数）、extractedCount（已抽取数）、extractionRate（抽取率）</w:t>
      </w:r>
    </w:p>
    <w:p w14:paraId="4E63FA9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6C90591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8B71EC5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REQ-STAT-006 高频标签统计</w:t>
      </w:r>
    </w:p>
    <w:p w14:paraId="2424742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功能描述：系统应提供高频标签统计功能，展示出现次数最多的前N个标签</w:t>
      </w:r>
    </w:p>
    <w:p w14:paraId="258927D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19C9CF2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topN：整数，返回前N个标签，默认10，范围1至50</w:t>
      </w:r>
    </w:p>
    <w:p w14:paraId="6E1DBF0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输出要求：返回标签统计数组，每个元素包含label（标签名称）、count（出现次数）、percentage（占比）</w:t>
      </w:r>
    </w:p>
    <w:p w14:paraId="0637171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0A7C834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65C4F2B0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REQ-STAT-007 实体分布统计</w:t>
      </w:r>
    </w:p>
    <w:p w14:paraId="4F9F371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功能描述：系统应提供实体按类别的分布统计功能</w:t>
      </w:r>
    </w:p>
    <w:p w14:paraId="2A11F99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输入要求：无</w:t>
      </w:r>
    </w:p>
    <w:p w14:paraId="0EA146E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5C2A3AC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5B1EA25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147A619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REQ-STAT-008 近期融合报告统计</w:t>
      </w:r>
    </w:p>
    <w:p w14:paraId="74BBDE8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功能描述：系统应提供近期融合报告统计功能，展示最近N天的融合报告生成趋势</w:t>
      </w:r>
    </w:p>
    <w:p w14:paraId="6654CBE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5E1EC49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days：整数，统计天数，默认7，范围1至90</w:t>
      </w:r>
    </w:p>
    <w:p w14:paraId="5D67C73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输出要求：返回融合趋势数组，每个元素包含date（日期）、count（当日生成的融合报告数）</w:t>
      </w:r>
    </w:p>
    <w:p w14:paraId="715363D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2729686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A95F2BA">
      <w:pPr>
        <w:pStyle w:val="6"/>
        <w:spacing w:line="420" w:lineRule="exact"/>
        <w:ind w:left="648" w:hanging="648"/>
        <w:jc w:val="both"/>
      </w:pPr>
      <w:bookmarkStart w:id="13" w:name="_Toc230853288"/>
      <w:r>
        <w:rPr>
          <w:rFonts w:ascii="宋体" w:hAnsi="宋体" w:eastAsia="宋体"/>
          <w:b w:val="0"/>
          <w:sz w:val="24"/>
        </w:rPr>
        <w:t>情报分析能力（REQ-INTEL）</w:t>
      </w:r>
      <w:bookmarkEnd w:id="13"/>
    </w:p>
    <w:p w14:paraId="658DD13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系统应提供情报分析功能，包括知识图谱构建、事件时间轴分析和地理热力图展示。</w:t>
      </w:r>
    </w:p>
    <w:p w14:paraId="0C9F15F4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REQ-INTEL-001 知识图谱构建</w:t>
      </w:r>
    </w:p>
    <w:p w14:paraId="4E19DA4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功能描述：系统应支持基于报文抽取结果构建实体关系知识图谱，通过算法服务进行实体消歧和关系推断</w:t>
      </w:r>
    </w:p>
    <w:p w14:paraId="50D6B45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57D09D4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sourceIds：长整型数组，源报文ID列表，可选（为空时使用全部已抽取报文）</w:t>
      </w:r>
    </w:p>
    <w:p w14:paraId="792EB7C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</w:t>
      </w:r>
    </w:p>
    <w:p w14:paraId="104D71B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构建成功：返回图谱构建任务ID和预计完成时间</w:t>
      </w:r>
    </w:p>
    <w:p w14:paraId="060F347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构建失败：返回错误码和错误信息</w:t>
      </w:r>
    </w:p>
    <w:p w14:paraId="105DB18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性能要求：1000篇报文的图谱构建时间应不超过10分钟</w:t>
      </w:r>
    </w:p>
    <w:p w14:paraId="75701CC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约束条件：</w:t>
      </w:r>
    </w:p>
    <w:p w14:paraId="690DA40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源报文应将完成属性抽取</w:t>
      </w:r>
    </w:p>
    <w:p w14:paraId="4B59E22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图谱数据应持久化到intelligence_entity和intelligence_relation表</w:t>
      </w:r>
    </w:p>
    <w:p w14:paraId="5244DA1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f) 合格性方法：测试</w:t>
      </w:r>
    </w:p>
    <w:p w14:paraId="366E7BFE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REQ-INTEL-002 知识图谱查询</w:t>
      </w:r>
    </w:p>
    <w:p w14:paraId="4797937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功能描述：系统应支持知识图谱数据的查询和筛选功能</w:t>
      </w:r>
    </w:p>
    <w:p w14:paraId="1D0228E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76E827D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entityTypes：字符串数组，实体类型筛选（人物/组织/部队/军舰/战机/武器/地点/事件），可选</w:t>
      </w:r>
    </w:p>
    <w:p w14:paraId="434D61F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relationTypes：字符串数组，关系类型筛选（隶属/指挥/参与/位于/使用），可选</w:t>
      </w:r>
    </w:p>
    <w:p w14:paraId="0AB3E1C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timeRange：时间范围对象，包含start和end，可选</w:t>
      </w:r>
    </w:p>
    <w:p w14:paraId="31E946B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输出要求：返回图谱数据，包含nodes（节点数组）和edges（边数组）</w:t>
      </w:r>
    </w:p>
    <w:p w14:paraId="5D4BAA6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性能要求：响应时间应不超过3秒</w:t>
      </w:r>
    </w:p>
    <w:p w14:paraId="3AD456C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F110C31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REQ-INTEL-003 实体详情查询</w:t>
      </w:r>
    </w:p>
    <w:p w14:paraId="4C0DAB1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功能描述：系统应支持查询单个实体的详细信息和关联关系</w:t>
      </w:r>
    </w:p>
    <w:p w14:paraId="43694B6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97F65A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id：长整型，实体ID，必填</w:t>
      </w:r>
    </w:p>
    <w:p w14:paraId="676C3F7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输出要求：返回实体详情，包含entityId、label、type、count（出现次数）、firstSeen、lastSeen、properties（扩展属性）、relations（关联关系列表）</w:t>
      </w:r>
    </w:p>
    <w:p w14:paraId="3ECC8D9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48613C1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54A19F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REQ-INTEL-004 事件时间轴构建</w:t>
      </w:r>
    </w:p>
    <w:p w14:paraId="16D2DEA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功能描述：系统应支持基于报文抽取结果构建事件时间轴，通过算法服务</w:t>
      </w:r>
      <w:bookmarkStart w:id="83" w:name="_GoBack"/>
      <w:bookmarkEnd w:id="83"/>
      <w:r>
        <w:rPr>
          <w:rFonts w:ascii="宋体" w:hAnsi="宋体" w:eastAsia="宋体"/>
          <w:b w:val="0"/>
          <w:sz w:val="24"/>
          <w:lang w:eastAsia="zh-CN"/>
        </w:rPr>
        <w:t>进行事件重要性评估和因果关系推断</w:t>
      </w:r>
    </w:p>
    <w:p w14:paraId="32B3FF1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E4EC49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sourceIds：长整型数组，源报文ID列表，可选</w:t>
      </w:r>
    </w:p>
    <w:p w14:paraId="6ED8B28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</w:t>
      </w:r>
    </w:p>
    <w:p w14:paraId="0A454DB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构建成功：返回时间轴构建任务ID</w:t>
      </w:r>
    </w:p>
    <w:p w14:paraId="1FC4392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构建失败：返回错误码和错误信息</w:t>
      </w:r>
    </w:p>
    <w:p w14:paraId="45D08F4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性能要求：1000篇报文的时间轴构建时间应不超过10分钟</w:t>
      </w:r>
    </w:p>
    <w:p w14:paraId="6D15DDB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约束条件：源报文应将完成属性抽取</w:t>
      </w:r>
    </w:p>
    <w:p w14:paraId="7AE80C3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f) 合格性方法：测试</w:t>
      </w:r>
    </w:p>
    <w:p w14:paraId="3329D707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REQ-INTEL-005 事件时间轴查询</w:t>
      </w:r>
    </w:p>
    <w:p w14:paraId="672AE5C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功能描述：系统应支持事件时间轴的查询和筛选功能</w:t>
      </w:r>
    </w:p>
    <w:p w14:paraId="73BF0DD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0383C50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eventTypes：字符串数组，事件类型筛选，可选</w:t>
      </w:r>
    </w:p>
    <w:p w14:paraId="712B87F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regions：字符串数组，地区筛选，可选</w:t>
      </w:r>
    </w:p>
    <w:p w14:paraId="2E0C25C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importance：字符串，重要性筛选（高/中/低），可选</w:t>
      </w:r>
    </w:p>
    <w:p w14:paraId="2312710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4) sources：字符串数组，信息来源筛选，可选</w:t>
      </w:r>
    </w:p>
    <w:p w14:paraId="1587E22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5) timeRange：时间范围对象，必填</w:t>
      </w:r>
    </w:p>
    <w:p w14:paraId="18FCCC1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输出要求：返回事件列表，每个事件包含eventId、time、location、description、importance、relations（因果关系）</w:t>
      </w:r>
    </w:p>
    <w:p w14:paraId="352F405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性能要求：响应时间应不超过3秒</w:t>
      </w:r>
    </w:p>
    <w:p w14:paraId="70C502B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1069CB2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REQ-INTEL-006 事件详情查询</w:t>
      </w:r>
    </w:p>
    <w:p w14:paraId="05B62DB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功能描述：系统应支持查询单个事件的详细信息</w:t>
      </w:r>
    </w:p>
    <w:p w14:paraId="390458D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76CFF82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id：长整型，事件ID，必填</w:t>
      </w:r>
    </w:p>
    <w:p w14:paraId="236FF32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输出要求：返回事件详情，包含完整的事件信息、关联实体、因果关系链</w:t>
      </w:r>
    </w:p>
    <w:p w14:paraId="18CF996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6F3CB86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77BBCF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REQ-INTEL-007 地理热力图查询</w:t>
      </w:r>
    </w:p>
    <w:p w14:paraId="310CE5F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功能描述：系统应支持地理热力图数据查询，展示不同地区的事件分布和活跃度</w:t>
      </w:r>
    </w:p>
    <w:p w14:paraId="56DFCC5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2AFE12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eventTypes：字符串数组，事件类型筛选，可选</w:t>
      </w:r>
    </w:p>
    <w:p w14:paraId="105C848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heatMetric：字符串，热力值计算指标（事件数量/重要性/活跃度），默认"事件数量"</w:t>
      </w:r>
    </w:p>
    <w:p w14:paraId="4856260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timeRange：时间范围对象，必填</w:t>
      </w:r>
    </w:p>
    <w:p w14:paraId="2BFEEB9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输出要求：返回热力图数据数组，每个元素包含regionName（地区名称）、lat（纬度）、lng（经度）、heatValue（热力值）、eventCount（事件数量）</w:t>
      </w:r>
    </w:p>
    <w:p w14:paraId="6D9FAC2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性能要求：响应时间应不超过3秒</w:t>
      </w:r>
    </w:p>
    <w:p w14:paraId="219D5BB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CD56BC1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REQ-INTEL-008 区域详情查询</w:t>
      </w:r>
    </w:p>
    <w:p w14:paraId="12939BE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功能描述：系统应支持查询指定地区的详细情报信息</w:t>
      </w:r>
    </w:p>
    <w:p w14:paraId="43D025F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234D27A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regionName：字符串，地区名称，必填</w:t>
      </w:r>
    </w:p>
    <w:p w14:paraId="61F82BD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输出要求：返回区域详情，包含regionName、coordinates（坐标）、eventCount（事件数量）、recentEvents（近期事件列表）、relatedEntities（关联实体列表）</w:t>
      </w:r>
    </w:p>
    <w:p w14:paraId="08B65A4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56B13B3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68399162">
      <w:pPr>
        <w:pStyle w:val="6"/>
        <w:spacing w:line="420" w:lineRule="exact"/>
        <w:ind w:left="648" w:hanging="648"/>
        <w:jc w:val="both"/>
      </w:pPr>
      <w:bookmarkStart w:id="14" w:name="_Toc230853289"/>
      <w:r>
        <w:rPr>
          <w:rFonts w:ascii="宋体" w:hAnsi="宋体" w:eastAsia="宋体"/>
          <w:b w:val="0"/>
          <w:sz w:val="24"/>
        </w:rPr>
        <w:t>轨迹分析能力（REQ-TRACK）</w:t>
      </w:r>
      <w:bookmarkEnd w:id="14"/>
    </w:p>
    <w:p w14:paraId="038B45B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系统应提供军事目标轨迹分析功能，包括实时监控、历史回放、规律分析和异常检测。</w:t>
      </w:r>
    </w:p>
    <w:p w14:paraId="10FEC458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REQ-TRACK-001 目标列表查询</w:t>
      </w:r>
    </w:p>
    <w:p w14:paraId="18BF1A4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功能描述：系统应支持查询当前监控的军事目标列表，支持按类型、区域、阵营筛选</w:t>
      </w:r>
    </w:p>
    <w:p w14:paraId="76607D2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EAED73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types：字符串数组，目标类型筛选（舰船/飞机/车辆/人员），可选</w:t>
      </w:r>
    </w:p>
    <w:p w14:paraId="4483A89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area：字符串，区域筛选，可选</w:t>
      </w:r>
    </w:p>
    <w:p w14:paraId="09E828B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side：字符串，阵营筛选（我方/敌方/中立），可选</w:t>
      </w:r>
    </w:p>
    <w:p w14:paraId="2A6F99C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输出要求：返回目标列表，每个目标包含targetId、name、type、side、currentPosition（当前位置）、status（状态）、lastUpdate（最后更新时间）</w:t>
      </w:r>
    </w:p>
    <w:p w14:paraId="166A325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031A1A6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B73E9B7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REQ-TRACK-002 目标详情查询</w:t>
      </w:r>
    </w:p>
    <w:p w14:paraId="48D9D47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功能描述：系统应支持查询单个目标的详细信息</w:t>
      </w:r>
    </w:p>
    <w:p w14:paraId="67B8D8E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96629E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id：长整型，目标ID，必填</w:t>
      </w:r>
    </w:p>
    <w:p w14:paraId="1F6252C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输出要求：返回目标详情，包含完整的目标信息、当前状态、历史轨迹摘要、关联事件</w:t>
      </w:r>
    </w:p>
    <w:p w14:paraId="1A0F015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4CB397B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0D0F06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REQ-TRACK-003 目标历史轨迹查询</w:t>
      </w:r>
    </w:p>
    <w:p w14:paraId="0AA4330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功能描述：系统应支持查询目标的历史轨迹数据</w:t>
      </w:r>
    </w:p>
    <w:p w14:paraId="58458A0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7ECDE2A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3B7CD08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start：日期时间，起始时间，必填</w:t>
      </w:r>
    </w:p>
    <w:p w14:paraId="3E59676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end：日期时间，结束时间，必填</w:t>
      </w:r>
    </w:p>
    <w:p w14:paraId="06E0740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输出要求：返回轨迹点数组，每个点包含timestamp（时间戳）、lat（纬度）、lng（经度）、speed（速度）、heading（航向）</w:t>
      </w:r>
    </w:p>
    <w:p w14:paraId="6BD0A87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性能要求：查询30天内的轨迹数据响应时间应不超过3秒</w:t>
      </w:r>
    </w:p>
    <w:p w14:paraId="3EDC526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551D31F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REQ-TRACK-004 目标轨迹预测</w:t>
      </w:r>
    </w:p>
    <w:p w14:paraId="4F1D0B5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功能描述：系统应支持基于历史轨迹预测目标未来路线，通过算法服务进行轨迹预测</w:t>
      </w:r>
    </w:p>
    <w:p w14:paraId="2849534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200CFE5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2D8571B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duration：整数，预测时长（分钟），默认60，范围10至1440</w:t>
      </w:r>
    </w:p>
    <w:p w14:paraId="7368893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输出要求：返回预测路线，包含predictedPath（预测路径点数组）、confidence（置信度）、predictTime（预测时间）</w:t>
      </w:r>
    </w:p>
    <w:p w14:paraId="0C64057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性能要求：预测计算时间应不超过5秒</w:t>
      </w:r>
    </w:p>
    <w:p w14:paraId="7432E9B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约束条件：目标应有至少24小时的历史轨迹数据</w:t>
      </w:r>
    </w:p>
    <w:p w14:paraId="603D0DD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f) 合格性方法：测试</w:t>
      </w:r>
    </w:p>
    <w:p w14:paraId="21499ED8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REQ-TRACK-005 实时位置推送</w:t>
      </w:r>
    </w:p>
    <w:p w14:paraId="205F89D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功能描述：系统应支持通过WebSocket实时推送目标位置更新</w:t>
      </w:r>
    </w:p>
    <w:p w14:paraId="0C3851A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67A23FB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WebSocket连接建立后，客户端可订阅特定目标或区域</w:t>
      </w:r>
    </w:p>
    <w:p w14:paraId="567483C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输出要求：当目标位置更新时，推送包含targetId、timestamp、lat、lng、speed、heading的消息</w:t>
      </w:r>
    </w:p>
    <w:p w14:paraId="4EF0AA7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性能要求：位置更新延迟应不超过2秒</w:t>
      </w:r>
    </w:p>
    <w:p w14:paraId="01C82EB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7B3C3C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REQ-TRACK-006 历史回放数据加载</w:t>
      </w:r>
    </w:p>
    <w:p w14:paraId="466B22E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功能描述：系统应支持加载目标的历史轨迹回放数据</w:t>
      </w:r>
    </w:p>
    <w:p w14:paraId="1726044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287FF3C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targetId：长整型，目标ID，必填</w:t>
      </w:r>
    </w:p>
    <w:p w14:paraId="4FB747F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start：日期时间，起始时间，必填</w:t>
      </w:r>
    </w:p>
    <w:p w14:paraId="4551D86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end：日期时间，结束时间，必填</w:t>
      </w:r>
    </w:p>
    <w:p w14:paraId="6FE7CE4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4) resolution：整数，数据分辨率（秒），默认60，范围10至3600</w:t>
      </w:r>
    </w:p>
    <w:p w14:paraId="2AE1FC2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输出要求：返回回放数据，包含轨迹点数组和关键事件标记</w:t>
      </w:r>
    </w:p>
    <w:p w14:paraId="3A92FCA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性能要求：响应时间应不超过5秒</w:t>
      </w:r>
    </w:p>
    <w:p w14:paraId="33F4152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35DD05C9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REQ-TRACK-007 多目标轨迹叠加</w:t>
      </w:r>
    </w:p>
    <w:p w14:paraId="7B33D0D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功能描述：系统应支持多个目标的轨迹叠加展示</w:t>
      </w:r>
    </w:p>
    <w:p w14:paraId="0DDF229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443DEE8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targets：长整型数组，目标ID列表，必填</w:t>
      </w:r>
    </w:p>
    <w:p w14:paraId="16F40FA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start：日期时间，起始时间，必填</w:t>
      </w:r>
    </w:p>
    <w:p w14:paraId="2C08468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end：日期时间，结束时间，必填</w:t>
      </w:r>
    </w:p>
    <w:p w14:paraId="5486042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输出要求：返回多目标轨迹数据，按目标分组</w:t>
      </w:r>
    </w:p>
    <w:p w14:paraId="345B247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性能要求：最多支持10个目标同时叠加，响应时间应不超过5秒</w:t>
      </w:r>
    </w:p>
    <w:p w14:paraId="2792B53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23E932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REQ-TRACK-008 行军统计分析</w:t>
      </w:r>
    </w:p>
    <w:p w14:paraId="759F7A3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功能描述：系统应支持目标行军统计分析，计算总里程、平均速度、停留时间等指标</w:t>
      </w:r>
    </w:p>
    <w:p w14:paraId="0221257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4CA62B3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targetId：长整型，目标ID，必填</w:t>
      </w:r>
    </w:p>
    <w:p w14:paraId="1DD44AD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start：日期时间，起始时间，必填</w:t>
      </w:r>
    </w:p>
    <w:p w14:paraId="7448595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end：日期时间，结束时间，必填</w:t>
      </w:r>
    </w:p>
    <w:p w14:paraId="16978D9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4F20660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性能要求：响应时间应不超过3秒</w:t>
      </w:r>
    </w:p>
    <w:p w14:paraId="28F6D18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FD1816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REQ-TRACK-009 集结区域分析</w:t>
      </w:r>
    </w:p>
    <w:p w14:paraId="435E70A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功能描述：系统应支持识别目标的集结和驻留区域，通过算法服务进行聚类分析</w:t>
      </w:r>
    </w:p>
    <w:p w14:paraId="1914E33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515E0E1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2050A43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period：整数，分析周期（天），默认30，范围7至180</w:t>
      </w:r>
    </w:p>
    <w:p w14:paraId="50B97DF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输出要求：返回集结区域列表，每个区域包含centerLat、centerLng、radius（半径）、stayCount（停留次数）、totalDuration（总停留时长）</w:t>
      </w:r>
    </w:p>
    <w:p w14:paraId="77235E3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性能要求：分析时间应不超过10秒</w:t>
      </w:r>
    </w:p>
    <w:p w14:paraId="22E1BE1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9456F9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REQ-TRACK-010 时间规律分析</w:t>
      </w:r>
    </w:p>
    <w:p w14:paraId="07D7A0E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功能描述：系统应支持分析目标的活动时间规律，生成时间热力矩阵</w:t>
      </w:r>
    </w:p>
    <w:p w14:paraId="76452AC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5686816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011F7BA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period：整数，分析周期（天），默认30</w:t>
      </w:r>
    </w:p>
    <w:p w14:paraId="2FD8703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输出要求：返回时间热力矩阵，包含24小时×7天的活跃度数据</w:t>
      </w:r>
    </w:p>
    <w:p w14:paraId="1D55DC0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性能要求：分析时间应不超过10秒</w:t>
      </w:r>
    </w:p>
    <w:p w14:paraId="01E7BD8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325F656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REQ-TRACK-011 行军路线分析</w:t>
      </w:r>
    </w:p>
    <w:p w14:paraId="10C147A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功能描述：系统应支持分析目标的常用行军路线，通过算法服务进行路线聚类</w:t>
      </w:r>
    </w:p>
    <w:p w14:paraId="61E742E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7FFE569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5B4CF01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period：整数，分析周期（天），默认30</w:t>
      </w:r>
    </w:p>
    <w:p w14:paraId="31A296E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输出要求：返回常用路线列表，每个路线包含routeId、path（路径点数组）、frequency（使用频次）、avgDuration（平均耗时）</w:t>
      </w:r>
    </w:p>
    <w:p w14:paraId="4584679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性能要求：分析时间应不超过10秒</w:t>
      </w:r>
    </w:p>
    <w:p w14:paraId="038640B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06D0C1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REQ-TRACK-012 异常行为检测</w:t>
      </w:r>
    </w:p>
    <w:p w14:paraId="02767C6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功能描述：系统应支持检测目标的异常行为，通过算法服务对比历史基线识别异常</w:t>
      </w:r>
    </w:p>
    <w:p w14:paraId="168EE99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03A3F07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434DE9D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period：整数，检测周期（天），默认7，范围1至30</w:t>
      </w:r>
    </w:p>
    <w:p w14:paraId="1F0FBAD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输出要求：返回异常事件列表，每个事件包含timestamp、anomalyType（异常类型）、description（描述）、severity（严重程度）</w:t>
      </w:r>
    </w:p>
    <w:p w14:paraId="397E86C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性能要求：检测时间应不超过10秒</w:t>
      </w:r>
    </w:p>
    <w:p w14:paraId="4604F8C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47C9A404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REQ-TRACK-013 相似目标匹配</w:t>
      </w:r>
    </w:p>
    <w:p w14:paraId="1DA61B9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功能描述：系统应支持查找与指定目标行为模式相似的其他目标</w:t>
      </w:r>
    </w:p>
    <w:p w14:paraId="087D96E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5511BE2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targetId：长整型，目标ID，必填</w:t>
      </w:r>
    </w:p>
    <w:p w14:paraId="24B7DF0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minSimilarity：浮点数，最小相似度阈值，默认0.7，范围0至1</w:t>
      </w:r>
    </w:p>
    <w:p w14:paraId="3CF36CE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输出要求：返回相似目标列表，每个目标包含targetId、name、similarity（相似度）、commonPatterns（共同模式描述）</w:t>
      </w:r>
    </w:p>
    <w:p w14:paraId="61A69D1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性能要求：匹配时间应不超过10秒</w:t>
      </w:r>
    </w:p>
    <w:p w14:paraId="4FE5186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22E6F9B9">
      <w:pPr>
        <w:pStyle w:val="6"/>
        <w:spacing w:line="420" w:lineRule="exact"/>
        <w:ind w:left="648" w:hanging="648"/>
        <w:jc w:val="both"/>
      </w:pPr>
      <w:bookmarkStart w:id="15" w:name="_Toc230853290"/>
      <w:r>
        <w:rPr>
          <w:rFonts w:ascii="宋体" w:hAnsi="宋体" w:eastAsia="宋体"/>
          <w:b w:val="0"/>
          <w:sz w:val="24"/>
        </w:rPr>
        <w:t>告警管理能力（REQ-ALERT）</w:t>
      </w:r>
      <w:bookmarkEnd w:id="15"/>
    </w:p>
    <w:p w14:paraId="1206E5C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系统应提供告警规则管理和实时告警推送功能，支持基于轨迹分析的智能告警。</w:t>
      </w:r>
    </w:p>
    <w:p w14:paraId="2DAAE122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REQ-ALERT-001 告警规则列表查询</w:t>
      </w:r>
    </w:p>
    <w:p w14:paraId="0F8BB24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功能描述：系统应支持查询已配置的告警规则列表</w:t>
      </w:r>
    </w:p>
    <w:p w14:paraId="7D42972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</w:rPr>
        <w:t>b) 输入要求：无</w:t>
      </w:r>
    </w:p>
    <w:p w14:paraId="7EAE3CD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输出要求：返回规则列表，每个规则包含ruleId、name、type（规则类型）、conditions（触发条件）、enabled（是否启用）、createTime</w:t>
      </w:r>
    </w:p>
    <w:p w14:paraId="7D61C80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2B434AA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F938C42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REQ-ALERT-002 创建告警规则</w:t>
      </w:r>
    </w:p>
    <w:p w14:paraId="6A78A48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功能描述：系统应支持创建新的告警规则</w:t>
      </w:r>
    </w:p>
    <w:p w14:paraId="314CC61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958C55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name：字符串，规则名称，必填</w:t>
      </w:r>
    </w:p>
    <w:p w14:paraId="0D9751A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type：字符串，规则类型（区域入侵/速度异常/路线偏离/集结告警），必填</w:t>
      </w:r>
    </w:p>
    <w:p w14:paraId="0125471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conditions：JSON对象，触发条件配置，必填</w:t>
      </w:r>
    </w:p>
    <w:p w14:paraId="0E25371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4) targets：字符串数组，监控目标，可选</w:t>
      </w:r>
    </w:p>
    <w:p w14:paraId="44C033B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5) notifyChannels：字符串数组，通知渠道（WebSocket/邮件/短信），必填</w:t>
      </w:r>
    </w:p>
    <w:p w14:paraId="1C8DEE0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输出要求：返回创建成功的规则ID</w:t>
      </w:r>
    </w:p>
    <w:p w14:paraId="0BF2722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6F11ADD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447C88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REQ-ALERT-003 更新告警规则</w:t>
      </w:r>
    </w:p>
    <w:p w14:paraId="20E3F92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功能描述：系统应支持更新已有的告警规则</w:t>
      </w:r>
    </w:p>
    <w:p w14:paraId="64DACD9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90D49E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id：长整型，规则ID，必填</w:t>
      </w:r>
    </w:p>
    <w:p w14:paraId="4DD92A6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其他字段同创建接口</w:t>
      </w:r>
    </w:p>
    <w:p w14:paraId="1F3C016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输出要求：返回更新结果</w:t>
      </w:r>
    </w:p>
    <w:p w14:paraId="5C0E229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255286E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6A0D0EC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REQ-ALERT-004 删除告警规则</w:t>
      </w:r>
    </w:p>
    <w:p w14:paraId="11FD96A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功能描述：系统应支持删除告警规则</w:t>
      </w:r>
    </w:p>
    <w:p w14:paraId="4888754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607257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id：长整型，规则ID，必填</w:t>
      </w:r>
    </w:p>
    <w:p w14:paraId="4B36154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输出要求：返回删除结果</w:t>
      </w:r>
    </w:p>
    <w:p w14:paraId="74DC5CE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44E5D92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0C853C2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REQ-ALERT-005 启用/禁用告警规则</w:t>
      </w:r>
    </w:p>
    <w:p w14:paraId="604201D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功能描述：系统应支持快速启用或禁用告警规则</w:t>
      </w:r>
    </w:p>
    <w:p w14:paraId="5F4E1A3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525123F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id：长整型，规则ID，必填</w:t>
      </w:r>
    </w:p>
    <w:p w14:paraId="0DDCE4F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enabled：布尔型，是否启用，必填</w:t>
      </w:r>
    </w:p>
    <w:p w14:paraId="6E47A5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输出要求：返回操作结果</w:t>
      </w:r>
    </w:p>
    <w:p w14:paraId="4DB26DC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512AD73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3903ED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REQ-ALERT-006 实时告警列表查询</w:t>
      </w:r>
    </w:p>
    <w:p w14:paraId="7FC7855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功能描述：系统应支持查询当前未处理的实时告警列表</w:t>
      </w:r>
    </w:p>
    <w:p w14:paraId="245410B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输入要求：无</w:t>
      </w:r>
    </w:p>
    <w:p w14:paraId="4812CEF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输出要求：返回告警列表，每个告警包含alertId、ruleId、targetId、level（级别）、message（消息）、triggerTime、status（状态）</w:t>
      </w:r>
    </w:p>
    <w:p w14:paraId="1499DAC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6D6BCF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C11AED1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REQ-ALERT-007 处理告警</w:t>
      </w:r>
    </w:p>
    <w:p w14:paraId="2D6C72D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功能描述：系统应支持对告警进行处理操作（确认/忽略/升级）</w:t>
      </w:r>
    </w:p>
    <w:p w14:paraId="347ED06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000D52D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id：长整型，告警ID，必填</w:t>
      </w:r>
    </w:p>
    <w:p w14:paraId="1A2FB2A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action：字符串，处理动作（confirm/ignore/escalate），必填</w:t>
      </w:r>
    </w:p>
    <w:p w14:paraId="32E5CBD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comment：字符串，处理备注，可选</w:t>
      </w:r>
    </w:p>
    <w:p w14:paraId="34CA0BC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输出要求：返回处理结果</w:t>
      </w:r>
    </w:p>
    <w:p w14:paraId="4632D80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2795DB8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3B14C914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REQ-ALERT-008 告警历史查询</w:t>
      </w:r>
    </w:p>
    <w:p w14:paraId="2772CCB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功能描述：系统应支持查询历史告警记录</w:t>
      </w:r>
    </w:p>
    <w:p w14:paraId="7A24A17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A53E87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timeRange：时间范围对象，必填</w:t>
      </w:r>
    </w:p>
    <w:p w14:paraId="3008FB2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level：字符串，告警级别筛选（高/中/低），可选</w:t>
      </w:r>
    </w:p>
    <w:p w14:paraId="6398320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status：字符串，状态筛选（未处理/已确认/已忽略/已升级），可选</w:t>
      </w:r>
    </w:p>
    <w:p w14:paraId="60C32F9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输出要求：返回告警历史列表</w:t>
      </w:r>
    </w:p>
    <w:p w14:paraId="3B05D54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性能要求：响应时间应不超过3秒</w:t>
      </w:r>
    </w:p>
    <w:p w14:paraId="69D2DBD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9483D37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REQ-ALERT-009 告警统计分析</w:t>
      </w:r>
    </w:p>
    <w:p w14:paraId="436141B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功能描述：系统应支持告警统计分析，展示告警趋势和分布</w:t>
      </w:r>
    </w:p>
    <w:p w14:paraId="0523086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2C06727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days：整数，统计天数，默认7，范围1至90</w:t>
      </w:r>
    </w:p>
    <w:p w14:paraId="0E61522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输出要求：返回统计数据，包含totalAlerts（总告警数）、byLevel（按级别分组）、byType（按类型分组）、trend（趋势数组）</w:t>
      </w:r>
    </w:p>
    <w:p w14:paraId="4698D09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6F86524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0F0FFE9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REQ-ALERT-010 实时告警推送</w:t>
      </w:r>
    </w:p>
    <w:p w14:paraId="73A767C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功能描述：系统应支持通过WebSocket实时推送新产生的告警</w:t>
      </w:r>
    </w:p>
    <w:p w14:paraId="78455DF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1831AAD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WebSocket连接建立后自动接收告警推送</w:t>
      </w:r>
    </w:p>
    <w:p w14:paraId="4472B35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输出要求：当新告警产生时，推送包含完整告警信息的消息</w:t>
      </w:r>
    </w:p>
    <w:p w14:paraId="7F562EB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性能要求：告警推送延迟应不超过1秒</w:t>
      </w:r>
    </w:p>
    <w:p w14:paraId="284C4D0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234A259">
      <w:pPr>
        <w:pStyle w:val="6"/>
        <w:spacing w:line="420" w:lineRule="exact"/>
        <w:ind w:left="648" w:hanging="648"/>
        <w:jc w:val="both"/>
      </w:pPr>
      <w:bookmarkStart w:id="16" w:name="_Toc230853291"/>
      <w:r>
        <w:rPr>
          <w:rFonts w:ascii="宋体" w:hAnsi="宋体" w:eastAsia="宋体"/>
          <w:b w:val="0"/>
          <w:sz w:val="24"/>
        </w:rPr>
        <w:t>侦察筹划能力（REQ-RECON）</w:t>
      </w:r>
      <w:bookmarkEnd w:id="16"/>
    </w:p>
    <w:p w14:paraId="0844F3C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系统应提供侦察筹划功能，包括态势总览、方案编制、资源调度和方案评估。</w:t>
      </w:r>
    </w:p>
    <w:p w14:paraId="5848925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REQ-RECON-001 态势数据查询</w:t>
      </w:r>
    </w:p>
    <w:p w14:paraId="7322581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功能描述：系统应支持查询指定战区的态势数据，包括敌我态势、情报覆盖、威胁评估</w:t>
      </w:r>
    </w:p>
    <w:p w14:paraId="079B21D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656DC55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theater：字符串，战区标识，必填</w:t>
      </w:r>
    </w:p>
    <w:p w14:paraId="3F396A9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18BAC24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性能要求：响应时间应不超过3秒</w:t>
      </w:r>
    </w:p>
    <w:p w14:paraId="4FBAEF3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177BBE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REQ-RECON-002 情报空白列表查询</w:t>
      </w:r>
    </w:p>
    <w:p w14:paraId="7970DCE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功能描述：系统应支持查询指定战区的情报空白区域列表</w:t>
      </w:r>
    </w:p>
    <w:p w14:paraId="79D8063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6F72C2D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theater：字符串，战区标识，必填</w:t>
      </w:r>
    </w:p>
    <w:p w14:paraId="20A9BD1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输出要求：返回情报空白列表，每个空白包含gapId、area（区域）、priority（优先级）、reason（原因）、suggestedAssets（建议侦察手段）</w:t>
      </w:r>
    </w:p>
    <w:p w14:paraId="2AC83FD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5F45500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11BF63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REQ-RECON-003 AI识别情报空白</w:t>
      </w:r>
    </w:p>
    <w:p w14:paraId="28C21F8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功能描述：系统应支持通过算法服务AI识别情报空白区域</w:t>
      </w:r>
    </w:p>
    <w:p w14:paraId="3A40860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5863069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theater：字符串，战区标识，必填</w:t>
      </w:r>
    </w:p>
    <w:p w14:paraId="6A01701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existingIntel：JSON对象，已有情报数据，必填</w:t>
      </w:r>
    </w:p>
    <w:p w14:paraId="54358E3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输出要求：返回识别结果，包含情报空白列表和优先级排序</w:t>
      </w:r>
    </w:p>
    <w:p w14:paraId="259D19B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性能要求：识别时间应不超过30秒</w:t>
      </w:r>
    </w:p>
    <w:p w14:paraId="16EF42A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73DC4EEA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REQ-RECON-004 创建侦察方案</w:t>
      </w:r>
    </w:p>
    <w:p w14:paraId="65CC4FD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功能描述：系统应支持创建新的侦察方案</w:t>
      </w:r>
    </w:p>
    <w:p w14:paraId="6A1F7CB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5500464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planName：字符串，方案名称，必填</w:t>
      </w:r>
    </w:p>
    <w:p w14:paraId="06941A4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theater：字符串，战区标识，必填</w:t>
      </w:r>
    </w:p>
    <w:p w14:paraId="7AC120D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objectives：字符串数组，侦察目标，必填</w:t>
      </w:r>
    </w:p>
    <w:p w14:paraId="5E16768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4) timeWindow：时间窗口对象，包含start和end，必填</w:t>
      </w:r>
    </w:p>
    <w:p w14:paraId="1ECF0F5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5) assets：JSON数组，分配资源列表，可选</w:t>
      </w:r>
    </w:p>
    <w:p w14:paraId="088B2ED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输出要求：返回创建成功的方案ID</w:t>
      </w:r>
    </w:p>
    <w:p w14:paraId="5E91434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05CECBB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696A0BE9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REQ-RECON-005 更新侦察方案</w:t>
      </w:r>
    </w:p>
    <w:p w14:paraId="2457E11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功能描述：系统应支持更新已有的侦察方案</w:t>
      </w:r>
    </w:p>
    <w:p w14:paraId="5A62AAA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1638F80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2290AD1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其他字段同创建接口</w:t>
      </w:r>
    </w:p>
    <w:p w14:paraId="234E19B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输出要求：返回更新结果</w:t>
      </w:r>
    </w:p>
    <w:p w14:paraId="063C3A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4FAA5C5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5A64B34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 xml:space="preserve">REQ-RECON-006 </w:t>
      </w:r>
      <w:r>
        <w:rPr>
          <w:rFonts w:hint="eastAsia" w:ascii="宋体" w:hAnsi="宋体" w:eastAsia="宋体"/>
          <w:b w:val="0"/>
          <w:sz w:val="24"/>
        </w:rPr>
        <w:t>侦察方案详情查询</w:t>
      </w:r>
    </w:p>
    <w:p w14:paraId="679FE78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功能描述：系统应支持查询侦察方案的详细信息</w:t>
      </w:r>
    </w:p>
    <w:p w14:paraId="7C82E80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450B821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658BC09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输出要求：返回方案详情，包含完整的方案信息、执行进度、评估结果</w:t>
      </w:r>
    </w:p>
    <w:p w14:paraId="3D685F2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6818715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CC17D6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REQ-RECON-007 侦察方案列表查询</w:t>
      </w:r>
    </w:p>
    <w:p w14:paraId="75F403D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功能描述：系统应支持查询侦察方案列表，支持按状态和战区筛选</w:t>
      </w:r>
    </w:p>
    <w:p w14:paraId="2D438CB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137A4B6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status：字符串，状态筛选（草稿/待审批/已批准/执行中/将完成/已取消），可选</w:t>
      </w:r>
    </w:p>
    <w:p w14:paraId="55AAAE9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theater：字符串，战区筛选，可选</w:t>
      </w:r>
    </w:p>
    <w:p w14:paraId="0FF8B55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输出要求：返回方案列表，每个方案包含基本信息和状态</w:t>
      </w:r>
    </w:p>
    <w:p w14:paraId="5351A65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7E6657D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37452BA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REQ-RECON-008 AI辅助生成方案</w:t>
      </w:r>
    </w:p>
    <w:p w14:paraId="73A8570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功能描述：系统应支持通过算法服务AI辅助生成侦察方案内容</w:t>
      </w:r>
    </w:p>
    <w:p w14:paraId="1C2035B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1ABA472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7747DB6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step：字符串，生成步骤（任务分解/路线规划/时间安排/风险评估），必填</w:t>
      </w:r>
    </w:p>
    <w:p w14:paraId="1AB83E5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输出要求：返回生成的方案内容文本</w:t>
      </w:r>
    </w:p>
    <w:p w14:paraId="293CF75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性能要求：生成时间应不超过30秒</w:t>
      </w:r>
    </w:p>
    <w:p w14:paraId="22EA572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31DEE4D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REQ-RECON-009 约束条件分析</w:t>
      </w:r>
    </w:p>
    <w:p w14:paraId="7E4BBAD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功能描述：系统应支持通过算法服务分析侦察方案的约束条件（天气、防空、时间窗口）</w:t>
      </w:r>
    </w:p>
    <w:p w14:paraId="3A4CA7A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29C84C6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042878C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constraints：JSON对象，约束条件配置，必填</w:t>
      </w:r>
    </w:p>
    <w:p w14:paraId="1FAEC80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输出要求：返回分析结果，包含riskFactors（风险因素列表）、timeWindows（可行时间窗口）、recommendations（建议）</w:t>
      </w:r>
    </w:p>
    <w:p w14:paraId="0F3BBA6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性能要求：分析时间应不超过20秒</w:t>
      </w:r>
    </w:p>
    <w:p w14:paraId="016B252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67C8523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REQ-RECON-010 侦察资源列表查询</w:t>
      </w:r>
    </w:p>
    <w:p w14:paraId="720C45E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功能描述：系统应支持查询可用的侦察资源列表，支持按类型筛选</w:t>
      </w:r>
    </w:p>
    <w:p w14:paraId="5BE2075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093F6D9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type：字符串，资源类型（uav/scout/sigint/satellite），可选</w:t>
      </w:r>
    </w:p>
    <w:p w14:paraId="615C186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输出要求：返回资源列表，每个资源包含assetId、name、type、status（可用/使用中/维护中）、capabilities（能力描述）、currentLocation</w:t>
      </w:r>
    </w:p>
    <w:p w14:paraId="25217D3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10CC7CB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FDA6ADB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REQ-RECON-011 更新资源状态</w:t>
      </w:r>
    </w:p>
    <w:p w14:paraId="4942014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功能描述：系统应支持更新侦察资源的状态</w:t>
      </w:r>
    </w:p>
    <w:p w14:paraId="04375FE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5B66DE5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id：长整型，资源ID，必填</w:t>
      </w:r>
    </w:p>
    <w:p w14:paraId="146D472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status：字符串，新状态，必填</w:t>
      </w:r>
    </w:p>
    <w:p w14:paraId="3F4FE4A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3) location：位置对象，可选</w:t>
      </w:r>
    </w:p>
    <w:p w14:paraId="7702F48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输出要求：返回更新结果</w:t>
      </w:r>
    </w:p>
    <w:p w14:paraId="476C3C3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1E4F851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6BB0AAA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REQ-RECON-012 调度日历查询</w:t>
      </w:r>
    </w:p>
    <w:p w14:paraId="738F9B7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功能描述：系统应支持查询资源调度日历</w:t>
      </w:r>
    </w:p>
    <w:p w14:paraId="674BF32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7BB1D2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start：日期，起始日期，必填</w:t>
      </w:r>
    </w:p>
    <w:p w14:paraId="105ACED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end：日期，结束日期，必填</w:t>
      </w:r>
    </w:p>
    <w:p w14:paraId="06BDEE3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输出要求：返回调度日历数据，包含各资源的任务安排</w:t>
      </w:r>
    </w:p>
    <w:p w14:paraId="3F6975B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4BD612B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6E98245B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REQ-RECON-013 创建调度任务</w:t>
      </w:r>
    </w:p>
    <w:p w14:paraId="5DB7B44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功能描述：系统应支持创建资源调度任务</w:t>
      </w:r>
    </w:p>
    <w:p w14:paraId="6B8B5C4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输入要求：</w:t>
      </w:r>
    </w:p>
    <w:p w14:paraId="5C5F3BB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planId：长整型，关联方案ID，必填</w:t>
      </w:r>
    </w:p>
    <w:p w14:paraId="4C8309D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assetId：长整型，资源ID，必填</w:t>
      </w:r>
    </w:p>
    <w:p w14:paraId="5A1D4A9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startTime：日期时间，开始时间，必填</w:t>
      </w:r>
    </w:p>
    <w:p w14:paraId="30C308E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4) endTime：日期时间，结束时间，必填</w:t>
      </w:r>
    </w:p>
    <w:p w14:paraId="453A3AE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5) taskDescription：字符串，任务描述，必填</w:t>
      </w:r>
    </w:p>
    <w:p w14:paraId="65F34CD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输出要求：返回创建成功的任务ID</w:t>
      </w:r>
    </w:p>
    <w:p w14:paraId="41D8D86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36F20B7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7EAF4C64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REQ-RECON-014 更新调度任务</w:t>
      </w:r>
    </w:p>
    <w:p w14:paraId="261288F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功能描述：系统应支持更新调度任务</w:t>
      </w:r>
    </w:p>
    <w:p w14:paraId="301C860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514F8E4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id：长整型，任务ID，必填</w:t>
      </w:r>
    </w:p>
    <w:p w14:paraId="7411B5F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2) 其他字段同创建接口</w:t>
      </w:r>
    </w:p>
    <w:p w14:paraId="667EE12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输出要求：返回更新结果</w:t>
      </w:r>
    </w:p>
    <w:p w14:paraId="2C9185B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65C4904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0E0E8B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REQ-RECON-015 任务实时监控推送</w:t>
      </w:r>
    </w:p>
    <w:p w14:paraId="0F4C68E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功能描述：系统应支持通过WebSocket实时推送任务执行状态</w:t>
      </w:r>
    </w:p>
    <w:p w14:paraId="0162520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3F06DD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WebSocket连接建立后自动接收任务状态推送</w:t>
      </w:r>
    </w:p>
    <w:p w14:paraId="29B1BE0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输出要求：当任务状态变化时，推送包含taskId、status、progress、location的消息</w:t>
      </w:r>
    </w:p>
    <w:p w14:paraId="22D3BC0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性能要求：状态推送延迟应不超过2秒</w:t>
      </w:r>
    </w:p>
    <w:p w14:paraId="2FE0C0C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5C4F7F65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REQ-RECON-016 方案评估结果查询</w:t>
      </w:r>
    </w:p>
    <w:p w14:paraId="70D72EA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功能描述：系统应支持查询侦察方案的评估结果</w:t>
      </w:r>
    </w:p>
    <w:p w14:paraId="0A24AC0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3BE97FB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07D52EC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输出要求：返回评估结果，包含feasibilityScore（可行性评分）、riskScore（风险评分）、efficiencyScore（效</w:t>
      </w:r>
      <w:bookmarkStart w:id="17" w:name="_MON_1840800679"/>
      <w:bookmarkEnd w:id="17"/>
      <w:r>
        <w:rPr>
          <w:rFonts w:hint="eastAsia" w:ascii="宋体" w:hAnsi="宋体" w:eastAsia="宋体"/>
          <w:b w:val="0"/>
          <w:sz w:val="24"/>
        </w:rPr>
        <w:object>
          <v:shape id="_x0000_i1025" o:spt="75" type="#_x0000_t75" style="height:696.6pt;width:415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/>
          <w:b w:val="0"/>
          <w:sz w:val="24"/>
        </w:rPr>
        <w:t>率评分）、timelinessScore（时效性评分）、overallScore（综合评分）、suggestions（改进建议）</w:t>
      </w:r>
    </w:p>
    <w:p w14:paraId="1871457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4C82BBA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4E65ABD7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REQ-RECON-017 触发AI方案评估</w:t>
      </w:r>
    </w:p>
    <w:p w14:paraId="2D7E3D7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功能描述：系统应支持通过算法服务触发AI方案评估</w:t>
      </w:r>
    </w:p>
    <w:p w14:paraId="5F088FF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688B89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261F923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输出要求：返回评估任务ID</w:t>
      </w:r>
    </w:p>
    <w:p w14:paraId="243820E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性能要求：评估时间应不超过30秒</w:t>
      </w:r>
    </w:p>
    <w:p w14:paraId="1852A26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352DC9AC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REQ-RECON-018 审批流转状态查询</w:t>
      </w:r>
    </w:p>
    <w:p w14:paraId="389EAD6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功能描述：系统应支持查询方案的审批流转状态</w:t>
      </w:r>
    </w:p>
    <w:p w14:paraId="3A6FA4D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68144E3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6E0A241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输出要求：返回审批流转信息，包含currentStep（当前步骤）、approvers（审批人列表）、history（审批历史）</w:t>
      </w:r>
    </w:p>
    <w:p w14:paraId="1618885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性能要求：响应时间应不超过1秒</w:t>
      </w:r>
    </w:p>
    <w:p w14:paraId="463230D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0E878DE8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REQ-RECON-019 方案审批操作</w:t>
      </w:r>
    </w:p>
    <w:p w14:paraId="015BB7C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功能描述：系统应支持对方案进行审批操作（批准/驳回/退回）</w:t>
      </w:r>
    </w:p>
    <w:p w14:paraId="36A707F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40EA70E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7CFABDE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action：字符串，审批动作（approve/reject/return），必填</w:t>
      </w:r>
    </w:p>
    <w:p w14:paraId="3A548BF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comment：字符串，审批意见，必填</w:t>
      </w:r>
    </w:p>
    <w:p w14:paraId="588AEB3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输出要求：返回审批结果</w:t>
      </w:r>
    </w:p>
    <w:p w14:paraId="646F287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性能要求：响应时间应不超过1秒</w:t>
      </w:r>
    </w:p>
    <w:p w14:paraId="1770955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551D9C85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REQ-RECON-020 侦察成果汇总查询</w:t>
      </w:r>
    </w:p>
    <w:p w14:paraId="6C0A6E7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功能描述：系统应支持查询侦察方案的成果汇总</w:t>
      </w:r>
    </w:p>
    <w:p w14:paraId="673C7E0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16BBD8B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3F76B0B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输出要求：返回成果汇总，包含completedTasks（将完成任务数）、collectedIntel（收集情报数量）、keyFindings（关键发现列表）、attachments（附件列表）</w:t>
      </w:r>
    </w:p>
    <w:p w14:paraId="47661F1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性能要求：响应时间应不超过2秒</w:t>
      </w:r>
    </w:p>
    <w:p w14:paraId="33C3A18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合格性方法：测试</w:t>
      </w:r>
    </w:p>
    <w:p w14:paraId="73198326">
      <w:pPr>
        <w:pStyle w:val="7"/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REQ-RECON-021 提交侦察成果</w:t>
      </w:r>
    </w:p>
    <w:p w14:paraId="34C93C5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功能描述：系统应支持提交侦察方案的执行成果</w:t>
      </w:r>
    </w:p>
    <w:p w14:paraId="271CD96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输入要求：</w:t>
      </w:r>
    </w:p>
    <w:p w14:paraId="18CD31A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1) id：长整型，方案ID，必填</w:t>
      </w:r>
    </w:p>
    <w:p w14:paraId="12F71A2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results：JSON对象，成果数据，必填</w:t>
      </w:r>
    </w:p>
    <w:p w14:paraId="2CB32A6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attachments：文件数组，附件，可选</w:t>
      </w:r>
    </w:p>
    <w:p w14:paraId="706D876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输出要求：返回提交结果</w:t>
      </w:r>
    </w:p>
    <w:p w14:paraId="34F0752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性能要求：响应时间应不超过5秒</w:t>
      </w:r>
    </w:p>
    <w:p w14:paraId="07CB2107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合格性方法：测试</w:t>
      </w:r>
    </w:p>
    <w:p w14:paraId="16BEC471">
      <w:pPr>
        <w:pStyle w:val="5"/>
        <w:spacing w:line="420" w:lineRule="exact"/>
        <w:ind w:left="648" w:hanging="648"/>
        <w:jc w:val="both"/>
      </w:pPr>
      <w:bookmarkStart w:id="18" w:name="_Toc230853292"/>
      <w:r>
        <w:rPr>
          <w:rFonts w:ascii="宋体" w:hAnsi="宋体" w:eastAsia="宋体"/>
          <w:b w:val="0"/>
          <w:sz w:val="24"/>
        </w:rPr>
        <w:t>CSCI外部接口需求</w:t>
      </w:r>
      <w:bookmarkEnd w:id="18"/>
    </w:p>
    <w:p w14:paraId="2F82CDB0">
      <w:pPr>
        <w:pStyle w:val="6"/>
        <w:spacing w:line="420" w:lineRule="exact"/>
        <w:ind w:left="648" w:hanging="648"/>
        <w:jc w:val="both"/>
      </w:pPr>
      <w:bookmarkStart w:id="19" w:name="_Toc230853293"/>
      <w:r>
        <w:rPr>
          <w:rFonts w:ascii="宋体" w:hAnsi="宋体" w:eastAsia="宋体"/>
          <w:b w:val="0"/>
          <w:sz w:val="24"/>
        </w:rPr>
        <w:t>接口标识和接口图</w:t>
      </w:r>
      <w:bookmarkEnd w:id="19"/>
    </w:p>
    <w:p w14:paraId="481999F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本CSCI包含以下外部接口：</w:t>
      </w:r>
    </w:p>
    <w:p w14:paraId="1934D8C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INT-001：前端-后端HTTP接口</w:t>
      </w:r>
    </w:p>
    <w:p w14:paraId="1B6CEC50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INT-005：算法服务-LLM API接口</w:t>
      </w:r>
    </w:p>
    <w:p w14:paraId="3CB27E5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INT-006：算法服务-RexUniNlu分类服务接口</w:t>
      </w:r>
    </w:p>
    <w:p w14:paraId="26A6DD07">
      <w:pPr>
        <w:jc w:val="center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298700"/>
            <wp:effectExtent l="0" t="0" r="6350" b="2540"/>
            <wp:docPr id="4" name="图片 4" descr="图3-1 CSCI外部接口拓扑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1 CSCI外部接口拓扑图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93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图3-1 CSCI外部接口拓扑图</w:t>
      </w:r>
    </w:p>
    <w:p w14:paraId="6925BA8D">
      <w:pPr>
        <w:pStyle w:val="6"/>
        <w:spacing w:line="420" w:lineRule="exact"/>
        <w:ind w:left="648" w:hanging="648"/>
        <w:jc w:val="both"/>
      </w:pPr>
      <w:bookmarkStart w:id="20" w:name="_Toc230853294"/>
      <w:r>
        <w:rPr>
          <w:rFonts w:ascii="宋体" w:hAnsi="宋体" w:eastAsia="宋体"/>
          <w:b w:val="0"/>
          <w:sz w:val="24"/>
        </w:rPr>
        <w:t>INT-001 前端-后端HTTP接口</w:t>
      </w:r>
      <w:bookmarkEnd w:id="20"/>
    </w:p>
    <w:p w14:paraId="6772AB2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接口实体：Vue 3前端应用、Spring Boot后端应用</w:t>
      </w:r>
    </w:p>
    <w:p w14:paraId="351DFC7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通信协议：HTTP/1.1，REST风格，JSON数据格式</w:t>
      </w:r>
    </w:p>
    <w:p w14:paraId="5A6C667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认证方式：请求头携带token字段</w:t>
      </w:r>
    </w:p>
    <w:p w14:paraId="0BA46E6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超时设置：20分钟（1200000ms），适配LLM处理耗时</w:t>
      </w:r>
    </w:p>
    <w:p w14:paraId="3E2D1B1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跨域配置：允许来源http://localhost:8080，允许方法GET/POST/PUT/DELETE</w:t>
      </w:r>
    </w:p>
    <w:p w14:paraId="63755D3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表3-1 INT-001接口端点清单表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936"/>
        <w:gridCol w:w="2136"/>
      </w:tblGrid>
      <w:tr w14:paraId="6FA5CC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8858CE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端点路径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7B3AC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08BD63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功能说明</w:t>
            </w:r>
          </w:p>
        </w:tc>
      </w:tr>
      <w:tr w14:paraId="11FE4C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6A71AD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/uygur/config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3BE984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1E4CFA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获取MinIO配置</w:t>
            </w:r>
          </w:p>
        </w:tc>
      </w:tr>
      <w:tr w14:paraId="1C33C4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CF4B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20E2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4B2F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获取分类目录树</w:t>
            </w:r>
          </w:p>
        </w:tc>
      </w:tr>
      <w:tr w14:paraId="6E53AD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06DA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/uygur/getTextList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255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950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分页查询报文列表</w:t>
            </w:r>
          </w:p>
        </w:tc>
      </w:tr>
      <w:tr w14:paraId="644A5A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450CC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/uygur/detail/{sid}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35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6432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获取报文详情</w:t>
            </w:r>
          </w:p>
        </w:tc>
      </w:tr>
      <w:tr w14:paraId="575351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8D0F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/uygur/addCategory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9CF8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BE1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新增分类</w:t>
            </w:r>
          </w:p>
        </w:tc>
      </w:tr>
      <w:tr w14:paraId="087D4C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561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/uygur/importFromJsonl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5025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212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JSONL批量导入</w:t>
            </w:r>
          </w:p>
        </w:tc>
      </w:tr>
      <w:tr w14:paraId="4A53E5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F581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/uygur/resetExtracted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9234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BB1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重置全部抽取状态</w:t>
            </w:r>
          </w:p>
        </w:tc>
      </w:tr>
      <w:tr w14:paraId="61AE11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8797E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/uygur/category/{id}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C49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109B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删除分类</w:t>
            </w:r>
          </w:p>
        </w:tc>
      </w:tr>
      <w:tr w14:paraId="226BA7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D34D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/uygur/category/batchDelete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D6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109A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批量删除分类</w:t>
            </w:r>
          </w:p>
        </w:tc>
      </w:tr>
      <w:tr w14:paraId="58D008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07B7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/uygur/text/{sid}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FA7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E24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删除报文</w:t>
            </w:r>
          </w:p>
        </w:tc>
      </w:tr>
      <w:tr w14:paraId="21E519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E4D0A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/uygur/text/batchDelete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48E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3E3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批量删除报文</w:t>
            </w:r>
          </w:p>
        </w:tc>
      </w:tr>
      <w:tr w14:paraId="30B892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FE29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/uygur/category/{id}/withTexts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D9F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98ED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删除分类及其报文</w:t>
            </w:r>
          </w:p>
        </w:tc>
      </w:tr>
      <w:tr w14:paraId="751007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E11F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/uygur/text/updateByOldType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2A06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165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按旧分类批量更新</w:t>
            </w:r>
          </w:p>
        </w:tc>
      </w:tr>
      <w:tr w14:paraId="3C8D18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F264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/uygur/savetext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CB35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8A48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批量导入文本数据</w:t>
            </w:r>
          </w:p>
        </w:tc>
      </w:tr>
      <w:tr w14:paraId="16524E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E36A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/extraction/extract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D8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90D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</w:p>
        </w:tc>
      </w:tr>
      <w:tr w14:paraId="3EC66D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A193D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/extraction/result/{originTextId}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CF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7B13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</w:p>
        </w:tc>
      </w:tr>
      <w:tr w14:paraId="605DDB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12F1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/api/fusion/create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8512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F4B0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</w:p>
        </w:tc>
      </w:tr>
      <w:tr w14:paraId="448BBE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0719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/api/fusion/save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31C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A8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</w:p>
        </w:tc>
      </w:tr>
      <w:tr w14:paraId="05C682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27141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/api/fusion/list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43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4A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融合报告列表</w:t>
            </w:r>
          </w:p>
        </w:tc>
      </w:tr>
      <w:tr w14:paraId="53A5EE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88D1C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/api/fusion/detail/{id}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5578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B966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融合报告详情</w:t>
            </w:r>
          </w:p>
        </w:tc>
      </w:tr>
      <w:tr w14:paraId="7C32E5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C4DC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/api/fusion/export/pdf/{id}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BB61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4CAC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导出PDF</w:t>
            </w:r>
          </w:p>
        </w:tc>
      </w:tr>
      <w:tr w14:paraId="42E23E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89A0C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/api/fusion/export/word/{id}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AAF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BE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导出Word</w:t>
            </w:r>
          </w:p>
        </w:tc>
      </w:tr>
    </w:tbl>
    <w:p w14:paraId="7C7C0EA5">
      <w:pPr>
        <w:pStyle w:val="6"/>
        <w:spacing w:line="420" w:lineRule="exact"/>
        <w:ind w:left="648" w:hanging="648"/>
        <w:jc w:val="both"/>
      </w:pPr>
      <w:bookmarkStart w:id="21" w:name="_Toc230853295"/>
      <w:r>
        <w:rPr>
          <w:rFonts w:ascii="宋体" w:hAnsi="宋体" w:eastAsia="宋体"/>
          <w:b w:val="0"/>
          <w:sz w:val="24"/>
        </w:rPr>
        <w:t>INT-005 算法服务-LLM API接口</w:t>
      </w:r>
      <w:bookmarkEnd w:id="21"/>
    </w:p>
    <w:p w14:paraId="3E4ABC8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接口实体：Flask算法服务、Paratera大模型平台</w:t>
      </w:r>
    </w:p>
    <w:p w14:paraId="542ECF1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通信协议：HTTPS（OpenAI SDK兼容接口）</w:t>
      </w:r>
    </w:p>
    <w:p w14:paraId="22CACB7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连接配置：</w:t>
      </w:r>
    </w:p>
    <w:p w14:paraId="58EB891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地址：https://llmapi.paratera.com</w:t>
      </w:r>
    </w:p>
    <w:p w14:paraId="5EF7056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2) 模型：Qwen3.5-122B-A10B（主模型）、GLM-5（兜底模型）</w:t>
      </w:r>
    </w:p>
    <w:p w14:paraId="45983124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3) API密钥：通过config.json配置</w:t>
      </w:r>
    </w:p>
    <w:p w14:paraId="7AA2064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4) 参数：temperature 0.1至0.3，max_tokens 16000</w:t>
      </w:r>
    </w:p>
    <w:p w14:paraId="34D871B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可用性要求：LLM API不可用时，系统应返回明确的错误提示，不应导致系统崩溃</w:t>
      </w:r>
    </w:p>
    <w:p w14:paraId="6E9061A9">
      <w:pPr>
        <w:pStyle w:val="6"/>
        <w:spacing w:line="420" w:lineRule="exact"/>
        <w:ind w:left="648" w:hanging="648"/>
        <w:jc w:val="both"/>
      </w:pPr>
      <w:bookmarkStart w:id="22" w:name="_Toc230853296"/>
      <w:r>
        <w:rPr>
          <w:rFonts w:ascii="宋体" w:hAnsi="宋体" w:eastAsia="宋体"/>
          <w:b w:val="0"/>
          <w:sz w:val="24"/>
        </w:rPr>
        <w:t>INT-006 算法服务-RexUniNlu分类服务接口</w:t>
      </w:r>
      <w:bookmarkEnd w:id="22"/>
    </w:p>
    <w:p w14:paraId="33FF6FD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接口实体：Flask算法服务、RexUniNlu多标签分类服务</w:t>
      </w:r>
    </w:p>
    <w:p w14:paraId="6972E7E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通信协议：HTTP POST</w:t>
      </w:r>
    </w:p>
    <w:p w14:paraId="7838078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连接配置：</w:t>
      </w:r>
    </w:p>
    <w:p w14:paraId="188581C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1) 地址：http://36.103.234.242:8514</w:t>
      </w:r>
    </w:p>
    <w:p w14:paraId="54CFE6D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输入：texts（主体名称列表）、labels（候选标签列表：人物/组织/部队/军舰/火炮/战机/武器/装备）</w:t>
      </w:r>
    </w:p>
    <w:p w14:paraId="46D7872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输出：每个主体对应的分类标签</w:t>
      </w:r>
    </w:p>
    <w:p w14:paraId="5568636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f) 可用性要求：分类服务不可用时，事件抽取结果中的labels字段应为空数组，不应影响抽取主流程</w:t>
      </w:r>
    </w:p>
    <w:p w14:paraId="20B9E213">
      <w:pPr>
        <w:pStyle w:val="5"/>
        <w:spacing w:line="420" w:lineRule="exact"/>
        <w:ind w:left="648" w:hanging="648"/>
        <w:jc w:val="both"/>
      </w:pPr>
      <w:bookmarkStart w:id="23" w:name="_Toc230853297"/>
      <w:r>
        <w:rPr>
          <w:rFonts w:ascii="宋体" w:hAnsi="宋体" w:eastAsia="宋体"/>
          <w:b w:val="0"/>
          <w:sz w:val="24"/>
        </w:rPr>
        <w:t>CSCI内部接口需求</w:t>
      </w:r>
      <w:bookmarkEnd w:id="23"/>
    </w:p>
    <w:p w14:paraId="1622B837">
      <w:pPr>
        <w:pStyle w:val="6"/>
        <w:spacing w:line="420" w:lineRule="exact"/>
        <w:ind w:left="648" w:hanging="648"/>
        <w:jc w:val="both"/>
      </w:pPr>
      <w:bookmarkStart w:id="24" w:name="_Toc230853298"/>
      <w:r>
        <w:rPr>
          <w:rFonts w:ascii="宋体" w:hAnsi="宋体" w:eastAsia="宋体"/>
          <w:b w:val="0"/>
          <w:sz w:val="24"/>
        </w:rPr>
        <w:t>INT-002 后端-算法服务HTTP接口</w:t>
      </w:r>
      <w:bookmarkEnd w:id="24"/>
    </w:p>
    <w:p w14:paraId="4D01CA2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接口实体：Spring Boot后端、Flask算法服务</w:t>
      </w:r>
    </w:p>
    <w:p w14:paraId="58B43E0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通信协议：HTTP/1.1，JSON数据格式</w:t>
      </w:r>
    </w:p>
    <w:p w14:paraId="15BBD3C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超时设置：连接超时和读取超时均为20分钟</w:t>
      </w:r>
    </w:p>
    <w:p w14:paraId="61B764B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表3-2 INT-002接口端点清单表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96"/>
        <w:gridCol w:w="1411"/>
        <w:gridCol w:w="1896"/>
        <w:gridCol w:w="2509"/>
      </w:tblGrid>
      <w:tr w14:paraId="671C5B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39F6C8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端点路径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13BC7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方法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E32860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功能说明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34DE35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输入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E16432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输出</w:t>
            </w:r>
          </w:p>
        </w:tc>
      </w:tr>
      <w:tr w14:paraId="10F385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5DF1B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/health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B404BF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1411" w:type="dxa"/>
            <w:tcBorders>
              <w:top w:val="single" w:color="000000" w:sz="6" w:space="0"/>
            </w:tcBorders>
            <w:vAlign w:val="center"/>
          </w:tcPr>
          <w:p w14:paraId="0CAFF56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健康检查</w:t>
            </w:r>
          </w:p>
        </w:tc>
        <w:tc>
          <w:tcPr>
            <w:tcW w:w="1565" w:type="dxa"/>
            <w:tcBorders>
              <w:top w:val="single" w:color="000000" w:sz="6" w:space="0"/>
            </w:tcBorders>
            <w:vAlign w:val="center"/>
          </w:tcPr>
          <w:p w14:paraId="5566A8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无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E58D51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status, service, time</w:t>
            </w:r>
          </w:p>
        </w:tc>
      </w:tr>
      <w:tr w14:paraId="611D7F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4C0DC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/extract</w:t>
            </w:r>
          </w:p>
        </w:tc>
        <w:tc>
          <w:tcPr>
            <w:tcW w:w="0" w:type="auto"/>
            <w:vAlign w:val="center"/>
          </w:tcPr>
          <w:p w14:paraId="25B8FB6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4491B18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层次化事件抽取</w:t>
            </w:r>
          </w:p>
        </w:tc>
        <w:tc>
          <w:tcPr>
            <w:tcW w:w="1565" w:type="dxa"/>
            <w:vAlign w:val="center"/>
          </w:tcPr>
          <w:p w14:paraId="24536AD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text, origin_text_id</w:t>
            </w:r>
          </w:p>
        </w:tc>
        <w:tc>
          <w:tcPr>
            <w:tcW w:w="0" w:type="auto"/>
            <w:vAlign w:val="center"/>
          </w:tcPr>
          <w:p w14:paraId="2F36B7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events[], labels[]</w:t>
            </w:r>
          </w:p>
        </w:tc>
      </w:tr>
      <w:tr w14:paraId="1AD978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3BCC87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/extract/simple</w:t>
            </w:r>
          </w:p>
        </w:tc>
        <w:tc>
          <w:tcPr>
            <w:tcW w:w="0" w:type="auto"/>
            <w:vAlign w:val="center"/>
          </w:tcPr>
          <w:p w14:paraId="3C646EA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73F4DCB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简单抽取</w:t>
            </w:r>
          </w:p>
        </w:tc>
        <w:tc>
          <w:tcPr>
            <w:tcW w:w="1565" w:type="dxa"/>
            <w:vAlign w:val="center"/>
          </w:tcPr>
          <w:p w14:paraId="13C37A1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D2EE3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events[], total</w:t>
            </w:r>
          </w:p>
        </w:tc>
      </w:tr>
      <w:tr w14:paraId="4F1249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E1E4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/fusion/create</w:t>
            </w:r>
          </w:p>
        </w:tc>
        <w:tc>
          <w:tcPr>
            <w:tcW w:w="0" w:type="auto"/>
            <w:vAlign w:val="center"/>
          </w:tcPr>
          <w:p w14:paraId="2C0BA9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566A17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报文融合</w:t>
            </w:r>
          </w:p>
        </w:tc>
        <w:tc>
          <w:tcPr>
            <w:tcW w:w="1565" w:type="dxa"/>
            <w:vAlign w:val="center"/>
          </w:tcPr>
          <w:p w14:paraId="3F26D6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reports[], fusionType</w:t>
            </w:r>
          </w:p>
        </w:tc>
        <w:tc>
          <w:tcPr>
            <w:tcW w:w="0" w:type="auto"/>
            <w:vAlign w:val="center"/>
          </w:tcPr>
          <w:p w14:paraId="4FFD9A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title, summary, timeline[], content, entities, labels[]</w:t>
            </w:r>
          </w:p>
        </w:tc>
      </w:tr>
    </w:tbl>
    <w:p w14:paraId="0B8C81AF">
      <w:pPr>
        <w:pStyle w:val="6"/>
        <w:spacing w:line="420" w:lineRule="exact"/>
        <w:ind w:left="648" w:hanging="648"/>
        <w:jc w:val="both"/>
      </w:pPr>
      <w:bookmarkStart w:id="25" w:name="_Toc230853299"/>
      <w:r>
        <w:rPr>
          <w:rFonts w:ascii="宋体" w:hAnsi="宋体" w:eastAsia="宋体"/>
          <w:b w:val="0"/>
          <w:sz w:val="24"/>
        </w:rPr>
        <w:t>INT-003 后端-MySQL数据库接口</w:t>
      </w:r>
      <w:bookmarkEnd w:id="25"/>
    </w:p>
    <w:p w14:paraId="2857D25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接口实体：Spring Boot后端、MySQL 8.0数据库</w:t>
      </w:r>
    </w:p>
    <w:p w14:paraId="4C2E380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通信协议：JDBC（MySQL Connector/J）</w:t>
      </w:r>
    </w:p>
    <w:p w14:paraId="2428B3F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连接池：Druid（初始5连接，最大20连接，最大等待60秒）</w:t>
      </w:r>
    </w:p>
    <w:p w14:paraId="488C1C5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数据库：uygur_project</w:t>
      </w:r>
    </w:p>
    <w:p w14:paraId="4228E045">
      <w:pPr>
        <w:pStyle w:val="6"/>
        <w:spacing w:line="420" w:lineRule="exact"/>
        <w:ind w:left="648" w:hanging="648"/>
        <w:jc w:val="both"/>
      </w:pPr>
      <w:bookmarkStart w:id="26" w:name="_Toc230853300"/>
      <w:r>
        <w:rPr>
          <w:rFonts w:ascii="宋体" w:hAnsi="宋体" w:eastAsia="宋体"/>
          <w:b w:val="0"/>
          <w:sz w:val="24"/>
        </w:rPr>
        <w:t>INT-004 后端-MinIO对象存储接口</w:t>
      </w:r>
      <w:bookmarkEnd w:id="26"/>
    </w:p>
    <w:p w14:paraId="353091A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接口实体：Spring Boot后端、MinIO对象存储服务</w:t>
      </w:r>
    </w:p>
    <w:p w14:paraId="2350A4A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通信协议：HTTP（MinIO Java SDK 8.5.7）</w:t>
      </w:r>
    </w:p>
    <w:p w14:paraId="67C9BDEF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Bucket：xianwei-images</w:t>
      </w:r>
    </w:p>
    <w:p w14:paraId="4188722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主要操作：图片上传、图片URL生成</w:t>
      </w:r>
    </w:p>
    <w:p w14:paraId="2A905DCC">
      <w:pPr>
        <w:pStyle w:val="5"/>
        <w:spacing w:line="420" w:lineRule="exact"/>
        <w:ind w:left="648" w:hanging="648"/>
        <w:jc w:val="both"/>
      </w:pPr>
      <w:bookmarkStart w:id="27" w:name="_Toc230853301"/>
      <w:r>
        <w:rPr>
          <w:rFonts w:ascii="宋体" w:hAnsi="宋体" w:eastAsia="宋体"/>
          <w:b w:val="0"/>
          <w:sz w:val="24"/>
        </w:rPr>
        <w:t>CSCI内部数据需求</w:t>
      </w:r>
      <w:bookmarkEnd w:id="27"/>
    </w:p>
    <w:p w14:paraId="7F6B18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系统使用MySQL 8.0关系型数据库存储数据，共4张核心数据表：</w:t>
      </w:r>
    </w:p>
    <w:p w14:paraId="4AA53072">
      <w:pPr>
        <w:pStyle w:val="6"/>
        <w:spacing w:line="420" w:lineRule="exact"/>
        <w:ind w:left="648" w:hanging="648"/>
        <w:jc w:val="both"/>
      </w:pPr>
      <w:bookmarkStart w:id="28" w:name="_Toc230853302"/>
      <w:r>
        <w:rPr>
          <w:rFonts w:ascii="宋体" w:hAnsi="宋体" w:eastAsia="宋体"/>
          <w:b w:val="0"/>
          <w:sz w:val="24"/>
        </w:rPr>
        <w:t>origin_text 原始报文表</w:t>
      </w:r>
      <w:bookmarkEnd w:id="28"/>
    </w:p>
    <w:p w14:paraId="3E4069B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表3-3 origin_text表结构表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2256"/>
        <w:gridCol w:w="2960"/>
      </w:tblGrid>
      <w:tr w14:paraId="1C0277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825802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1B33C9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数据类型</w:t>
            </w:r>
          </w:p>
        </w:tc>
        <w:tc>
          <w:tcPr>
            <w:tcW w:w="1834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428BC4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约束</w:t>
            </w:r>
          </w:p>
        </w:tc>
        <w:tc>
          <w:tcPr>
            <w:tcW w:w="3742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9CB016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 w14:paraId="7521B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59F3B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AF9D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183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44C30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374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A41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报文唯一标识</w:t>
            </w:r>
          </w:p>
        </w:tc>
      </w:tr>
      <w:tr w14:paraId="13531E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43D3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8BF8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VARCHAR(500)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75A7C2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FDCC3D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报文标题</w:t>
            </w:r>
          </w:p>
        </w:tc>
      </w:tr>
      <w:tr w14:paraId="7C2F1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B687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C5C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42E7D0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767EDE9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报文内容</w:t>
            </w:r>
          </w:p>
        </w:tc>
      </w:tr>
      <w:tr w14:paraId="799AE7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8EB5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B7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VARCHAR(100)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B2BB3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683CEA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报文时间</w:t>
            </w:r>
          </w:p>
        </w:tc>
      </w:tr>
      <w:tr w14:paraId="28E526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C06F7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06E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D1A7C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5C399A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分类ID，关联text_type.id</w:t>
            </w:r>
          </w:p>
        </w:tc>
      </w:tr>
      <w:tr w14:paraId="434DE4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2E8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modal_type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D39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VARCHAR(50)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6C62BB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B8834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报文模态类型：文字报/图文报</w:t>
            </w:r>
          </w:p>
        </w:tc>
      </w:tr>
      <w:tr w14:paraId="2C8EAF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3186E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14C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BA212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23BD34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图片文件名列表（JSON数组格式）</w:t>
            </w:r>
          </w:p>
        </w:tc>
      </w:tr>
      <w:tr w14:paraId="4C164C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0C0C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is_extracted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0D21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TINYINT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DB9560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INDEX, DEFAULT 0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A2582C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是否已抽取：0未抽取，1已抽取</w:t>
            </w:r>
          </w:p>
        </w:tc>
      </w:tr>
      <w:tr w14:paraId="482F28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7741A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EBC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624C9C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C5DDE8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创建时间</w:t>
            </w:r>
          </w:p>
        </w:tc>
      </w:tr>
      <w:tr w14:paraId="3AB0B2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7644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update_time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01C2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1146B1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ON UPDATE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75C4A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更新时间</w:t>
            </w:r>
          </w:p>
        </w:tc>
      </w:tr>
    </w:tbl>
    <w:p w14:paraId="27AAF47D">
      <w:pPr>
        <w:pStyle w:val="6"/>
        <w:spacing w:line="420" w:lineRule="exact"/>
        <w:ind w:left="648" w:hanging="648"/>
        <w:jc w:val="both"/>
      </w:pPr>
      <w:bookmarkStart w:id="29" w:name="_Toc230853303"/>
      <w:r>
        <w:rPr>
          <w:rFonts w:ascii="宋体" w:hAnsi="宋体" w:eastAsia="宋体"/>
          <w:b w:val="0"/>
          <w:sz w:val="24"/>
        </w:rPr>
        <w:t>text_type 分类目录表</w:t>
      </w:r>
      <w:bookmarkEnd w:id="29"/>
    </w:p>
    <w:p w14:paraId="6472247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表3-4 text_type表结构表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656"/>
        <w:gridCol w:w="3107"/>
        <w:gridCol w:w="2229"/>
      </w:tblGrid>
      <w:tr w14:paraId="0FFF90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9EEE1C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C572C6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4F91B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约束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294C2B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 w14:paraId="4F4AF7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A4AB4B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F0383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4EA1FA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4CE096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分类ID</w:t>
            </w:r>
          </w:p>
        </w:tc>
      </w:tr>
      <w:tr w14:paraId="47F0D9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F7708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type_name</w:t>
            </w:r>
          </w:p>
        </w:tc>
        <w:tc>
          <w:tcPr>
            <w:tcW w:w="0" w:type="auto"/>
            <w:vAlign w:val="center"/>
          </w:tcPr>
          <w:p w14:paraId="74A3AB3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45ECA9E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33F21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分类名称</w:t>
            </w:r>
          </w:p>
        </w:tc>
      </w:tr>
      <w:tr w14:paraId="5F60A4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DBFF0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parent_id</w:t>
            </w:r>
          </w:p>
        </w:tc>
        <w:tc>
          <w:tcPr>
            <w:tcW w:w="0" w:type="auto"/>
            <w:vAlign w:val="center"/>
          </w:tcPr>
          <w:p w14:paraId="7BD4151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23B351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INDEX, DEFAULT 0</w:t>
            </w:r>
          </w:p>
        </w:tc>
        <w:tc>
          <w:tcPr>
            <w:tcW w:w="0" w:type="auto"/>
            <w:vAlign w:val="center"/>
          </w:tcPr>
          <w:p w14:paraId="047032F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父分类ID，0为一级分类</w:t>
            </w:r>
          </w:p>
        </w:tc>
      </w:tr>
      <w:tr w14:paraId="62EBB8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9954E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create_time</w:t>
            </w:r>
          </w:p>
        </w:tc>
        <w:tc>
          <w:tcPr>
            <w:tcW w:w="0" w:type="auto"/>
            <w:vAlign w:val="center"/>
          </w:tcPr>
          <w:p w14:paraId="0FFBD97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4BD1CA3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4A48B8F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创建时间</w:t>
            </w:r>
          </w:p>
        </w:tc>
      </w:tr>
    </w:tbl>
    <w:p w14:paraId="0804E918">
      <w:pPr>
        <w:pStyle w:val="6"/>
        <w:spacing w:line="420" w:lineRule="exact"/>
        <w:ind w:left="648" w:hanging="648"/>
        <w:jc w:val="both"/>
      </w:pPr>
      <w:bookmarkStart w:id="30" w:name="_Toc230853304"/>
      <w:r>
        <w:rPr>
          <w:rFonts w:ascii="宋体" w:hAnsi="宋体" w:eastAsia="宋体"/>
          <w:b w:val="0"/>
          <w:sz w:val="24"/>
        </w:rPr>
        <w:t>extraction_result 抽取结果表</w:t>
      </w:r>
      <w:bookmarkEnd w:id="30"/>
    </w:p>
    <w:p w14:paraId="3F6EFC49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表3-5 extraction_result表结构表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96"/>
        <w:gridCol w:w="2865"/>
        <w:gridCol w:w="2351"/>
      </w:tblGrid>
      <w:tr w14:paraId="0D4CA6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FD149B3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B050EF3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C1B5F96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约束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12ED921">
            <w:pPr>
              <w:pStyle w:val="179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 w14:paraId="4D7623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09A4CFD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A885D20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697EF2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6380074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记录ID</w:t>
            </w:r>
          </w:p>
        </w:tc>
      </w:tr>
      <w:tr w14:paraId="247217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390846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origin_text_id</w:t>
            </w:r>
          </w:p>
        </w:tc>
        <w:tc>
          <w:tcPr>
            <w:tcW w:w="0" w:type="auto"/>
            <w:vAlign w:val="center"/>
          </w:tcPr>
          <w:p w14:paraId="4EFF47CF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0" w:type="auto"/>
            <w:vAlign w:val="center"/>
          </w:tcPr>
          <w:p w14:paraId="3272BCFF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UNIQUE, FOREIGN KEY</w:t>
            </w:r>
          </w:p>
        </w:tc>
        <w:tc>
          <w:tcPr>
            <w:tcW w:w="0" w:type="auto"/>
            <w:vAlign w:val="center"/>
          </w:tcPr>
          <w:p w14:paraId="76C95295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关联origin_text.sid</w:t>
            </w:r>
          </w:p>
        </w:tc>
      </w:tr>
      <w:tr w14:paraId="3A90CA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7EBA13F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events_json</w:t>
            </w:r>
          </w:p>
        </w:tc>
        <w:tc>
          <w:tcPr>
            <w:tcW w:w="0" w:type="auto"/>
            <w:vAlign w:val="center"/>
          </w:tcPr>
          <w:p w14:paraId="3595BEF6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CCBAB5F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C7A4AB5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事件列表（JSON格式）</w:t>
            </w:r>
          </w:p>
        </w:tc>
      </w:tr>
      <w:tr w14:paraId="54F74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B5C560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labels_json</w:t>
            </w:r>
          </w:p>
        </w:tc>
        <w:tc>
          <w:tcPr>
            <w:tcW w:w="0" w:type="auto"/>
            <w:vAlign w:val="center"/>
          </w:tcPr>
          <w:p w14:paraId="5B61E025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54E0D756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50B1EDA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标签列表（JSON格式）</w:t>
            </w:r>
          </w:p>
        </w:tc>
      </w:tr>
      <w:tr w14:paraId="03035E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DE0D6E0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extraction_time</w:t>
            </w:r>
          </w:p>
        </w:tc>
        <w:tc>
          <w:tcPr>
            <w:tcW w:w="0" w:type="auto"/>
            <w:vAlign w:val="center"/>
          </w:tcPr>
          <w:p w14:paraId="25A01669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0988751E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5301B180">
            <w:pPr>
              <w:pStyle w:val="179"/>
            </w:pPr>
            <w:r>
              <w:rPr>
                <w:rFonts w:ascii="宋体" w:hAnsi="宋体" w:eastAsia="宋体"/>
                <w:b w:val="0"/>
                <w:sz w:val="24"/>
              </w:rPr>
              <w:t>抽取完成时间</w:t>
            </w:r>
          </w:p>
        </w:tc>
      </w:tr>
    </w:tbl>
    <w:p w14:paraId="3357EBFC">
      <w:pPr>
        <w:pStyle w:val="6"/>
        <w:spacing w:line="420" w:lineRule="exact"/>
        <w:ind w:left="648" w:hanging="648"/>
        <w:jc w:val="both"/>
      </w:pPr>
      <w:bookmarkStart w:id="31" w:name="_Toc230853305"/>
      <w:r>
        <w:rPr>
          <w:rFonts w:ascii="宋体" w:hAnsi="宋体" w:eastAsia="宋体"/>
          <w:b w:val="0"/>
          <w:sz w:val="24"/>
        </w:rPr>
        <w:t>fusion_report 融合报告表</w:t>
      </w:r>
      <w:bookmarkEnd w:id="31"/>
    </w:p>
    <w:p w14:paraId="4F04E76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表3-6 fusion_report表结构表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656"/>
        <w:gridCol w:w="2256"/>
        <w:gridCol w:w="2840"/>
      </w:tblGrid>
      <w:tr w14:paraId="1FA569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2E6ED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25F74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数据类型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305C53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约束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F6ACF7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 w14:paraId="417B64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7BF2EF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78BB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1421" w:type="dxa"/>
            <w:tcBorders>
              <w:top w:val="single" w:color="000000" w:sz="6" w:space="0"/>
            </w:tcBorders>
            <w:vAlign w:val="center"/>
          </w:tcPr>
          <w:p w14:paraId="6EBD0EA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3175" w:type="dxa"/>
            <w:tcBorders>
              <w:top w:val="single" w:color="000000" w:sz="6" w:space="0"/>
            </w:tcBorders>
            <w:vAlign w:val="center"/>
          </w:tcPr>
          <w:p w14:paraId="65E947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记录ID</w:t>
            </w:r>
          </w:p>
        </w:tc>
      </w:tr>
      <w:tr w14:paraId="7EC8B5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CAF6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fusion_id</w:t>
            </w:r>
          </w:p>
        </w:tc>
        <w:tc>
          <w:tcPr>
            <w:tcW w:w="0" w:type="auto"/>
            <w:vAlign w:val="center"/>
          </w:tcPr>
          <w:p w14:paraId="465A174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1421" w:type="dxa"/>
            <w:vAlign w:val="center"/>
          </w:tcPr>
          <w:p w14:paraId="093C52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UNIQUE, INDEX</w:t>
            </w:r>
          </w:p>
        </w:tc>
        <w:tc>
          <w:tcPr>
            <w:tcW w:w="3175" w:type="dxa"/>
            <w:vAlign w:val="center"/>
          </w:tcPr>
          <w:p w14:paraId="6A489D55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融合报告唯一ID（时间戳）</w:t>
            </w:r>
          </w:p>
        </w:tc>
      </w:tr>
      <w:tr w14:paraId="1743BA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4E8A1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title</w:t>
            </w:r>
          </w:p>
        </w:tc>
        <w:tc>
          <w:tcPr>
            <w:tcW w:w="0" w:type="auto"/>
            <w:vAlign w:val="center"/>
          </w:tcPr>
          <w:p w14:paraId="1B972A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VARCHAR(500)</w:t>
            </w:r>
          </w:p>
        </w:tc>
        <w:tc>
          <w:tcPr>
            <w:tcW w:w="1421" w:type="dxa"/>
            <w:vAlign w:val="center"/>
          </w:tcPr>
          <w:p w14:paraId="114A25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647FD60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报告标题</w:t>
            </w:r>
          </w:p>
        </w:tc>
      </w:tr>
      <w:tr w14:paraId="1C933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4BB5B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summary</w:t>
            </w:r>
          </w:p>
        </w:tc>
        <w:tc>
          <w:tcPr>
            <w:tcW w:w="0" w:type="auto"/>
            <w:vAlign w:val="center"/>
          </w:tcPr>
          <w:p w14:paraId="1F87BA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3506B16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5CCF6CF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报告摘要</w:t>
            </w:r>
          </w:p>
        </w:tc>
      </w:tr>
      <w:tr w14:paraId="1CF1CF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5DF28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timeline_json</w:t>
            </w:r>
          </w:p>
        </w:tc>
        <w:tc>
          <w:tcPr>
            <w:tcW w:w="0" w:type="auto"/>
            <w:vAlign w:val="center"/>
          </w:tcPr>
          <w:p w14:paraId="6D2E964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2F4950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2A9E7B6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时间线（JSON格式）</w:t>
            </w:r>
          </w:p>
        </w:tc>
      </w:tr>
      <w:tr w14:paraId="320FA6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B8F9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content</w:t>
            </w:r>
          </w:p>
        </w:tc>
        <w:tc>
          <w:tcPr>
            <w:tcW w:w="0" w:type="auto"/>
            <w:vAlign w:val="center"/>
          </w:tcPr>
          <w:p w14:paraId="6A55665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69445B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7E843C7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详细内容（Markdown格式）</w:t>
            </w:r>
          </w:p>
        </w:tc>
      </w:tr>
      <w:tr w14:paraId="50992F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64E2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entities_json</w:t>
            </w:r>
          </w:p>
        </w:tc>
        <w:tc>
          <w:tcPr>
            <w:tcW w:w="0" w:type="auto"/>
            <w:vAlign w:val="center"/>
          </w:tcPr>
          <w:p w14:paraId="425ECA9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498FBC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2A4267E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实体列表（JSON格式）</w:t>
            </w:r>
          </w:p>
        </w:tc>
      </w:tr>
      <w:tr w14:paraId="6EB98C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D0B8F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labels_json</w:t>
            </w:r>
          </w:p>
        </w:tc>
        <w:tc>
          <w:tcPr>
            <w:tcW w:w="0" w:type="auto"/>
            <w:vAlign w:val="center"/>
          </w:tcPr>
          <w:p w14:paraId="2553DC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1D41EA3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04C4032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标签列表（JSON格式）</w:t>
            </w:r>
          </w:p>
        </w:tc>
      </w:tr>
      <w:tr w14:paraId="17AADF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45EC4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source_ids</w:t>
            </w:r>
          </w:p>
        </w:tc>
        <w:tc>
          <w:tcPr>
            <w:tcW w:w="0" w:type="auto"/>
            <w:vAlign w:val="center"/>
          </w:tcPr>
          <w:p w14:paraId="1886643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76BE84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05DD58F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源报文ID列表（JSON格式）</w:t>
            </w:r>
          </w:p>
        </w:tc>
      </w:tr>
      <w:tr w14:paraId="18EBE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3A43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create_time</w:t>
            </w:r>
          </w:p>
        </w:tc>
        <w:tc>
          <w:tcPr>
            <w:tcW w:w="0" w:type="auto"/>
            <w:vAlign w:val="center"/>
          </w:tcPr>
          <w:p w14:paraId="033924B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1421" w:type="dxa"/>
            <w:vAlign w:val="center"/>
          </w:tcPr>
          <w:p w14:paraId="4242F1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3175" w:type="dxa"/>
            <w:vAlign w:val="center"/>
          </w:tcPr>
          <w:p w14:paraId="1D2469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创建时间</w:t>
            </w:r>
          </w:p>
        </w:tc>
      </w:tr>
    </w:tbl>
    <w:p w14:paraId="2D8B8F43">
      <w:pPr>
        <w:pStyle w:val="5"/>
        <w:spacing w:line="420" w:lineRule="exact"/>
        <w:ind w:left="648" w:hanging="648"/>
        <w:jc w:val="both"/>
      </w:pPr>
      <w:bookmarkStart w:id="32" w:name="_Toc230853306"/>
      <w:r>
        <w:rPr>
          <w:rFonts w:ascii="宋体" w:hAnsi="宋体" w:eastAsia="宋体"/>
          <w:b w:val="0"/>
          <w:sz w:val="24"/>
        </w:rPr>
        <w:t>适应性需求</w:t>
      </w:r>
      <w:bookmarkEnd w:id="32"/>
    </w:p>
    <w:p w14:paraId="5E03D92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系统应满足以下适应性需求：</w:t>
      </w:r>
    </w:p>
    <w:p w14:paraId="54AD8E0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REQ-ADP-001：系统应支持在x86_64和ARM64两种CPU架构上部署运行</w:t>
      </w:r>
    </w:p>
    <w:p w14:paraId="212E372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REQ-ADP-002：系统应支持通过修改配置文件（config.json）切换不同的LLM模型（如Qwen3.5-122B-A10B与GLM-5之间的切换），无需修改代码</w:t>
      </w:r>
    </w:p>
    <w:p w14:paraId="050684C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REQ-ADP-003：系统应支持通过环境变量（.env文件）配置服务端口号，适应不同的部署环境</w:t>
      </w:r>
    </w:p>
    <w:p w14:paraId="66205CD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d) REQ-ADP-004：前端应通过动态获取MinIO配置（GET /uygur/config）适配不同的存储服务地址，无需重新构建</w:t>
      </w:r>
    </w:p>
    <w:p w14:paraId="0296BE29">
      <w:pPr>
        <w:pStyle w:val="5"/>
        <w:spacing w:line="420" w:lineRule="exact"/>
        <w:ind w:left="648" w:hanging="648"/>
        <w:jc w:val="both"/>
      </w:pPr>
      <w:bookmarkStart w:id="33" w:name="_Toc230853307"/>
      <w:r>
        <w:rPr>
          <w:rFonts w:ascii="宋体" w:hAnsi="宋体" w:eastAsia="宋体"/>
          <w:b w:val="0"/>
          <w:sz w:val="24"/>
        </w:rPr>
        <w:t>保密性（Security）需求</w:t>
      </w:r>
      <w:bookmarkEnd w:id="33"/>
    </w:p>
    <w:p w14:paraId="6C09EFC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系统应满足以下保密性需求：</w:t>
      </w:r>
    </w:p>
    <w:p w14:paraId="543F962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REQ-SEC-001：系统应采用token认证机制，未经认证的请求不应访问系统功能接口</w:t>
      </w:r>
    </w:p>
    <w:p w14:paraId="2671562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REQ-SEC-002：前端应实现路由守卫，未持有有效token的用户应被重定向到登录页面</w:t>
      </w:r>
    </w:p>
    <w:p w14:paraId="6503D2A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REQ-SEC-003：后端应配置CORS白名单，仅允许指定来源域名的跨域请求</w:t>
      </w:r>
    </w:p>
    <w:p w14:paraId="5EB5A73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REQ-SEC-004：数据库应使用独立的访问账户（非root），限制操作权限范围</w:t>
      </w:r>
    </w:p>
    <w:p w14:paraId="79DBB7B2">
      <w:pPr>
        <w:pStyle w:val="5"/>
        <w:spacing w:line="420" w:lineRule="exact"/>
        <w:ind w:left="648" w:hanging="648"/>
        <w:jc w:val="both"/>
      </w:pPr>
      <w:bookmarkStart w:id="34" w:name="_Toc230853308"/>
      <w:r>
        <w:rPr>
          <w:rFonts w:ascii="宋体" w:hAnsi="宋体" w:eastAsia="宋体"/>
          <w:b w:val="0"/>
          <w:sz w:val="24"/>
        </w:rPr>
        <w:t>安全性（Safety）需求</w:t>
      </w:r>
      <w:bookmarkEnd w:id="34"/>
    </w:p>
    <w:p w14:paraId="7D23310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系统应满足以下安全性需求：</w:t>
      </w:r>
    </w:p>
    <w:p w14:paraId="4A1BF19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2D1116C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REQ-SAF-002：数据库连接池耗尽时，系统应在60秒内返回错误提示，不应无限期阻塞</w:t>
      </w:r>
    </w:p>
    <w:p w14:paraId="03A3F57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REQ-SAF-003：算法服务应实现日志轮转（单文件10MB，保留5份备份），防止日志文件无限增长耗尽磁盘空间</w:t>
      </w:r>
    </w:p>
    <w:p w14:paraId="440B8A0D">
      <w:pPr>
        <w:pStyle w:val="5"/>
        <w:spacing w:line="420" w:lineRule="exact"/>
        <w:ind w:left="648" w:hanging="648"/>
        <w:jc w:val="both"/>
      </w:pPr>
      <w:bookmarkStart w:id="35" w:name="_Toc230853309"/>
      <w:r>
        <w:rPr>
          <w:rFonts w:ascii="宋体" w:hAnsi="宋体" w:eastAsia="宋体"/>
          <w:b w:val="0"/>
          <w:sz w:val="24"/>
        </w:rPr>
        <w:t>CSCI环境适应性需求</w:t>
      </w:r>
      <w:bookmarkEnd w:id="35"/>
    </w:p>
    <w:p w14:paraId="09BBEFB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系统应满足以下环境适应性需求：</w:t>
      </w:r>
    </w:p>
    <w:p w14:paraId="09E6FA0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REQ-ENV-001：系统应支持Docker容器化部署，通过Docker Compose编排MySQL、MinIO、算法服务和Nginx容器</w:t>
      </w:r>
    </w:p>
    <w:p w14:paraId="7D13604B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REQ-ENV-002：后端JAR包应支持通过screen进程管理运行，SSH断开后不应终止</w:t>
      </w:r>
    </w:p>
    <w:p w14:paraId="6B62177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REQ-ENV-003：系统应支持在无sudo权限的环境下部署运行</w:t>
      </w:r>
    </w:p>
    <w:p w14:paraId="2D2AA0DF">
      <w:pPr>
        <w:pStyle w:val="5"/>
        <w:spacing w:line="420" w:lineRule="exact"/>
        <w:ind w:left="648" w:hanging="648"/>
        <w:jc w:val="both"/>
      </w:pPr>
      <w:bookmarkStart w:id="36" w:name="_Toc230853310"/>
      <w:r>
        <w:rPr>
          <w:rFonts w:ascii="宋体" w:hAnsi="宋体" w:eastAsia="宋体"/>
          <w:b w:val="0"/>
          <w:sz w:val="24"/>
        </w:rPr>
        <w:t>其他质量特性</w:t>
      </w:r>
      <w:bookmarkEnd w:id="36"/>
    </w:p>
    <w:p w14:paraId="576A5BDC">
      <w:pPr>
        <w:pStyle w:val="6"/>
        <w:spacing w:line="420" w:lineRule="exact"/>
        <w:ind w:left="648" w:hanging="648"/>
        <w:jc w:val="both"/>
      </w:pPr>
      <w:bookmarkStart w:id="37" w:name="_Toc230853311"/>
      <w:r>
        <w:rPr>
          <w:rFonts w:ascii="宋体" w:hAnsi="宋体" w:eastAsia="宋体"/>
          <w:b w:val="0"/>
          <w:sz w:val="24"/>
        </w:rPr>
        <w:t>可维护性</w:t>
      </w:r>
      <w:bookmarkEnd w:id="37"/>
    </w:p>
    <w:p w14:paraId="2652E06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REQ-QA-001：系统应采用分层架构（Controller → Service → Mapper），各层职责明确，支持独立修改和测试</w:t>
      </w:r>
    </w:p>
    <w:p w14:paraId="54770B28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REQ-QA-002：后端应提供健康检查端点（/actuator/health），便于运维监控</w:t>
      </w:r>
    </w:p>
    <w:p w14:paraId="75F3EB8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REQ-QA-003：后端应集成Druid监控面板（/druid），提供SQL执行统计和慢查询分析</w:t>
      </w:r>
    </w:p>
    <w:p w14:paraId="299F6666">
      <w:pPr>
        <w:pStyle w:val="6"/>
        <w:spacing w:line="420" w:lineRule="exact"/>
        <w:ind w:left="648" w:hanging="648"/>
        <w:jc w:val="both"/>
      </w:pPr>
      <w:bookmarkStart w:id="38" w:name="_Toc230853312"/>
      <w:r>
        <w:rPr>
          <w:rFonts w:ascii="宋体" w:hAnsi="宋体" w:eastAsia="宋体"/>
          <w:b w:val="0"/>
          <w:sz w:val="24"/>
        </w:rPr>
        <w:t>可用性</w:t>
      </w:r>
      <w:bookmarkEnd w:id="38"/>
    </w:p>
    <w:p w14:paraId="63280E2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REQ-QA-004：前端报文列表页应实现keepAlive缓存，切换页面后返回时保持查询状态和滚动位置</w:t>
      </w:r>
    </w:p>
    <w:p w14:paraId="12B2CEE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REQ-QA-005：属性抽取和报文融合等长时间操作期间，前端应展示加载动画（含军事名言轮播），提供明确的操作进度指示</w:t>
      </w:r>
    </w:p>
    <w:p w14:paraId="70B71467">
      <w:pPr>
        <w:pStyle w:val="6"/>
        <w:spacing w:line="420" w:lineRule="exact"/>
        <w:ind w:left="648" w:hanging="648"/>
        <w:jc w:val="both"/>
      </w:pPr>
      <w:bookmarkStart w:id="39" w:name="_Toc230853313"/>
      <w:r>
        <w:rPr>
          <w:rFonts w:ascii="宋体" w:hAnsi="宋体" w:eastAsia="宋体"/>
          <w:b w:val="0"/>
          <w:sz w:val="24"/>
        </w:rPr>
        <w:t>可靠性</w:t>
      </w:r>
      <w:bookmarkEnd w:id="39"/>
    </w:p>
    <w:p w14:paraId="3A96B9F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REQ-QA-006：将完成的属性抽取结果应缓存于数据库，相同报文再次请求（force=false）时应直接返回缓存结果，避免重复调用LLM</w:t>
      </w:r>
    </w:p>
    <w:p w14:paraId="436A017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54C6206B">
      <w:pPr>
        <w:pStyle w:val="5"/>
        <w:spacing w:line="420" w:lineRule="exact"/>
        <w:ind w:left="648" w:hanging="648"/>
        <w:jc w:val="both"/>
      </w:pPr>
      <w:bookmarkStart w:id="40" w:name="_Toc230853314"/>
      <w:r>
        <w:rPr>
          <w:rFonts w:ascii="宋体" w:hAnsi="宋体" w:eastAsia="宋体"/>
          <w:b w:val="0"/>
          <w:sz w:val="24"/>
        </w:rPr>
        <w:t>计算机资源需求</w:t>
      </w:r>
      <w:bookmarkEnd w:id="40"/>
    </w:p>
    <w:p w14:paraId="4FD696F1">
      <w:pPr>
        <w:pStyle w:val="6"/>
        <w:spacing w:line="420" w:lineRule="exact"/>
        <w:ind w:left="648" w:hanging="648"/>
        <w:jc w:val="both"/>
      </w:pPr>
      <w:bookmarkStart w:id="41" w:name="_Toc230853315"/>
      <w:r>
        <w:rPr>
          <w:rFonts w:ascii="宋体" w:hAnsi="宋体" w:eastAsia="宋体"/>
          <w:b w:val="0"/>
          <w:sz w:val="24"/>
        </w:rPr>
        <w:t>计算机硬件需求</w:t>
      </w:r>
      <w:bookmarkEnd w:id="41"/>
    </w:p>
    <w:p w14:paraId="76696EDE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表3-7 计算机硬件需求表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2386"/>
        <w:gridCol w:w="2057"/>
        <w:gridCol w:w="2706"/>
      </w:tblGrid>
      <w:tr w14:paraId="05B6A5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5CF3A40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资源类型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9FA8FFA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最低要求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7244C8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推荐配置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C59A21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 w14:paraId="7D9C03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B0848F1"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E32935">
            <w:r>
              <w:rPr>
                <w:rFonts w:ascii="宋体" w:hAnsi="宋体" w:eastAsia="宋体"/>
                <w:b w:val="0"/>
                <w:sz w:val="24"/>
              </w:rPr>
              <w:t>Linux（Ubuntu 20.04+）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B0A010">
            <w:r>
              <w:rPr>
                <w:rFonts w:ascii="宋体" w:hAnsi="宋体" w:eastAsia="宋体"/>
                <w:b w:val="0"/>
                <w:sz w:val="24"/>
              </w:rPr>
              <w:t>Ubuntu 22.04 LTS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2F93612">
            <w:r>
              <w:rPr>
                <w:rFonts w:ascii="宋体" w:hAnsi="宋体" w:eastAsia="宋体"/>
                <w:b w:val="0"/>
                <w:sz w:val="24"/>
              </w:rPr>
              <w:t>支持x86_64和ARM64</w:t>
            </w:r>
          </w:p>
        </w:tc>
      </w:tr>
      <w:tr w14:paraId="4EC2C5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06C2D">
            <w:r>
              <w:rPr>
                <w:rFonts w:ascii="宋体" w:hAnsi="宋体" w:eastAsia="宋体"/>
                <w:b w:val="0"/>
                <w:sz w:val="24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2ED84">
            <w:r>
              <w:rPr>
                <w:rFonts w:ascii="宋体" w:hAnsi="宋体" w:eastAsia="宋体"/>
                <w:b w:val="0"/>
                <w:sz w:val="24"/>
              </w:rPr>
              <w:t>2核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E9B66">
            <w:r>
              <w:rPr>
                <w:rFonts w:ascii="宋体" w:hAnsi="宋体" w:eastAsia="宋体"/>
                <w:b w:val="0"/>
                <w:sz w:val="24"/>
              </w:rPr>
              <w:t>4核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C659A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算法服务LLM调用为IO密集型</w:t>
            </w:r>
          </w:p>
        </w:tc>
      </w:tr>
      <w:tr w14:paraId="3B23CD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0F34C2">
            <w:r>
              <w:rPr>
                <w:rFonts w:ascii="宋体" w:hAnsi="宋体" w:eastAsia="宋体"/>
                <w:b w:val="0"/>
                <w:sz w:val="24"/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7BB8F">
            <w:r>
              <w:rPr>
                <w:rFonts w:ascii="宋体" w:hAnsi="宋体" w:eastAsia="宋体"/>
                <w:b w:val="0"/>
                <w:sz w:val="24"/>
              </w:rPr>
              <w:t>4GB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348EC">
            <w:r>
              <w:rPr>
                <w:rFonts w:ascii="宋体" w:hAnsi="宋体" w:eastAsia="宋体"/>
                <w:b w:val="0"/>
                <w:sz w:val="24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155C3">
            <w:r>
              <w:rPr>
                <w:rFonts w:ascii="宋体" w:hAnsi="宋体" w:eastAsia="宋体"/>
                <w:b w:val="0"/>
                <w:sz w:val="24"/>
              </w:rPr>
              <w:t>MySQL和Java进程各需约2GB</w:t>
            </w:r>
          </w:p>
        </w:tc>
      </w:tr>
      <w:tr w14:paraId="64BD79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7CEE9D">
            <w:r>
              <w:rPr>
                <w:rFonts w:ascii="宋体" w:hAnsi="宋体" w:eastAsia="宋体"/>
                <w:b w:val="0"/>
                <w:sz w:val="24"/>
              </w:rPr>
              <w:t>磁盘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AE6E9">
            <w:r>
              <w:rPr>
                <w:rFonts w:ascii="宋体" w:hAnsi="宋体" w:eastAsia="宋体"/>
                <w:b w:val="0"/>
                <w:sz w:val="24"/>
              </w:rPr>
              <w:t>10GB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9455E">
            <w:r>
              <w:rPr>
                <w:rFonts w:ascii="宋体" w:hAnsi="宋体" w:eastAsia="宋体"/>
                <w:b w:val="0"/>
                <w:sz w:val="24"/>
              </w:rPr>
              <w:t>50GB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7275A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含数据库数据和MinIO图片</w:t>
            </w:r>
          </w:p>
        </w:tc>
      </w:tr>
    </w:tbl>
    <w:p w14:paraId="53E8C468">
      <w:pPr>
        <w:pStyle w:val="6"/>
        <w:spacing w:line="420" w:lineRule="exact"/>
        <w:ind w:left="648" w:hanging="648"/>
        <w:jc w:val="both"/>
      </w:pPr>
      <w:bookmarkStart w:id="42" w:name="_Toc230853316"/>
      <w:r>
        <w:rPr>
          <w:rFonts w:ascii="宋体" w:hAnsi="宋体" w:eastAsia="宋体"/>
          <w:b w:val="0"/>
          <w:sz w:val="24"/>
        </w:rPr>
        <w:t>计算机硬件资源使用需求</w:t>
      </w:r>
      <w:bookmarkEnd w:id="42"/>
    </w:p>
    <w:p w14:paraId="23C3BA4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CPU使用率：正常运行时应不超过80%</w:t>
      </w:r>
    </w:p>
    <w:p w14:paraId="26CCF56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内存使用率：正常运行时应不超过80%</w:t>
      </w:r>
    </w:p>
    <w:p w14:paraId="1FEE52B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磁盘I/O：数据库查询响应时间应不超过100ms（排除网络延迟）</w:t>
      </w:r>
    </w:p>
    <w:p w14:paraId="14E742F2">
      <w:pPr>
        <w:pStyle w:val="6"/>
        <w:spacing w:line="420" w:lineRule="exact"/>
        <w:ind w:left="648" w:hanging="648"/>
        <w:jc w:val="both"/>
      </w:pPr>
      <w:bookmarkStart w:id="43" w:name="_Toc230853317"/>
      <w:r>
        <w:rPr>
          <w:rFonts w:ascii="宋体" w:hAnsi="宋体" w:eastAsia="宋体"/>
          <w:b w:val="0"/>
          <w:sz w:val="24"/>
        </w:rPr>
        <w:t>计算机软件需求</w:t>
      </w:r>
      <w:bookmarkEnd w:id="43"/>
    </w:p>
    <w:p w14:paraId="06FFEDF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表3-8 计算机软件需求表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4"/>
        <w:gridCol w:w="2092"/>
        <w:gridCol w:w="4122"/>
      </w:tblGrid>
      <w:tr w14:paraId="5F00EA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5820F3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软件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6F4E16C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版本要求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B78A939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用途</w:t>
            </w:r>
          </w:p>
        </w:tc>
      </w:tr>
      <w:tr w14:paraId="730CF9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12BD8F6">
            <w:r>
              <w:rPr>
                <w:rFonts w:ascii="宋体" w:hAnsi="宋体" w:eastAsia="宋体"/>
                <w:b w:val="0"/>
                <w:sz w:val="24"/>
              </w:rPr>
              <w:t>Docker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2F33C7">
            <w:r>
              <w:rPr>
                <w:rFonts w:ascii="宋体" w:hAnsi="宋体" w:eastAsia="宋体"/>
                <w:b w:val="0"/>
                <w:sz w:val="24"/>
              </w:rPr>
              <w:t>20.10+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FE22E0A">
            <w:r>
              <w:rPr>
                <w:rFonts w:ascii="宋体" w:hAnsi="宋体" w:eastAsia="宋体"/>
                <w:b w:val="0"/>
                <w:sz w:val="24"/>
              </w:rPr>
              <w:t>容器化部署</w:t>
            </w:r>
          </w:p>
        </w:tc>
      </w:tr>
      <w:tr w14:paraId="458AE7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D8AC01">
            <w:r>
              <w:rPr>
                <w:rFonts w:ascii="宋体" w:hAnsi="宋体" w:eastAsia="宋体"/>
                <w:b w:val="0"/>
                <w:sz w:val="24"/>
              </w:rPr>
              <w:t>docker-compose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7D8D">
            <w:r>
              <w:rPr>
                <w:rFonts w:ascii="宋体" w:hAnsi="宋体" w:eastAsia="宋体"/>
                <w:b w:val="0"/>
                <w:sz w:val="24"/>
              </w:rPr>
              <w:t>1.29+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C663B">
            <w:r>
              <w:rPr>
                <w:rFonts w:ascii="宋体" w:hAnsi="宋体" w:eastAsia="宋体"/>
                <w:b w:val="0"/>
                <w:sz w:val="24"/>
              </w:rPr>
              <w:t>服务编排</w:t>
            </w:r>
          </w:p>
        </w:tc>
      </w:tr>
      <w:tr w14:paraId="53E7FC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E8EC56">
            <w:r>
              <w:rPr>
                <w:rFonts w:ascii="宋体" w:hAnsi="宋体" w:eastAsia="宋体"/>
                <w:b w:val="0"/>
                <w:sz w:val="24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FA5AB">
            <w:r>
              <w:rPr>
                <w:rFonts w:ascii="宋体" w:hAnsi="宋体" w:eastAsia="宋体"/>
                <w:b w:val="0"/>
                <w:sz w:val="24"/>
              </w:rPr>
              <w:t>8（JDK/JRE）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33F80">
            <w:r>
              <w:rPr>
                <w:rFonts w:ascii="宋体" w:hAnsi="宋体" w:eastAsia="宋体"/>
                <w:b w:val="0"/>
                <w:sz w:val="24"/>
              </w:rPr>
              <w:t>后端运行环境</w:t>
            </w:r>
          </w:p>
        </w:tc>
      </w:tr>
      <w:tr w14:paraId="74D70D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D3D71">
            <w:r>
              <w:rPr>
                <w:rFonts w:ascii="宋体" w:hAnsi="宋体" w:eastAsia="宋体"/>
                <w:b w:val="0"/>
                <w:sz w:val="24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ACCCD">
            <w:r>
              <w:rPr>
                <w:rFonts w:ascii="宋体" w:hAnsi="宋体" w:eastAsia="宋体"/>
                <w:b w:val="0"/>
                <w:sz w:val="24"/>
              </w:rPr>
              <w:t>3.10+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A985">
            <w:r>
              <w:rPr>
                <w:rFonts w:ascii="宋体" w:hAnsi="宋体" w:eastAsia="宋体"/>
                <w:b w:val="0"/>
                <w:sz w:val="24"/>
              </w:rPr>
              <w:t>算法服务运行环境</w:t>
            </w:r>
          </w:p>
        </w:tc>
      </w:tr>
      <w:tr w14:paraId="62EBA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B00AE">
            <w:r>
              <w:rPr>
                <w:rFonts w:ascii="宋体" w:hAnsi="宋体" w:eastAsia="宋体"/>
                <w:b w:val="0"/>
                <w:sz w:val="24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1643">
            <w:r>
              <w:rPr>
                <w:rFonts w:ascii="宋体" w:hAnsi="宋体" w:eastAsia="宋体"/>
                <w:b w:val="0"/>
                <w:sz w:val="24"/>
              </w:rPr>
              <w:t>18+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0D657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前端构建（仅开发环境）</w:t>
            </w:r>
          </w:p>
        </w:tc>
      </w:tr>
      <w:tr w14:paraId="722DD6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1EBE45">
            <w:r>
              <w:rPr>
                <w:rFonts w:ascii="宋体" w:hAnsi="宋体" w:eastAsia="宋体"/>
                <w:b w:val="0"/>
                <w:sz w:val="24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61677">
            <w:r>
              <w:rPr>
                <w:rFonts w:ascii="宋体" w:hAnsi="宋体" w:eastAsia="宋体"/>
                <w:b w:val="0"/>
                <w:sz w:val="24"/>
              </w:rPr>
              <w:t>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88BF3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关系型数据库（Docker容器）</w:t>
            </w:r>
          </w:p>
        </w:tc>
      </w:tr>
      <w:tr w14:paraId="19B04B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85E655">
            <w:r>
              <w:rPr>
                <w:rFonts w:ascii="宋体" w:hAnsi="宋体" w:eastAsia="宋体"/>
                <w:b w:val="0"/>
                <w:sz w:val="24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23368">
            <w:r>
              <w:rPr>
                <w:rFonts w:ascii="宋体" w:hAnsi="宋体" w:eastAsia="宋体"/>
                <w:b w:val="0"/>
                <w:sz w:val="24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ADF2B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前端静态文件服务（Docker容器）</w:t>
            </w:r>
          </w:p>
        </w:tc>
      </w:tr>
    </w:tbl>
    <w:p w14:paraId="1B5D1AF0">
      <w:pPr>
        <w:pStyle w:val="6"/>
        <w:spacing w:line="420" w:lineRule="exact"/>
        <w:ind w:left="648" w:hanging="648"/>
        <w:jc w:val="both"/>
      </w:pPr>
      <w:bookmarkStart w:id="44" w:name="_Toc230853318"/>
      <w:r>
        <w:rPr>
          <w:rFonts w:ascii="宋体" w:hAnsi="宋体" w:eastAsia="宋体"/>
          <w:b w:val="0"/>
          <w:sz w:val="24"/>
        </w:rPr>
        <w:t>计算机通信需求</w:t>
      </w:r>
      <w:bookmarkEnd w:id="44"/>
    </w:p>
    <w:p w14:paraId="5DDF353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前端-后端通信：HTTP/1.1协议，局域网或互联网</w:t>
      </w:r>
    </w:p>
    <w:p w14:paraId="570A4D0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后端-算法服务通信：HTTP/1.1协议，本机环回地址（localhost）</w:t>
      </w:r>
    </w:p>
    <w:p w14:paraId="41393C7D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算法服务-LLM API通信：HTTPS协议，互联网访问（https://llmapi.paratera.com）</w:t>
      </w:r>
    </w:p>
    <w:p w14:paraId="4BD25D6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后端-数据库通信：JDBC/TCP协议</w:t>
      </w:r>
    </w:p>
    <w:p w14:paraId="60570C8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e) 网络带宽：建议不低于10Mbps</w:t>
      </w:r>
    </w:p>
    <w:p w14:paraId="06880FB4">
      <w:pPr>
        <w:pStyle w:val="5"/>
        <w:spacing w:line="420" w:lineRule="exact"/>
        <w:ind w:left="648" w:hanging="648"/>
        <w:jc w:val="both"/>
      </w:pPr>
      <w:bookmarkStart w:id="45" w:name="_Toc230853319"/>
      <w:r>
        <w:rPr>
          <w:rFonts w:ascii="宋体" w:hAnsi="宋体" w:eastAsia="宋体"/>
          <w:b w:val="0"/>
          <w:sz w:val="24"/>
        </w:rPr>
        <w:t>设计和实现约束</w:t>
      </w:r>
      <w:bookmarkEnd w:id="45"/>
    </w:p>
    <w:p w14:paraId="2CCF278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a) REQ-CON-001：前端应采用Vue 3框架和Element Plus组件库开发</w:t>
      </w:r>
    </w:p>
    <w:p w14:paraId="222B8C2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REQ-CON-002：后端应采用Spring Boot 2.7.x框架和MyBatis持久化框架开发</w:t>
      </w:r>
    </w:p>
    <w:p w14:paraId="7BABA90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REQ-CON-003：算法服务应采用Python Flask框架开发，通过OpenAI SDK调用LLM API</w:t>
      </w:r>
    </w:p>
    <w:p w14:paraId="03803F9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REQ-CON-004：数据库应采用MySQL 8.0，复杂结构数据使用JSON字符串存储在TEXT字段中</w:t>
      </w:r>
    </w:p>
    <w:p w14:paraId="6A1574B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e) REQ-CON-005：所有REST接口应采用统一的ResultVO响应格式（code, data, msg）</w:t>
      </w:r>
    </w:p>
    <w:p w14:paraId="542BE5BA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f) REQ-CON-006：前端与后端之间的数据传输格式应为JSON</w:t>
      </w:r>
    </w:p>
    <w:p w14:paraId="3318E876">
      <w:pPr>
        <w:pStyle w:val="5"/>
        <w:spacing w:line="420" w:lineRule="exact"/>
        <w:ind w:left="648" w:hanging="648"/>
        <w:jc w:val="both"/>
      </w:pPr>
      <w:bookmarkStart w:id="46" w:name="_Toc230853320"/>
      <w:r>
        <w:rPr>
          <w:rFonts w:ascii="宋体" w:hAnsi="宋体" w:eastAsia="宋体"/>
          <w:b w:val="0"/>
          <w:sz w:val="24"/>
        </w:rPr>
        <w:t>人员相关需求</w:t>
      </w:r>
      <w:bookmarkEnd w:id="46"/>
    </w:p>
    <w:p w14:paraId="5D9AD32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REQ-PER-001：系统应提供简洁的登录界面，用户通过用户名和密码登录</w:t>
      </w:r>
    </w:p>
    <w:p w14:paraId="17A45D2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REQ-PER-002：系统操作界面应采用中文，无需多语言支持</w:t>
      </w:r>
    </w:p>
    <w:p w14:paraId="1796B26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REQ-PER-003：报文列表页应采用三栏布局（分类目录树 | 报文列表 | 详情面板），便于用户高效浏览和操作</w:t>
      </w:r>
    </w:p>
    <w:p w14:paraId="0B460DD5">
      <w:pPr>
        <w:pStyle w:val="5"/>
        <w:spacing w:line="420" w:lineRule="exact"/>
        <w:ind w:left="648" w:hanging="648"/>
        <w:jc w:val="both"/>
      </w:pPr>
      <w:bookmarkStart w:id="47" w:name="_Toc230853321"/>
      <w:r>
        <w:rPr>
          <w:rFonts w:ascii="宋体" w:hAnsi="宋体" w:eastAsia="宋体"/>
          <w:b w:val="0"/>
          <w:sz w:val="24"/>
        </w:rPr>
        <w:t>训练相关需求</w:t>
      </w:r>
      <w:bookmarkEnd w:id="47"/>
    </w:p>
    <w:p w14:paraId="198D48A6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本CSCI无特定训练需求。系统操作界面直观，用户可通过用户手册自行学习使用。</w:t>
      </w:r>
    </w:p>
    <w:p w14:paraId="5C28B87B">
      <w:pPr>
        <w:pStyle w:val="5"/>
        <w:spacing w:line="420" w:lineRule="exact"/>
        <w:ind w:left="648" w:hanging="648"/>
        <w:jc w:val="both"/>
      </w:pPr>
      <w:bookmarkStart w:id="48" w:name="_Toc230853322"/>
      <w:r>
        <w:rPr>
          <w:rFonts w:ascii="宋体" w:hAnsi="宋体" w:eastAsia="宋体"/>
          <w:b w:val="0"/>
          <w:sz w:val="24"/>
        </w:rPr>
        <w:t>软件保障需求</w:t>
      </w:r>
      <w:bookmarkEnd w:id="48"/>
    </w:p>
    <w:p w14:paraId="213A3F0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REQ-SUP-001：系统应提供一键部署脚本（setup.sh），自动完成环境检测、服务分发、容器启动和健康检查</w:t>
      </w:r>
    </w:p>
    <w:p w14:paraId="529071B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REQ-SUP-002：系统应提供启动/停止/重启脚本（start.sh、stop.sh、restart.sh），简化日常运维操作</w:t>
      </w:r>
    </w:p>
    <w:p w14:paraId="0A675D9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REQ-SUP-003：系统应提供交互式日志查看脚本（logs.sh），支持选择查看不同服务的日志</w:t>
      </w:r>
    </w:p>
    <w:p w14:paraId="3A7E10BE">
      <w:pPr>
        <w:pStyle w:val="5"/>
        <w:spacing w:line="420" w:lineRule="exact"/>
        <w:ind w:left="648" w:hanging="648"/>
        <w:jc w:val="both"/>
      </w:pPr>
      <w:bookmarkStart w:id="49" w:name="_Toc230853323"/>
      <w:r>
        <w:rPr>
          <w:rFonts w:ascii="宋体" w:hAnsi="宋体" w:eastAsia="宋体"/>
          <w:b w:val="0"/>
          <w:sz w:val="24"/>
        </w:rPr>
        <w:t>包装需求</w:t>
      </w:r>
      <w:bookmarkEnd w:id="49"/>
    </w:p>
    <w:p w14:paraId="11552D4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0BB6D7FC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b) REQ-PKG-002：前端构建产物应为dist目录（npm run build输出）</w:t>
      </w:r>
    </w:p>
    <w:p w14:paraId="00889433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c) REQ-PKG-003：后端构建产物应为单个JAR文件（mvn package输出）</w:t>
      </w:r>
    </w:p>
    <w:p w14:paraId="12AA1E1B">
      <w:pPr>
        <w:pStyle w:val="5"/>
        <w:spacing w:line="420" w:lineRule="exact"/>
        <w:ind w:left="648" w:hanging="648"/>
        <w:jc w:val="both"/>
      </w:pPr>
      <w:bookmarkStart w:id="50" w:name="_Toc230853324"/>
      <w:r>
        <w:rPr>
          <w:rFonts w:ascii="宋体" w:hAnsi="宋体" w:eastAsia="宋体"/>
          <w:b w:val="0"/>
          <w:sz w:val="24"/>
        </w:rPr>
        <w:t>其他需求</w:t>
      </w:r>
      <w:bookmarkEnd w:id="50"/>
    </w:p>
    <w:p w14:paraId="2351A06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REQ-OTH-001：算法服务应支持多编码文件读取（UTF-8、GBK、GB2312、UTF-16依次尝试），兼容不同来源的报文文件</w:t>
      </w:r>
    </w:p>
    <w:p w14:paraId="0D83E71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REQ-OTH-002：系统应支持图文报的图片展示，前端通过MinIO地址前缀拼接图片文件名动态加载图片</w:t>
      </w:r>
    </w:p>
    <w:p w14:paraId="1845917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REQ-OTH-003：融合报告详细内容应以Markdown格式存储，前端通过Marked库渲染展示</w:t>
      </w:r>
    </w:p>
    <w:p w14:paraId="3FE99F10">
      <w:pPr>
        <w:pStyle w:val="5"/>
        <w:spacing w:line="420" w:lineRule="exact"/>
        <w:ind w:left="648" w:hanging="648"/>
        <w:jc w:val="both"/>
      </w:pPr>
      <w:bookmarkStart w:id="51" w:name="_Toc230853325"/>
      <w:r>
        <w:rPr>
          <w:rFonts w:ascii="宋体" w:hAnsi="宋体" w:eastAsia="宋体"/>
          <w:b w:val="0"/>
          <w:sz w:val="24"/>
        </w:rPr>
        <w:t>需求的优先顺序和关键性</w:t>
      </w:r>
      <w:bookmarkEnd w:id="51"/>
    </w:p>
    <w:p w14:paraId="0088067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表3-9 需求优先级与关键性表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B38F1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D6BBBC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优先级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90F608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DF769C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需求描述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A18A0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关键性</w:t>
            </w:r>
          </w:p>
        </w:tc>
      </w:tr>
      <w:tr w14:paraId="7F49C1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9F505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D990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9658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报文分页查询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C5834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</w:p>
        </w:tc>
      </w:tr>
      <w:tr w14:paraId="56E611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BA3CB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B61C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7982F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报文详情查看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A2CED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</w:p>
        </w:tc>
      </w:tr>
      <w:tr w14:paraId="23EBEF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335991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3E11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2F137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0A445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</w:p>
        </w:tc>
      </w:tr>
      <w:tr w14:paraId="1FB567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D48644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3C6CB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2439D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2CAF8B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</w:p>
        </w:tc>
      </w:tr>
      <w:tr w14:paraId="78066C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D5017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4AD00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F1E0C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Token认证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499C8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安全基线</w:t>
            </w:r>
          </w:p>
        </w:tc>
      </w:tr>
      <w:tr w14:paraId="1CAD41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8940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8ABF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CE0C8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C2C93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</w:p>
        </w:tc>
      </w:tr>
      <w:tr w14:paraId="45A5B4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DAB510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4FDA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27399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报文批量导入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D085B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数据管理</w:t>
            </w:r>
          </w:p>
        </w:tc>
      </w:tr>
      <w:tr w14:paraId="4C0262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10ADD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F0D33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E3EA6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报文删除管理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A5503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数据管理</w:t>
            </w:r>
          </w:p>
        </w:tc>
      </w:tr>
      <w:tr w14:paraId="2AE2D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27F69F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12191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58EC0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62D71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</w:p>
        </w:tc>
      </w:tr>
      <w:tr w14:paraId="104BA6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BDCF43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90D53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4F870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FBE3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</w:p>
        </w:tc>
      </w:tr>
      <w:tr w14:paraId="133A1D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2A96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5689C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44A4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融合报告列表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61425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</w:p>
        </w:tc>
      </w:tr>
      <w:tr w14:paraId="6D2BE4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7953AE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0181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BC1382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融合报告导出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93F50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增值功能</w:t>
            </w:r>
          </w:p>
        </w:tc>
      </w:tr>
      <w:tr w14:paraId="600DC7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7EE11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31144F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REQ-ADP-001~004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8E98E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适应性需求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18BECF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部署灵活性</w:t>
            </w:r>
          </w:p>
        </w:tc>
      </w:tr>
      <w:tr w14:paraId="2E6840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BA752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13AB3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REQ-OTH-001~003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69B82B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其他需求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6F19ED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用户体验</w:t>
            </w:r>
          </w:p>
        </w:tc>
      </w:tr>
    </w:tbl>
    <w:p w14:paraId="70833653">
      <w:pPr>
        <w:pStyle w:val="3"/>
        <w:spacing w:line="420" w:lineRule="exact"/>
        <w:jc w:val="both"/>
      </w:pPr>
      <w:bookmarkStart w:id="52" w:name="_Toc230853326"/>
      <w:r>
        <w:rPr>
          <w:rFonts w:ascii="宋体" w:hAnsi="宋体" w:eastAsia="宋体"/>
          <w:b w:val="0"/>
          <w:sz w:val="24"/>
        </w:rPr>
        <w:t>合格性规定</w:t>
      </w:r>
      <w:bookmarkEnd w:id="52"/>
    </w:p>
    <w:p w14:paraId="74C7FAF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本章规定了验证3章所述各项需求的合格性检验方法。合格性检验方法包括以下四种：</w:t>
      </w:r>
    </w:p>
    <w:p w14:paraId="36F30C3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测试（T）：通过运行软件并检查其输出或行为来验证需求</w:t>
      </w:r>
    </w:p>
    <w:p w14:paraId="2528DFB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演示（D）：通过操作软件展示其功能来验证需求</w:t>
      </w:r>
    </w:p>
    <w:p w14:paraId="2C1B56B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分析（A）：通过对设计文档、源代码或配置进行技术分析来验证需求</w:t>
      </w:r>
    </w:p>
    <w:p w14:paraId="2FDB295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d) 审查（I）：通过检查文档、代码或部署产物来验证需求</w:t>
      </w:r>
    </w:p>
    <w:p w14:paraId="05CCB2B0">
      <w:pPr>
        <w:pStyle w:val="5"/>
        <w:spacing w:line="420" w:lineRule="exact"/>
        <w:ind w:left="648" w:hanging="648"/>
        <w:jc w:val="both"/>
      </w:pPr>
      <w:bookmarkStart w:id="53" w:name="_Toc230853327"/>
      <w:r>
        <w:rPr>
          <w:rFonts w:ascii="宋体" w:hAnsi="宋体" w:eastAsia="宋体"/>
          <w:b w:val="0"/>
          <w:sz w:val="24"/>
        </w:rPr>
        <w:t>CSCI能力需求的合格性规定</w:t>
      </w:r>
      <w:bookmarkEnd w:id="53"/>
    </w:p>
    <w:p w14:paraId="18EFCE80">
      <w:pPr>
        <w:pStyle w:val="6"/>
        <w:spacing w:line="420" w:lineRule="exact"/>
        <w:ind w:left="648" w:hanging="648"/>
        <w:jc w:val="both"/>
      </w:pPr>
      <w:bookmarkStart w:id="54" w:name="_Toc230853328"/>
      <w:r>
        <w:rPr>
          <w:rFonts w:ascii="宋体" w:hAnsi="宋体" w:eastAsia="宋体"/>
          <w:b w:val="0"/>
          <w:sz w:val="24"/>
        </w:rPr>
        <w:t>报文管理能力合格性规定</w:t>
      </w:r>
      <w:bookmarkEnd w:id="54"/>
    </w:p>
    <w:p w14:paraId="42D1BFB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 报文管理能力合格性规定表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7"/>
        <w:gridCol w:w="937"/>
        <w:gridCol w:w="5478"/>
      </w:tblGrid>
      <w:tr w14:paraId="63AFCA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3B3D62D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52C2CE7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AC3685F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587BECF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0E62D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046F91"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38FDFE">
            <w:r>
              <w:rPr>
                <w:rFonts w:ascii="宋体" w:hAnsi="宋体" w:eastAsia="宋体"/>
                <w:b w:val="0"/>
                <w:sz w:val="24"/>
              </w:rPr>
              <w:t>报文分页查询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074DDD3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E6EDEB6">
            <w:r>
              <w:rPr>
                <w:rFonts w:ascii="宋体" w:hAnsi="宋体" w:eastAsia="宋体"/>
                <w:b w:val="0"/>
                <w:sz w:val="24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14:paraId="0DC5C4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EB009"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3CE40C08">
            <w:r>
              <w:rPr>
                <w:rFonts w:ascii="宋体" w:hAnsi="宋体" w:eastAsia="宋体"/>
                <w:b w:val="0"/>
                <w:sz w:val="24"/>
              </w:rPr>
              <w:t>报文详情查看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AE62AE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0C7A8A">
            <w:r>
              <w:rPr>
                <w:rFonts w:ascii="宋体" w:hAnsi="宋体" w:eastAsia="宋体"/>
                <w:b w:val="0"/>
                <w:sz w:val="24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 w14:paraId="0844D8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231B56"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8DCB4FF"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184CC3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D45C289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14:paraId="266F60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6C684"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46A9ABB">
            <w:r>
              <w:rPr>
                <w:rFonts w:ascii="宋体" w:hAnsi="宋体" w:eastAsia="宋体"/>
                <w:b w:val="0"/>
                <w:sz w:val="24"/>
              </w:rPr>
              <w:t>报文批量导入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BEDD8A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D45B64C">
            <w:r>
              <w:rPr>
                <w:rFonts w:ascii="宋体" w:hAnsi="宋体" w:eastAsia="宋体"/>
                <w:b w:val="0"/>
                <w:sz w:val="24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14:paraId="733238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C93474"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6EE1005">
            <w:r>
              <w:rPr>
                <w:rFonts w:ascii="宋体" w:hAnsi="宋体" w:eastAsia="宋体"/>
                <w:b w:val="0"/>
                <w:sz w:val="24"/>
              </w:rPr>
              <w:t>报文删除管理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E96D68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716DD3C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执行单条删除和批量删除操作，验证报文记录删除成功；验证关联的extraction_result记录同步删除</w:t>
            </w:r>
          </w:p>
        </w:tc>
      </w:tr>
    </w:tbl>
    <w:p w14:paraId="68A73604">
      <w:pPr>
        <w:pStyle w:val="6"/>
        <w:spacing w:line="420" w:lineRule="exact"/>
        <w:ind w:left="648" w:hanging="648"/>
        <w:jc w:val="both"/>
      </w:pPr>
      <w:bookmarkStart w:id="55" w:name="_Toc230853329"/>
      <w:r>
        <w:rPr>
          <w:rFonts w:ascii="宋体" w:hAnsi="宋体" w:eastAsia="宋体"/>
          <w:b w:val="0"/>
          <w:sz w:val="24"/>
        </w:rPr>
        <w:t>属性抽取能力合格性规定</w:t>
      </w:r>
      <w:bookmarkEnd w:id="55"/>
    </w:p>
    <w:p w14:paraId="71D0397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表4-2 属性抽取能力合格性规定表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62"/>
        <w:gridCol w:w="937"/>
        <w:gridCol w:w="5453"/>
      </w:tblGrid>
      <w:tr w14:paraId="705DC1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38F699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059354F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95ED67D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86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6575B7E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34750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7DCAA18"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76523B"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3D7069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86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0E30DA">
            <w:r>
              <w:rPr>
                <w:rFonts w:ascii="宋体" w:hAnsi="宋体" w:eastAsia="宋体"/>
                <w:b w:val="0"/>
                <w:sz w:val="24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14:paraId="6224F2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27E692"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C52057"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769760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7B9A1BAF">
            <w:r>
              <w:rPr>
                <w:rFonts w:ascii="宋体" w:hAnsi="宋体" w:eastAsia="宋体"/>
                <w:b w:val="0"/>
                <w:sz w:val="24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3E7032D7">
      <w:pPr>
        <w:pStyle w:val="6"/>
        <w:spacing w:line="420" w:lineRule="exact"/>
        <w:ind w:left="648" w:hanging="648"/>
        <w:jc w:val="both"/>
      </w:pPr>
      <w:bookmarkStart w:id="56" w:name="_Toc230853330"/>
      <w:r>
        <w:rPr>
          <w:rFonts w:ascii="宋体" w:hAnsi="宋体" w:eastAsia="宋体"/>
          <w:b w:val="0"/>
          <w:sz w:val="24"/>
        </w:rPr>
        <w:t>报文融合能力合格性规定</w:t>
      </w:r>
      <w:bookmarkEnd w:id="56"/>
    </w:p>
    <w:p w14:paraId="715B24C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表4-3 报文融合能力合格性规定表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49"/>
        <w:gridCol w:w="985"/>
        <w:gridCol w:w="5418"/>
      </w:tblGrid>
      <w:tr w14:paraId="1F31BA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09F4C8C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4877BF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926888C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6511223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5F49B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BF6AAB"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9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6C0FAB"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</w:p>
        </w:tc>
        <w:tc>
          <w:tcPr>
            <w:tcW w:w="993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A1DC07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782C845">
            <w:r>
              <w:rPr>
                <w:rFonts w:ascii="宋体" w:hAnsi="宋体" w:eastAsia="宋体"/>
                <w:b w:val="0"/>
                <w:sz w:val="24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 w14:paraId="4F81DE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DA3E95"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19F9C25"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335EBE4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6A7695D">
            <w:r>
              <w:rPr>
                <w:rFonts w:ascii="宋体" w:hAnsi="宋体" w:eastAsia="宋体"/>
                <w:b w:val="0"/>
                <w:sz w:val="24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14:paraId="1926BF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37CD3">
            <w:r>
              <w:rPr>
                <w:rFonts w:ascii="宋体" w:hAnsi="宋体" w:eastAsia="宋体"/>
                <w:b w:val="0"/>
                <w:sz w:val="24"/>
              </w:rPr>
              <w:t>REQ-FUS-003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1E89559">
            <w:r>
              <w:rPr>
                <w:rFonts w:ascii="宋体" w:hAnsi="宋体" w:eastAsia="宋体"/>
                <w:b w:val="0"/>
                <w:sz w:val="24"/>
              </w:rPr>
              <w:t>融合报告列表查询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2B66A58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B1AAB35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调用GET /api/fusion/list接口，验证分页参数和返回结果的正确性；验证响应时间不超过2秒</w:t>
            </w:r>
          </w:p>
        </w:tc>
      </w:tr>
      <w:tr w14:paraId="4ACACA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947596"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06FF39B">
            <w:r>
              <w:rPr>
                <w:rFonts w:ascii="宋体" w:hAnsi="宋体" w:eastAsia="宋体"/>
                <w:b w:val="0"/>
                <w:sz w:val="24"/>
              </w:rPr>
              <w:t>融合报告导出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1E13B62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8AFC950">
            <w:r>
              <w:rPr>
                <w:rFonts w:ascii="宋体" w:hAnsi="宋体" w:eastAsia="宋体"/>
                <w:b w:val="0"/>
                <w:sz w:val="24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60B6F45F">
      <w:pPr>
        <w:pStyle w:val="6"/>
        <w:spacing w:line="420" w:lineRule="exact"/>
        <w:ind w:left="648" w:hanging="648"/>
        <w:jc w:val="both"/>
      </w:pPr>
      <w:bookmarkStart w:id="57" w:name="_Toc230853331"/>
      <w:r>
        <w:rPr>
          <w:rFonts w:ascii="宋体" w:hAnsi="宋体" w:eastAsia="宋体"/>
          <w:b w:val="0"/>
          <w:sz w:val="24"/>
        </w:rPr>
        <w:t>数据统计能力合格性规定</w:t>
      </w:r>
      <w:bookmarkEnd w:id="57"/>
    </w:p>
    <w:p w14:paraId="65C9C69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表4-3-1 数据统计能力合格性规定表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70"/>
        <w:gridCol w:w="992"/>
        <w:gridCol w:w="5585"/>
      </w:tblGrid>
      <w:tr w14:paraId="5A402C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8D36B4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1C7BBB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679406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5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4A8C95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7AC3D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E7B43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F9574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核心指标概览</w:t>
            </w:r>
          </w:p>
        </w:tc>
        <w:tc>
          <w:tcPr>
            <w:tcW w:w="99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995382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C97D3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14:paraId="546673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C5A7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AAF1B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BCB74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54D041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/api/statistics/categoryDistribution接口，验证返回数据与数据库实际分类分布一致；验证percentage总和为100%</w:t>
            </w:r>
          </w:p>
        </w:tc>
      </w:tr>
      <w:tr w14:paraId="6B7FB9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59980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298B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模态分布统计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D7850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0175E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/api/statistics/modalDistribution接口，验证文字报和图文报的统计数量正确；验证响应时间不超过1秒</w:t>
            </w:r>
          </w:p>
        </w:tc>
      </w:tr>
      <w:tr w14:paraId="1220B0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FDD2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7D89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时间分布统计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05EDF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3287785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14:paraId="6D95C8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5A2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616BBA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抽取进度统计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2974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3E7A1C2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/api/statistics/extractionProgress接口，验证各分类的抽取率计算正确；验证响应时间不超过2秒</w:t>
            </w:r>
          </w:p>
        </w:tc>
      </w:tr>
      <w:tr w14:paraId="4A6F55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7643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3BC01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高频标签统计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44D16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E21315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 w14:paraId="294F3A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4199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6F8D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实体分布统计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A5CDB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6D29FF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/api/statistics/entityDistribution接口，验证返回8类实体的数量统计正确；验证响应时间不超过2秒</w:t>
            </w:r>
          </w:p>
        </w:tc>
      </w:tr>
      <w:tr w14:paraId="3CC3E9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9042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C4DB1F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近期融合报告统计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B1FB1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45FAACC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42D704C0">
      <w:pPr>
        <w:pStyle w:val="6"/>
        <w:spacing w:line="420" w:lineRule="exact"/>
        <w:ind w:left="648" w:hanging="648"/>
        <w:jc w:val="both"/>
      </w:pPr>
      <w:bookmarkStart w:id="58" w:name="_Toc230853332"/>
      <w:r>
        <w:rPr>
          <w:rFonts w:ascii="宋体" w:hAnsi="宋体" w:eastAsia="宋体"/>
          <w:b w:val="0"/>
          <w:sz w:val="24"/>
        </w:rPr>
        <w:t>情报分析能力合格性规定</w:t>
      </w:r>
      <w:bookmarkEnd w:id="58"/>
    </w:p>
    <w:p w14:paraId="4DDE19CF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表4-3-2 情报分析能力合格性规定表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426"/>
        <w:gridCol w:w="1426"/>
        <w:gridCol w:w="4057"/>
      </w:tblGrid>
      <w:tr w14:paraId="2B20AD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90EEC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F25BE5C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04966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909E19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619F84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F9AEED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C8726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知识图谱构建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5D9FF9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72FD8D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14:paraId="3D8290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FA28A8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A87A9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知识图谱查询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73B2C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49E071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 w14:paraId="626B2E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4ECE4E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6F45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实体详情查询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A8C0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E0F0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14:paraId="3FE9CE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4E81A5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7469B1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事件时间轴构建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AB8E9B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EB17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14:paraId="1CC8F5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7A5A8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930AB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事件时间轴查询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B20AA2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2BC24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14:paraId="3631A5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71F7C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3BEEA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404B1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8CE4C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14:paraId="095365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968A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432DA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地理热力图查询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3BC03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24A59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14:paraId="73A386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F6437B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BA31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区域详情查询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01942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39CDB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637797AD">
      <w:pPr>
        <w:pStyle w:val="6"/>
        <w:spacing w:line="420" w:lineRule="exact"/>
        <w:ind w:left="648" w:hanging="648"/>
        <w:jc w:val="both"/>
      </w:pPr>
      <w:r>
        <w:rPr>
          <w:rFonts w:ascii="宋体" w:hAnsi="宋体" w:eastAsia="宋体"/>
          <w:b w:val="0"/>
          <w:sz w:val="24"/>
        </w:rPr>
        <w:t xml:space="preserve"> </w:t>
      </w:r>
      <w:bookmarkStart w:id="59" w:name="_Toc230853333"/>
      <w:r>
        <w:rPr>
          <w:rFonts w:ascii="宋体" w:hAnsi="宋体" w:eastAsia="宋体"/>
          <w:b w:val="0"/>
          <w:sz w:val="24"/>
        </w:rPr>
        <w:t>轨迹分析能力合格性规定</w:t>
      </w:r>
      <w:bookmarkEnd w:id="59"/>
    </w:p>
    <w:p w14:paraId="7E02B80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表4-3-3 轨迹分析能力合格性规定表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840"/>
        <w:gridCol w:w="886"/>
        <w:gridCol w:w="5726"/>
      </w:tblGrid>
      <w:tr w14:paraId="5132C7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95A481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8BB37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571407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4C2D35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D7747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40B80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</w:t>
            </w:r>
          </w:p>
        </w:tc>
        <w:tc>
          <w:tcPr>
            <w:tcW w:w="84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4C0BE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目标列表查询</w:t>
            </w:r>
          </w:p>
        </w:tc>
        <w:tc>
          <w:tcPr>
            <w:tcW w:w="88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87273D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3CD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 w14:paraId="3D552F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C6A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B582DB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目标详情查询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DDF84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E8B9EB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14:paraId="2AE0E7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1E143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FB25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目标历史轨迹查询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1CD1D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F01E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14:paraId="5E09AE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F4BA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REQ-TRACK-004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8A5700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目标轨迹预测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DC77E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957880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14:paraId="11D43D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71EB8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REQ-TRACK-005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64EB5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实时位置推送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7A622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B82BE8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14:paraId="484780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4B06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REQ-TRACK-006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733C5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历史回放数据加载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82A33A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60D53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14:paraId="2232D4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F55A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REQ-TRACK-007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F255FA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多目标轨迹叠加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7D352D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11F209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14:paraId="1FA697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0430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REQ-TRACK-008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2B721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行军统计分析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689C3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E153BD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14:paraId="6EBEFA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7552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REQ-TRACK-009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55A1CB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集结区域分析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D0BB19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4A952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14:paraId="5CBF85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9BBDB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REQ-TRACK-010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C8D89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时间规律分析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829CF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70C44F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/api/track/pattern/time/{targetId}接口，验证返回24小时×7天的时间热力矩阵；验证分析时间不超过10秒</w:t>
            </w:r>
          </w:p>
        </w:tc>
      </w:tr>
      <w:tr w14:paraId="6E8E37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8119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REQ-TRACK-011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5CE7FF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行军路线分析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E0FC8A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E92533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 w14:paraId="7757FF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E397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62BEAC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异常行为检测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DDA7BB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1C897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14:paraId="4AB3AB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E459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455F73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相似目标匹配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F91E5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00CEB8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69B9B13C">
      <w:pPr>
        <w:pStyle w:val="6"/>
        <w:spacing w:line="420" w:lineRule="exact"/>
        <w:ind w:left="648" w:hanging="648"/>
        <w:jc w:val="both"/>
      </w:pPr>
      <w:r>
        <w:rPr>
          <w:rFonts w:ascii="宋体" w:hAnsi="宋体" w:eastAsia="宋体"/>
          <w:b w:val="0"/>
          <w:sz w:val="24"/>
        </w:rPr>
        <w:t xml:space="preserve"> </w:t>
      </w:r>
      <w:bookmarkStart w:id="60" w:name="_Toc230853334"/>
      <w:r>
        <w:rPr>
          <w:rFonts w:ascii="宋体" w:hAnsi="宋体" w:eastAsia="宋体"/>
          <w:b w:val="0"/>
          <w:sz w:val="24"/>
        </w:rPr>
        <w:t>告警管理能力合格性规定</w:t>
      </w:r>
      <w:bookmarkEnd w:id="60"/>
    </w:p>
    <w:p w14:paraId="13D1423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表4-3-4 告警管理能力合格性规定表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787"/>
        <w:gridCol w:w="851"/>
        <w:gridCol w:w="5726"/>
      </w:tblGrid>
      <w:tr w14:paraId="4C78AF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DE6BFC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78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8590AA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FB0AE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BDD1B9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404920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FDF3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5629C9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告警规则列表查询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EC0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DC9C2F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14:paraId="356DBB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6DAC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9188D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3BD61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E91AB8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 w14:paraId="2C648B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BB06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B00E30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1172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4701F1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/api/alert/rules/{id}接口，验证规则更新成功；验证数据库记录同步更新；验证响应时间不超过1秒</w:t>
            </w:r>
          </w:p>
        </w:tc>
      </w:tr>
      <w:tr w14:paraId="279AD3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3703D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19BC0B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删除告警规则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E579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5B263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调用DELETE /api/alert/rules/{id}接口，验证规则删除成功；验证数据库记录被删除；验证响应时间不超过1秒</w:t>
            </w:r>
          </w:p>
        </w:tc>
      </w:tr>
      <w:tr w14:paraId="148336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A28BD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REQ-ALERT-005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DC157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启用/禁用告警规则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3160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25BBD8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/api/alert/rules/{id}/toggle接口，验证规则状态切换成功；验证禁用后不再触发告警；验证响应时间不超过1秒</w:t>
            </w:r>
          </w:p>
        </w:tc>
      </w:tr>
      <w:tr w14:paraId="497E3E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E087C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REQ-ALERT-006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C603A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实时告警列表查询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8640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C77C2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14:paraId="5EDAF7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73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REQ-ALERT-007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9DB2E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处理告警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A052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97CABE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 w14:paraId="0B9267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FB4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F9F693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告警历史查询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93EF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3493C1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14:paraId="765E7F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B99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8A0A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告警统计分析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C175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2C338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14:paraId="07477B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958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REQ-ALERT-010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2C76E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实时告警推送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E1C7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BA941A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5C6C1264">
      <w:pPr>
        <w:pStyle w:val="6"/>
        <w:spacing w:line="420" w:lineRule="exact"/>
        <w:ind w:left="648" w:hanging="648"/>
        <w:jc w:val="both"/>
      </w:pPr>
      <w:bookmarkStart w:id="61" w:name="_Toc230853335"/>
      <w:r>
        <w:rPr>
          <w:rFonts w:ascii="宋体" w:hAnsi="宋体" w:eastAsia="宋体"/>
          <w:b w:val="0"/>
          <w:sz w:val="24"/>
        </w:rPr>
        <w:t>侦察筹划能力合格性规定</w:t>
      </w:r>
      <w:bookmarkEnd w:id="61"/>
    </w:p>
    <w:p w14:paraId="390A67B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表4-3-5 侦察筹划能力合格性规定表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382"/>
        <w:gridCol w:w="1382"/>
        <w:gridCol w:w="4176"/>
      </w:tblGrid>
      <w:tr w14:paraId="2328F6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F3A763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0D6949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0F58EC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ED3171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573E14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5802C0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268F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态势数据查询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F4F311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C1C5D9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14:paraId="3FD07A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3B7DFD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12075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情报空白列表查询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EB0EAE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3066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14:paraId="003364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C02D4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A3B7A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AI识别情报空白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CA082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3A731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/api/recon/gaps/identify接口，验证返回识别结果包含情报空白列表和优先级排序；验证识别时间不超过30秒</w:t>
            </w:r>
          </w:p>
        </w:tc>
      </w:tr>
      <w:tr w14:paraId="74958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E9168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5BA4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5AF5B2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49E2F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14:paraId="0FCC67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76556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5AD01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1C55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EFDF5D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/api/recon/plans/{id}接口，验证方案更新成功；验证数据库记录同步更新；验证响应时间不超过1秒</w:t>
            </w:r>
          </w:p>
        </w:tc>
      </w:tr>
      <w:tr w14:paraId="6EA6EE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F9D682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4B09F9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侦察方案详情查询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E7496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1F7132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调用GET /api/recon/plans/{id}接口，验证返回方案详情包含完整信息、执行进度、评估结果；验证响应时间不超过1秒</w:t>
            </w:r>
          </w:p>
        </w:tc>
      </w:tr>
      <w:tr w14:paraId="1F7F8B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1B5FB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63388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侦察方案列表查询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0B903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0A7C6B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14:paraId="6500EA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B04C9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1BFBEC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AI辅助生成方案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05CB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D6E21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14:paraId="258944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F2F4FA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0FF9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约束条件分析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0DD244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C6391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14:paraId="32C57A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14F8B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595D8F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侦察资源列表查询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0B0A7A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41CDF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 w14:paraId="061364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CF0DC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41859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更新资源状态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AF49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A3843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/api/recon/assets/{id}接口，验证资源状态更新成功；验证数据库记录同步更新；验证响应时间不超过1秒</w:t>
            </w:r>
          </w:p>
        </w:tc>
      </w:tr>
      <w:tr w14:paraId="5AF1F2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0F24A8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A21BD9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调度日历查询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B7210B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1F7CFF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/api/recon/schedule接口，验证返回调度日历数据包含各资源的任务安排；验证响应时间不超过2秒</w:t>
            </w:r>
          </w:p>
        </w:tc>
      </w:tr>
      <w:tr w14:paraId="2AAD05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0035E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218CC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0238E2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116DC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14:paraId="00E8FE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AAE09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A919D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50E84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ECCFB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调用PUT /api/recon/schedule/{id}接口，验证任务更新成功；验证数据库记录同步更新；验证响应时间不超过1秒</w:t>
            </w:r>
          </w:p>
        </w:tc>
      </w:tr>
      <w:tr w14:paraId="31622E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57024E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4407A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任务实时监控推送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E6B2A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60532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14:paraId="016D7C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9D99B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FFA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方案评估结果查询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8D1FB2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A9C83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14:paraId="1CED2A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05979E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3A6339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触发AI方案评估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15EE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6635C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14:paraId="5ACE8E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1720F6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C6D4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审批流转状态查询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CCDE3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37641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14:paraId="6DA342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A47E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B4A66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方案审批操作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5FCC0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023EF6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14:paraId="55AE62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B3030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D4413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侦察成果汇总查询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D7872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E68631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 w14:paraId="066464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0910A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D0895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提交侦察成果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730E08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922C8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5460B8D8">
      <w:pPr>
        <w:pStyle w:val="5"/>
        <w:spacing w:line="420" w:lineRule="exact"/>
        <w:ind w:left="648" w:hanging="648"/>
        <w:jc w:val="both"/>
      </w:pPr>
      <w:bookmarkStart w:id="62" w:name="_Toc230853336"/>
      <w:r>
        <w:rPr>
          <w:rFonts w:ascii="宋体" w:hAnsi="宋体" w:eastAsia="宋体"/>
          <w:b w:val="0"/>
          <w:sz w:val="24"/>
        </w:rPr>
        <w:t>接口需求的合格性规定</w:t>
      </w:r>
      <w:bookmarkEnd w:id="62"/>
    </w:p>
    <w:p w14:paraId="1DA0254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表4-4 接口需求合格性规定表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439"/>
        <w:gridCol w:w="807"/>
        <w:gridCol w:w="5443"/>
      </w:tblGrid>
      <w:tr w14:paraId="2B103F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C3542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7807F4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80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79FFDE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44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FDCF7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AD652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1FB3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07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前端-后端HTTP接口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7F8A05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6D01D85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14:paraId="6A76DD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18CC6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13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后端-算法服务HTTP接口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7A5FBA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573119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调用表3-2中的4个端点，验证输入输出的JSON格式正确性；验证健康检查端点返回正确状态</w:t>
            </w:r>
          </w:p>
        </w:tc>
      </w:tr>
      <w:tr w14:paraId="18D4F1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108CF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DF79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后端-MySQL数据库接口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00F42E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分析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487625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分析application.yml数据库配置和Druid连接池参数，验证JDBC连接参数正确性；通过Druid监控面板验证连接池运行状态</w:t>
            </w:r>
          </w:p>
        </w:tc>
      </w:tr>
      <w:tr w14:paraId="1877B3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50471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FF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后端-MinIO对象存储接口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168999E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7E2F25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上传图片文件至MinIO，验证URL生成正确性；通过前端验证图片加载正常</w:t>
            </w:r>
          </w:p>
        </w:tc>
      </w:tr>
      <w:tr w14:paraId="2469C0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3D2C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4F8A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算法服务-LLM API接口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315479A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10CD05F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14:paraId="601435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08C3B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8DEF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算法服务-分类服务接口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2D9F10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A37F73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调用RexUniNlu分类服务，验证返回标签在8类预定义范围内；验证分类服务不可用时labels字段返回空数组</w:t>
            </w:r>
          </w:p>
        </w:tc>
      </w:tr>
    </w:tbl>
    <w:p w14:paraId="025549A5">
      <w:pPr>
        <w:pStyle w:val="5"/>
        <w:spacing w:line="420" w:lineRule="exact"/>
        <w:ind w:left="648" w:hanging="648"/>
        <w:jc w:val="both"/>
      </w:pPr>
      <w:bookmarkStart w:id="63" w:name="_Toc230853337"/>
      <w:r>
        <w:rPr>
          <w:rFonts w:ascii="宋体" w:hAnsi="宋体" w:eastAsia="宋体"/>
          <w:b w:val="0"/>
          <w:sz w:val="24"/>
        </w:rPr>
        <w:t>内部数据需求的合格性规定</w:t>
      </w:r>
      <w:bookmarkEnd w:id="63"/>
    </w:p>
    <w:p w14:paraId="1CF6DFC3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表4-5 内部数据需求合格性规定表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914"/>
        <w:gridCol w:w="5018"/>
      </w:tblGrid>
      <w:tr w14:paraId="7858C6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45F304B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数据表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1709FA1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01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74CD057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173033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00C810B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origin_text</w:t>
            </w:r>
          </w:p>
        </w:tc>
        <w:tc>
          <w:tcPr>
            <w:tcW w:w="914" w:type="dxa"/>
            <w:tcBorders>
              <w:top w:val="single" w:color="000000" w:sz="6" w:space="0"/>
            </w:tcBorders>
            <w:shd w:val="clear" w:color="auto" w:fill="auto"/>
          </w:tcPr>
          <w:p w14:paraId="1634E4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tcBorders>
              <w:top w:val="single" w:color="000000" w:sz="6" w:space="0"/>
            </w:tcBorders>
            <w:shd w:val="clear" w:color="auto" w:fill="auto"/>
          </w:tcPr>
          <w:p w14:paraId="062D696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14:paraId="226902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2F241BA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text_type</w:t>
            </w:r>
          </w:p>
        </w:tc>
        <w:tc>
          <w:tcPr>
            <w:tcW w:w="914" w:type="dxa"/>
            <w:shd w:val="clear" w:color="auto" w:fill="auto"/>
          </w:tcPr>
          <w:p w14:paraId="1745E3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6F3A15F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审查数据库DDL脚本，验证表结构与表3-4定义一致；验证parent_id默认值为0</w:t>
            </w:r>
          </w:p>
        </w:tc>
      </w:tr>
      <w:tr w14:paraId="7E974F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1A11E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extraction_result</w:t>
            </w:r>
          </w:p>
        </w:tc>
        <w:tc>
          <w:tcPr>
            <w:tcW w:w="914" w:type="dxa"/>
            <w:shd w:val="clear" w:color="auto" w:fill="auto"/>
          </w:tcPr>
          <w:p w14:paraId="0D1352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395B4C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审查数据库DDL脚本，验证表结构与表3-5定义一致；验证origin_text_id唯一约束</w:t>
            </w:r>
          </w:p>
        </w:tc>
      </w:tr>
      <w:tr w14:paraId="4FDEEA3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0DD8402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fusion_report</w:t>
            </w:r>
          </w:p>
        </w:tc>
        <w:tc>
          <w:tcPr>
            <w:tcW w:w="914" w:type="dxa"/>
            <w:shd w:val="clear" w:color="auto" w:fill="auto"/>
          </w:tcPr>
          <w:p w14:paraId="3C218A0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6DB83BE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审查数据库DDL脚本，验证表结构与表3-6定义一致；验证fusion_id唯一约束</w:t>
            </w:r>
          </w:p>
        </w:tc>
      </w:tr>
    </w:tbl>
    <w:p w14:paraId="35CBAC46">
      <w:pPr>
        <w:pStyle w:val="5"/>
        <w:spacing w:line="420" w:lineRule="exact"/>
        <w:ind w:left="648" w:hanging="648"/>
        <w:jc w:val="both"/>
      </w:pPr>
      <w:bookmarkStart w:id="64" w:name="_Toc230853338"/>
      <w:r>
        <w:rPr>
          <w:rFonts w:ascii="宋体" w:hAnsi="宋体" w:eastAsia="宋体"/>
          <w:b w:val="0"/>
          <w:sz w:val="24"/>
        </w:rPr>
        <w:t>适应性需求的合格性规定</w:t>
      </w:r>
      <w:bookmarkEnd w:id="64"/>
    </w:p>
    <w:p w14:paraId="619CDC0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表4-6 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321"/>
        <w:gridCol w:w="815"/>
        <w:gridCol w:w="5280"/>
      </w:tblGrid>
      <w:tr w14:paraId="1B54CB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9B2209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199C44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0AEBAC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4FFFB3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790F6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F208C2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EACB4F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多架构支持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2A64B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09A393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分别在x86_64和ARM64环境下部署并运行系统，演示核心功能正常</w:t>
            </w:r>
          </w:p>
        </w:tc>
      </w:tr>
      <w:tr w14:paraId="289EDD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42EF5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539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2E3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62B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修改config.json的model字段，重启算法服务，演示切换后的抽取和融合功能正常</w:t>
            </w:r>
          </w:p>
        </w:tc>
      </w:tr>
      <w:tr w14:paraId="120AFD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2020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E7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607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9B67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修改.env文件中的端口号，重新启动服务，演示系统在新端口上正常运行</w:t>
            </w:r>
          </w:p>
        </w:tc>
      </w:tr>
      <w:tr w14:paraId="5C4499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9DB0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5625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9A3C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CE7C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修改后端MinIO配置，重启服务，演示前端动态获取配置并正确加载图片</w:t>
            </w:r>
          </w:p>
        </w:tc>
      </w:tr>
    </w:tbl>
    <w:p w14:paraId="4EB181A9">
      <w:pPr>
        <w:pStyle w:val="5"/>
        <w:spacing w:line="420" w:lineRule="exact"/>
        <w:ind w:left="648" w:hanging="648"/>
        <w:jc w:val="both"/>
      </w:pPr>
      <w:bookmarkStart w:id="65" w:name="_Toc230853339"/>
      <w:r>
        <w:rPr>
          <w:rFonts w:ascii="宋体" w:hAnsi="宋体" w:eastAsia="宋体"/>
          <w:b w:val="0"/>
          <w:sz w:val="24"/>
        </w:rPr>
        <w:t>保密性需求的合格性规定</w:t>
      </w:r>
      <w:bookmarkEnd w:id="65"/>
    </w:p>
    <w:p w14:paraId="0AC811B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表4-7 保密性需求合格性规定表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1550"/>
        <w:gridCol w:w="1215"/>
        <w:gridCol w:w="4264"/>
      </w:tblGrid>
      <w:tr w14:paraId="38CBA1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85CE489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EB83F0C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D57A30C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616EE96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21536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6F3D78C"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3A114A4">
            <w:r>
              <w:rPr>
                <w:rFonts w:ascii="宋体" w:hAnsi="宋体" w:eastAsia="宋体"/>
                <w:b w:val="0"/>
                <w:sz w:val="24"/>
              </w:rPr>
              <w:t>Token认证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A197F1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4ED384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未携带token发送API请求，验证返回401或重定向；携带有效token验证请求成功</w:t>
            </w:r>
          </w:p>
        </w:tc>
      </w:tr>
      <w:tr w14:paraId="6DA216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C7C5C0">
            <w:r>
              <w:rPr>
                <w:rFonts w:ascii="宋体" w:hAnsi="宋体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A2A99">
            <w:r>
              <w:rPr>
                <w:rFonts w:ascii="宋体" w:hAnsi="宋体" w:eastAsia="宋体"/>
                <w:b w:val="0"/>
                <w:sz w:val="24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0ECDF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C172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清除本地token后访问业务页面，验证自动重定向到登录页</w:t>
            </w:r>
          </w:p>
        </w:tc>
      </w:tr>
      <w:tr w14:paraId="1F8698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424D53">
            <w:r>
              <w:rPr>
                <w:rFonts w:ascii="宋体" w:hAnsi="宋体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562C">
            <w:r>
              <w:rPr>
                <w:rFonts w:ascii="宋体" w:hAnsi="宋体" w:eastAsia="宋体"/>
                <w:b w:val="0"/>
                <w:sz w:val="24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FBAEA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2702E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从白名单以外的域名发起跨域请求，验证被浏览器CORS策略拦截</w:t>
            </w:r>
          </w:p>
        </w:tc>
      </w:tr>
      <w:tr w14:paraId="0C5F66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8FE0CF">
            <w:r>
              <w:rPr>
                <w:rFonts w:ascii="宋体" w:hAnsi="宋体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2170">
            <w:r>
              <w:rPr>
                <w:rFonts w:ascii="宋体" w:hAnsi="宋体" w:eastAsia="宋体"/>
                <w:b w:val="0"/>
                <w:sz w:val="24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FC763"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10A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42EEE700">
      <w:pPr>
        <w:pStyle w:val="5"/>
        <w:spacing w:line="420" w:lineRule="exact"/>
        <w:ind w:left="648" w:hanging="648"/>
        <w:jc w:val="both"/>
      </w:pPr>
      <w:bookmarkStart w:id="66" w:name="_Toc230853340"/>
      <w:r>
        <w:rPr>
          <w:rFonts w:ascii="宋体" w:hAnsi="宋体" w:eastAsia="宋体"/>
          <w:b w:val="0"/>
          <w:sz w:val="24"/>
        </w:rPr>
        <w:t>安全性需求的合格性规定</w:t>
      </w:r>
      <w:bookmarkEnd w:id="66"/>
    </w:p>
    <w:p w14:paraId="6220BD6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表4-8 安全性需求合格性规定表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056"/>
        <w:gridCol w:w="937"/>
        <w:gridCol w:w="5359"/>
      </w:tblGrid>
      <w:tr w14:paraId="27D914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D0FAA95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D0FE181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54B07B9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55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7439C6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19CD70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E80BD7">
            <w:r>
              <w:rPr>
                <w:rFonts w:ascii="宋体" w:hAnsi="宋体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A1B1CDB">
            <w:r>
              <w:rPr>
                <w:rFonts w:ascii="宋体" w:hAnsi="宋体" w:eastAsia="宋体"/>
                <w:b w:val="0"/>
                <w:sz w:val="24"/>
              </w:rPr>
              <w:t>LLM重试机制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D2EF106"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CE1497F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14:paraId="265F01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644603">
            <w:r>
              <w:rPr>
                <w:rFonts w:ascii="宋体" w:hAnsi="宋体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ECB0B">
            <w:r>
              <w:rPr>
                <w:rFonts w:ascii="宋体" w:hAnsi="宋体" w:eastAsia="宋体"/>
                <w:b w:val="0"/>
                <w:sz w:val="24"/>
              </w:rPr>
              <w:t>连接池超时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C201279">
            <w:r>
              <w:rPr>
                <w:rFonts w:ascii="宋体" w:hAnsi="宋体" w:eastAsia="宋体"/>
                <w:b w:val="0"/>
                <w:sz w:val="24"/>
              </w:rPr>
              <w:t>分析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571B5F9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分析Druid连接池配置参数（maxWait=60000ms），验证连接池耗尽时的超时行为</w:t>
            </w:r>
          </w:p>
        </w:tc>
      </w:tr>
      <w:tr w14:paraId="3026D9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D3ED8F">
            <w:r>
              <w:rPr>
                <w:rFonts w:ascii="宋体" w:hAnsi="宋体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D5E9D">
            <w:r>
              <w:rPr>
                <w:rFonts w:ascii="宋体" w:hAnsi="宋体" w:eastAsia="宋体"/>
                <w:b w:val="0"/>
                <w:sz w:val="24"/>
              </w:rPr>
              <w:t>日志轮转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9339ACF"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BC6AEA6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5D7933E9">
      <w:pPr>
        <w:pStyle w:val="5"/>
        <w:spacing w:line="420" w:lineRule="exact"/>
        <w:ind w:left="648" w:hanging="648"/>
        <w:jc w:val="both"/>
      </w:pPr>
      <w:bookmarkStart w:id="67" w:name="_Toc230853341"/>
      <w:r>
        <w:rPr>
          <w:rFonts w:ascii="宋体" w:hAnsi="宋体" w:eastAsia="宋体"/>
          <w:b w:val="0"/>
          <w:sz w:val="24"/>
        </w:rPr>
        <w:t>环境适应性需求的合格性规定</w:t>
      </w:r>
      <w:bookmarkEnd w:id="67"/>
    </w:p>
    <w:p w14:paraId="0DC953BB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表4-9 环境适应性需求合格性规定表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"/>
        <w:gridCol w:w="1405"/>
        <w:gridCol w:w="790"/>
        <w:gridCol w:w="5251"/>
      </w:tblGrid>
      <w:tr w14:paraId="48A510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F9DD77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560DD3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0130B6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5A93D6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1DE32A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F73088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B1BC77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Docker部署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C0DE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174C9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执行docker-compose up -d，演示MySQL、MinIO、算法服务和Nginx容器正常启动并提供服务</w:t>
            </w:r>
          </w:p>
        </w:tc>
      </w:tr>
      <w:tr w14:paraId="4BBA6B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D420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4EB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866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F047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通过screen启动后端JAR包后断开SSH，重新连接验证服务仍在运行</w:t>
            </w:r>
          </w:p>
        </w:tc>
      </w:tr>
      <w:tr w14:paraId="1F51E5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CBF74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A733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34B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0149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在无sudo权限的用户账户下执行部署脚本，演示系统成功启动</w:t>
            </w:r>
          </w:p>
        </w:tc>
      </w:tr>
    </w:tbl>
    <w:p w14:paraId="23D79B83">
      <w:pPr>
        <w:pStyle w:val="5"/>
        <w:spacing w:line="420" w:lineRule="exact"/>
        <w:ind w:left="648" w:hanging="648"/>
        <w:jc w:val="both"/>
      </w:pPr>
      <w:bookmarkStart w:id="68" w:name="_Toc230853342"/>
      <w:r>
        <w:rPr>
          <w:rFonts w:ascii="宋体" w:hAnsi="宋体" w:eastAsia="宋体"/>
          <w:b w:val="0"/>
          <w:sz w:val="24"/>
        </w:rPr>
        <w:t>其他质量特性的合格性规定</w:t>
      </w:r>
      <w:bookmarkEnd w:id="68"/>
    </w:p>
    <w:p w14:paraId="2175BBD2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表4-10 质量特性合格性规定表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567"/>
        <w:gridCol w:w="1027"/>
        <w:gridCol w:w="4876"/>
      </w:tblGrid>
      <w:tr w14:paraId="36F02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CB328D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0330A9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129083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487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E2CC78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1417EA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24DA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BDA3E8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分层架构</w:t>
            </w:r>
          </w:p>
        </w:tc>
        <w:tc>
          <w:tcPr>
            <w:tcW w:w="1027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E9DE7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487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BF9DD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审查源代码目录结构，验证Controller、Service、Mapper三层划分清晰，无跨层调用</w:t>
            </w:r>
          </w:p>
        </w:tc>
      </w:tr>
      <w:tr w14:paraId="2367E7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9760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ACB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健康检查端点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1210E4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D2945C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调用GET /actuator/health，验证返回系统健康状态</w:t>
            </w:r>
          </w:p>
        </w:tc>
      </w:tr>
      <w:tr w14:paraId="12EBF2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20306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F018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Druid监控面板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091A141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4880DEB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访问/druid管理页面，演示SQL统计和慢查询分析功能</w:t>
            </w:r>
          </w:p>
        </w:tc>
      </w:tr>
      <w:tr w14:paraId="4E4FCB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7C7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FEC3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keepAlive缓存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BF6245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5CDE117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14:paraId="08DBDB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E06B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3D2C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加载动画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609D6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26E9F2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执行属性抽取操作，演示加载动画和军事名言轮播效果</w:t>
            </w:r>
          </w:p>
        </w:tc>
      </w:tr>
      <w:tr w14:paraId="27DC28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B47D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03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抽取结果缓存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DEE65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6DCB35C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对同一报文执行两次抽取（force=false），验证第二次直接返回缓存且响应时间不超过1秒</w:t>
            </w:r>
          </w:p>
        </w:tc>
      </w:tr>
      <w:tr w14:paraId="4E3E07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FC636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EA2C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三重JSON解析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4937EB9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分析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0155A8E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3CB39CD0">
      <w:pPr>
        <w:pStyle w:val="5"/>
        <w:spacing w:line="420" w:lineRule="exact"/>
        <w:ind w:left="648" w:hanging="648"/>
        <w:jc w:val="both"/>
      </w:pPr>
      <w:bookmarkStart w:id="69" w:name="_Toc230853343"/>
      <w:r>
        <w:rPr>
          <w:rFonts w:ascii="宋体" w:hAnsi="宋体" w:eastAsia="宋体"/>
          <w:b w:val="0"/>
          <w:sz w:val="24"/>
        </w:rPr>
        <w:t>设计和实现约束的合格性规定</w:t>
      </w:r>
      <w:bookmarkEnd w:id="69"/>
    </w:p>
    <w:p w14:paraId="5193A38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表4-11 设计和实现约束合格性规定表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180"/>
        <w:gridCol w:w="822"/>
        <w:gridCol w:w="5406"/>
      </w:tblGrid>
      <w:tr w14:paraId="427A7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F5C60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ABA5BF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A67351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46CF18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24BE50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ECEE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8560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E1CE1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ABE6B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审查package.json，验证使用Vue 3和Element Plus</w:t>
            </w:r>
          </w:p>
        </w:tc>
      </w:tr>
      <w:tr w14:paraId="00101E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6C2E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7F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516A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1F92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审查pom.xml，验证使用Spring Boot 2.7.x和MyBatis</w:t>
            </w:r>
          </w:p>
        </w:tc>
      </w:tr>
      <w:tr w14:paraId="3401AC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7917A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C27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325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54B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审查requirements.txt或import语句，验证使用Flask和OpenAI SDK</w:t>
            </w:r>
          </w:p>
        </w:tc>
      </w:tr>
      <w:tr w14:paraId="75393C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47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069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E4C9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C4AA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审查数据库版本和表设计，验证使用MySQL 8.0和JSON字段存储</w:t>
            </w:r>
          </w:p>
        </w:tc>
      </w:tr>
      <w:tr w14:paraId="39059B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2745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6A5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861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3D95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调用多个API端点，验证所有响应均采用ResultVO格式（code, data, msg）</w:t>
            </w:r>
          </w:p>
        </w:tc>
      </w:tr>
      <w:tr w14:paraId="380329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29512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A74B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BA75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02E0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分析前后端请求/响应的Content-Type，验证数据传输格式为application/json</w:t>
            </w:r>
          </w:p>
        </w:tc>
      </w:tr>
    </w:tbl>
    <w:p w14:paraId="6C60997E">
      <w:pPr>
        <w:pStyle w:val="5"/>
        <w:spacing w:line="420" w:lineRule="exact"/>
        <w:ind w:left="648" w:hanging="648"/>
        <w:jc w:val="both"/>
      </w:pPr>
      <w:bookmarkStart w:id="70" w:name="_Toc230853344"/>
      <w:r>
        <w:rPr>
          <w:rFonts w:ascii="宋体" w:hAnsi="宋体" w:eastAsia="宋体"/>
          <w:b w:val="0"/>
          <w:sz w:val="24"/>
        </w:rPr>
        <w:t>人员相关需求的合格性规定</w:t>
      </w:r>
      <w:bookmarkEnd w:id="70"/>
    </w:p>
    <w:p w14:paraId="50ED63B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表4-12 人员相关需求合格性规定表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31736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E1767E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2F8FB0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4C22E2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871715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3D93A3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C8864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8EFC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登录界面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8C2F7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405622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演示登录页面的用户名密码输入和登录流程</w:t>
            </w:r>
          </w:p>
        </w:tc>
      </w:tr>
      <w:tr w14:paraId="2A1119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00A2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737C4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中文界面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47475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2C426C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审查前端页面文案，验证操作界面全部为中文</w:t>
            </w:r>
          </w:p>
        </w:tc>
      </w:tr>
      <w:tr w14:paraId="2C2385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D03A9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841B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三栏布局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7199D0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CA9761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演示报文列表页的分类目录树、报文列表、详情面板三栏布局</w:t>
            </w:r>
          </w:p>
        </w:tc>
      </w:tr>
    </w:tbl>
    <w:p w14:paraId="69CB2DD5">
      <w:pPr>
        <w:pStyle w:val="5"/>
        <w:spacing w:line="420" w:lineRule="exact"/>
        <w:ind w:left="648" w:hanging="648"/>
        <w:jc w:val="both"/>
      </w:pPr>
      <w:bookmarkStart w:id="71" w:name="_Toc230853345"/>
      <w:r>
        <w:rPr>
          <w:rFonts w:ascii="宋体" w:hAnsi="宋体" w:eastAsia="宋体"/>
          <w:b w:val="0"/>
          <w:sz w:val="24"/>
        </w:rPr>
        <w:t>软件保障需求的合格性规定</w:t>
      </w:r>
      <w:bookmarkEnd w:id="71"/>
    </w:p>
    <w:p w14:paraId="32AA403D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表4-13 软件保障需求合格性规定表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1072"/>
        <w:gridCol w:w="828"/>
        <w:gridCol w:w="5502"/>
      </w:tblGrid>
      <w:tr w14:paraId="5A75B6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86F214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A5D693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C99CEC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39D73F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9F584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0E241D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049B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一键部署脚本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BE8E0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5AB59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14:paraId="7F9D9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E42FF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0EF8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1A48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16F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分别执行start.sh、stop.sh、restart.sh，验证服务正确启动、停止和重启</w:t>
            </w:r>
          </w:p>
        </w:tc>
      </w:tr>
      <w:tr w14:paraId="2EE8AE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67ACE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FFB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857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48CC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执行logs.sh，演示交互式选择查看不同服务日志</w:t>
            </w:r>
          </w:p>
        </w:tc>
      </w:tr>
    </w:tbl>
    <w:p w14:paraId="2F68AA7E">
      <w:pPr>
        <w:pStyle w:val="5"/>
        <w:spacing w:line="420" w:lineRule="exact"/>
        <w:ind w:left="648" w:hanging="648"/>
        <w:jc w:val="both"/>
      </w:pPr>
      <w:bookmarkStart w:id="72" w:name="_Toc230853346"/>
      <w:r>
        <w:rPr>
          <w:rFonts w:ascii="宋体" w:hAnsi="宋体" w:eastAsia="宋体"/>
          <w:b w:val="0"/>
          <w:sz w:val="24"/>
        </w:rPr>
        <w:t>包装需求的合格性规定</w:t>
      </w:r>
      <w:bookmarkEnd w:id="72"/>
    </w:p>
    <w:p w14:paraId="5D6171D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表4-14 包装需求合格性规定表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186"/>
        <w:gridCol w:w="897"/>
        <w:gridCol w:w="5238"/>
      </w:tblGrid>
      <w:tr w14:paraId="3FDB83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E59760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911254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1D127D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FF1F1F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799641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3F04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5E1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34DE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07BB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审查deploy目录内容，验证包含配置文件、脚本、构建产物和迁移数据</w:t>
            </w:r>
          </w:p>
        </w:tc>
      </w:tr>
      <w:tr w14:paraId="456791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52B33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2BD1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C1ED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762D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执行npm run build，验证输出dist目录且内容完整</w:t>
            </w:r>
          </w:p>
        </w:tc>
      </w:tr>
      <w:tr w14:paraId="6E7B2B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6C1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8AFD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DF0F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2203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执行mvn package，验证输出单个可执行JAR文件</w:t>
            </w:r>
          </w:p>
        </w:tc>
      </w:tr>
    </w:tbl>
    <w:p w14:paraId="0640FD49">
      <w:pPr>
        <w:pStyle w:val="5"/>
        <w:spacing w:line="420" w:lineRule="exact"/>
        <w:ind w:left="648" w:hanging="648"/>
        <w:jc w:val="both"/>
      </w:pPr>
      <w:bookmarkStart w:id="73" w:name="_Toc230853347"/>
      <w:r>
        <w:rPr>
          <w:rFonts w:ascii="宋体" w:hAnsi="宋体" w:eastAsia="宋体"/>
          <w:b w:val="0"/>
          <w:sz w:val="24"/>
        </w:rPr>
        <w:t>其他需求的合格性规定</w:t>
      </w:r>
      <w:bookmarkEnd w:id="73"/>
    </w:p>
    <w:p w14:paraId="06419218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表4-15 其他需求合格性规定表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562"/>
        <w:gridCol w:w="845"/>
        <w:gridCol w:w="4974"/>
      </w:tblGrid>
      <w:tr w14:paraId="1B1286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C8E5B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C59A4A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60E825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5AC38F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检验内容</w:t>
            </w:r>
          </w:p>
        </w:tc>
      </w:tr>
      <w:tr w14:paraId="1067D0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0C707A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E7D5E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多编码文件读取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A8FA30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36EE58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分别导入UTF-8、GBK、GB2312、UTF-16编码的报文文件，验证解析结果正确</w:t>
            </w:r>
          </w:p>
        </w:tc>
      </w:tr>
      <w:tr w14:paraId="3124CD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3CA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72C1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3CC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413B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查看图文报详情，验证图片通过MinIO地址拼接正确加载</w:t>
            </w:r>
          </w:p>
        </w:tc>
      </w:tr>
      <w:tr w14:paraId="27F67D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E35A4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A646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B8A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6A57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查看融合报告详情，验证Markdown内容通过Marked库正确渲染</w:t>
            </w:r>
          </w:p>
        </w:tc>
      </w:tr>
    </w:tbl>
    <w:p w14:paraId="36431F71">
      <w:pPr>
        <w:pStyle w:val="3"/>
        <w:spacing w:line="420" w:lineRule="exact"/>
        <w:jc w:val="both"/>
      </w:pPr>
      <w:bookmarkStart w:id="74" w:name="_Toc230853348"/>
      <w:r>
        <w:rPr>
          <w:rFonts w:ascii="宋体" w:hAnsi="宋体" w:eastAsia="宋体"/>
          <w:b w:val="0"/>
          <w:sz w:val="24"/>
        </w:rPr>
        <w:t>需求可追踪性</w:t>
      </w:r>
      <w:bookmarkEnd w:id="74"/>
    </w:p>
    <w:p w14:paraId="481A131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2B5AEF16">
      <w:pPr>
        <w:pStyle w:val="5"/>
        <w:spacing w:line="420" w:lineRule="exact"/>
        <w:ind w:left="648" w:hanging="648"/>
        <w:jc w:val="both"/>
      </w:pPr>
      <w:bookmarkStart w:id="75" w:name="_Toc230853349"/>
      <w:r>
        <w:rPr>
          <w:rFonts w:ascii="宋体" w:hAnsi="宋体" w:eastAsia="宋体"/>
          <w:b w:val="0"/>
          <w:sz w:val="24"/>
        </w:rPr>
        <w:t>系统需求标识</w:t>
      </w:r>
      <w:bookmarkEnd w:id="75"/>
    </w:p>
    <w:p w14:paraId="5A92EC64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献微系统的系统级需求来源于系统框架说明（XW-SYS-001），各系统需求标识如下：</w:t>
      </w:r>
    </w:p>
    <w:p w14:paraId="5183AA85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表5-1 系统需求标识表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7035"/>
      </w:tblGrid>
      <w:tr w14:paraId="654380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331834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系统需求编号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D857E1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需求描述</w:t>
            </w:r>
          </w:p>
        </w:tc>
      </w:tr>
      <w:tr w14:paraId="7E1E30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9F5BB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8ECB6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系统应提供军事情报报文的管理功能，包括查询、筛选、详情查看和数据导入</w:t>
            </w:r>
          </w:p>
        </w:tc>
      </w:tr>
      <w:tr w14:paraId="1B4CB2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CF7F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B5D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系统应提供分类目录的管理功能，支持树形结构的增删操作</w:t>
            </w:r>
          </w:p>
        </w:tc>
      </w:tr>
      <w:tr w14:paraId="7112E1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778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140E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系统应提供基于大语言模型的事件属性抽取功能</w:t>
            </w:r>
          </w:p>
        </w:tc>
      </w:tr>
      <w:tr w14:paraId="0F2607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5A915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1B1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系统应提供多篇报文融合分析并生成综合报告的功能</w:t>
            </w:r>
          </w:p>
        </w:tc>
      </w:tr>
      <w:tr w14:paraId="1C2EC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0A39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F1ED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系统应提供融合报告的保存、查询和导出功能</w:t>
            </w:r>
          </w:p>
        </w:tc>
      </w:tr>
      <w:tr w14:paraId="7DE998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1FBE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8A40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系统应支持前后端分离的三层架构</w:t>
            </w:r>
          </w:p>
        </w:tc>
      </w:tr>
      <w:tr w14:paraId="5E9381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21F0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D19C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系统应具备保密性和访问控制能力</w:t>
            </w:r>
          </w:p>
        </w:tc>
      </w:tr>
      <w:tr w14:paraId="21FA88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F5B8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8705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系统应支持容器化部署和运维管理</w:t>
            </w:r>
          </w:p>
        </w:tc>
      </w:tr>
      <w:tr w14:paraId="547D50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64E03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992B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系统应具备良好的可维护性和可监控性</w:t>
            </w:r>
          </w:p>
        </w:tc>
      </w:tr>
      <w:tr w14:paraId="37F8F8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83C51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D96A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系统应满足性能和可靠性要求</w:t>
            </w:r>
          </w:p>
        </w:tc>
      </w:tr>
      <w:tr w14:paraId="3E3630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6BE28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E036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系统应提供数据统计分析功能，支持报文、抽取、融合等多维度统计</w:t>
            </w:r>
          </w:p>
        </w:tc>
      </w:tr>
      <w:tr w14:paraId="65FA64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A4DE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AC02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系统应提供情报分析功能，支持知识图谱构建、事件时间线分析和热力图展示</w:t>
            </w:r>
          </w:p>
        </w:tc>
      </w:tr>
      <w:tr w14:paraId="50A24E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005EE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9CE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系统应提供轨迹分析功能，支持目标轨迹查询、预测、回放和异常检测</w:t>
            </w:r>
          </w:p>
        </w:tc>
      </w:tr>
      <w:tr w14:paraId="2D4051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AD17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A4E0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系统应提供告警管理功能，支持规则配置、实时告警和历史查询</w:t>
            </w:r>
          </w:p>
        </w:tc>
      </w:tr>
      <w:tr w14:paraId="40EDDB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72A9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3598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00058AC1">
      <w:pPr>
        <w:pStyle w:val="5"/>
        <w:spacing w:line="420" w:lineRule="exact"/>
        <w:ind w:left="648" w:hanging="648"/>
        <w:jc w:val="both"/>
      </w:pPr>
      <w:bookmarkStart w:id="76" w:name="_Toc230853350"/>
      <w:r>
        <w:rPr>
          <w:rFonts w:ascii="宋体" w:hAnsi="宋体" w:eastAsia="宋体"/>
          <w:b w:val="0"/>
          <w:sz w:val="24"/>
        </w:rPr>
        <w:t>正向追踪（CSCI需求 → 系统需求）</w:t>
      </w:r>
      <w:bookmarkEnd w:id="76"/>
    </w:p>
    <w:p w14:paraId="6FA8CD46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表5-2 正向追踪表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2256"/>
        <w:gridCol w:w="3096"/>
      </w:tblGrid>
      <w:tr w14:paraId="7E8A49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9D7FB5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CSCI需求编号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DD29C5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CSCI需求名称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3C3832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追踪到的系统需求</w:t>
            </w:r>
          </w:p>
        </w:tc>
      </w:tr>
      <w:tr w14:paraId="66B291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A271CE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8D32B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报文分页查询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DFA4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4211AC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7C1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3A2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报文详情查看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8B12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030D3E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B57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77E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C4C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SYS-REQ-002</w:t>
            </w:r>
          </w:p>
        </w:tc>
      </w:tr>
      <w:tr w14:paraId="732FC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475C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9F8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报文批量导入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28E7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2E0212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28A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6FC6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报文删除管理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CE6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579FEC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8762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97FA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3CA9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</w:tr>
      <w:tr w14:paraId="7D9216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84F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7E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EC54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</w:tr>
      <w:tr w14:paraId="5BB44A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05A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655E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A75C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</w:tr>
      <w:tr w14:paraId="55F1BD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8B8AE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BC5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266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</w:tr>
      <w:tr w14:paraId="6FA747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BCF0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29C6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8141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</w:tr>
      <w:tr w14:paraId="59DF3A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3D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0DE2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融合报告导出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7680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</w:tr>
      <w:tr w14:paraId="4351D4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CA50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48F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多架构支持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FF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13F86B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EE1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D91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4E66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</w:tr>
      <w:tr w14:paraId="4D16C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3CB0F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E228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FD90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2DCACA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FD956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E5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2DD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7EC8B9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8811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C7C2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Token认证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4FF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14:paraId="5BAED3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4B56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F87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39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14:paraId="5DCDB5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EDE70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4C3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46D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14:paraId="17FACD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C5C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4B5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286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14:paraId="0840CF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B1186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D86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LLM重试机制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3BF5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14:paraId="660BC3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70480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837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连接池超时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7EF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14:paraId="16B865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9F4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464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日志轮转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04AF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14:paraId="41078A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531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5BC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Docker部署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FD55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4CB7AA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5DDBD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A38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CAAF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5C49C4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1AEE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AA48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710B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35FE82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54C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510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分层架构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22A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SYS-REQ-006, SYS-REQ-009</w:t>
            </w:r>
          </w:p>
        </w:tc>
      </w:tr>
      <w:tr w14:paraId="1711C5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E37C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7FD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健康检查端点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FCE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14:paraId="46A3A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9CBF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303E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Druid监控面板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94C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14:paraId="114153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66D9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3DE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keepAlive缓存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276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14:paraId="3CFD1B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2FDB9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D1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加载动画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444B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14:paraId="76ED66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2693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15A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抽取结果缓存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CDA3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14:paraId="5A10D7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B43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91FA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三重JSON解析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2E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14:paraId="11232E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1EF0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936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8B9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14:paraId="41EB88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C50C1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D72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A74B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14:paraId="37F826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E5A2F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B2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1BC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14:paraId="203D6B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DF68C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418E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C11A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14:paraId="703352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3FE2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9C8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C27E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14:paraId="45618E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0267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80BB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6316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14:paraId="0C4CD4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27D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F50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登录界面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71C7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14:paraId="16C027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CC4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E7D9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中文界面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4C6E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44211C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A4E79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6703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三栏布局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BC35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3D65E7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57A95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774E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一键部署脚本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D5C2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5E7E67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D499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C1E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C5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746211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F199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4FAA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1129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14:paraId="5D0907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36F6C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EC2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1BF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3BE9A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517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20F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89B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762C72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460F1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E71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8DE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14:paraId="74F2ED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3CFA5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D9E2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多编码文件读取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9D6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2AD793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98EC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A570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92AB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14:paraId="27BC51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51E9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D7E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7FF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</w:tr>
      <w:tr w14:paraId="336BFD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A1E3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8E8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数据概览统计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ACCB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07940A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EA83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FF2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FD67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549873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DADC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FB28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模态分布统计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006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775A16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3BB6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A92F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时间分布统计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576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62A921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F52D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B0B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抽取进度统计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158D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05B014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666C8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E71B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热门标签统计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CC72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6EAB5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C98D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C0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实体分布统计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5474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01B01A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746A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D7E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近期融合统计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D9B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14:paraId="73000C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E26B6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E725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知识图谱构建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50E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4517C5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AE50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044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知识图谱查询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476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079C3F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D872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7F9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实体详情查询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8B17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7CE14D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3356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648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事件时间线构建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CB8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06CD3D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67ED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C0E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事件时间线查询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1F2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57B463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9EB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2B5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7F02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52860F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3B2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80A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热力图数据查询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14F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2ABC0E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1047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3F62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区域详情查询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8262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14:paraId="45DD63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7F029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0C4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C080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4165DA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4175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3DD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06B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5AC191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707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C9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目标历史轨迹查询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0BBC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5BE793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930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46B9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轨迹预测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15CF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0039FF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091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409A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实时位置推送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2FF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352154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B810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2A0F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回放数据加载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5483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381A73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A6F1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14C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多目标叠加展示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A27E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5006E6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D0F5B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5E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行军统计分析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81E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26498E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C47E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37BA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集结地分析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BF60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094330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FF0E8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EE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时间规律分析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D7A8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10E721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A901C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46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路线分析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DF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0C9EE2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F3596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9DDB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异常检测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BCE1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6B7ADF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43EA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A21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相似目标匹配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F4DD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14:paraId="6357BF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DA8B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D4AC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告警规则列表查询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A31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13BD37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D94D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307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15B0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02CCE3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FC0A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BC25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A73E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4712A8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34C8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096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删除告警规则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644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692D2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D5422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8C8F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启用/禁用告警规则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24E9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6770FF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969AC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F2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实时告警列表查询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7980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44DFB7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3C2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B62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B15C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6FF81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994A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D0F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告警历史查询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41D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65EFFC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481D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5B6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344B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368C89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ADAA1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362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实时告警推送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354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14:paraId="731DB8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79B67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A9E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态势数据查询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6942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611C85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4511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BDC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情报缺口列表查询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D247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3394E7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E06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565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AI识别情报缺口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53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29400D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85E3F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B56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AC9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216F85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56EDD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44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706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37103E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AE1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BC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侦察计划详情查询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134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25D641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2A190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FB9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侦察计划列表查询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868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1402BC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9D36B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977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AI生成侦察计划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971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768C73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70F8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DC3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约束条件分析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F43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2E37B5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43B27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2C9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侦察资源列表查询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8D6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724513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34DA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1DF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更新资源状态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9A5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145D9B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1627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4174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日程日历查询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D06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70380D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20BE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928C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EA3A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23227F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E12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FE0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D41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53341C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74F59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EE72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实时监控推送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633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594A5D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3E62B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A0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计划评估结果查询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AD00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579A5C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FA4E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5A66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触发AI评估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CB22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6DD63D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D24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CB3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审批状态查询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BB33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5E76B1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9F53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BED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3E36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738367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3090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E70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侦察结果汇总查询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BC8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14:paraId="4F391D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25107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606D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提交侦察结果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CD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</w:tbl>
    <w:p w14:paraId="5D3C7670">
      <w:pPr>
        <w:pStyle w:val="5"/>
        <w:spacing w:line="420" w:lineRule="exact"/>
        <w:ind w:left="648" w:hanging="648"/>
        <w:jc w:val="both"/>
      </w:pPr>
      <w:bookmarkStart w:id="77" w:name="_Toc230853351"/>
      <w:r>
        <w:rPr>
          <w:rFonts w:ascii="宋体" w:hAnsi="宋体" w:eastAsia="宋体"/>
          <w:b w:val="0"/>
          <w:sz w:val="24"/>
        </w:rPr>
        <w:t>逆向追踪（系统需求 → CSCI需求）</w:t>
      </w:r>
      <w:bookmarkEnd w:id="77"/>
    </w:p>
    <w:p w14:paraId="739892E2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表5-3 逆向追踪表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5726"/>
      </w:tblGrid>
      <w:tr w14:paraId="1E2015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F47CD0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系统需求编号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091792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系统需求描述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E1D7C9">
            <w:pPr>
              <w:pStyle w:val="179"/>
              <w:jc w:val="center"/>
              <w:rPr>
                <w:rFonts w:hint="eastAsia"/>
                <w:lang w:eastAsia="zh-CN"/>
              </w:rPr>
            </w:pPr>
            <w:r>
              <w:rPr>
                <w:rFonts w:ascii="黑体" w:hAnsi="黑体" w:eastAsia="黑体"/>
                <w:b/>
                <w:sz w:val="24"/>
                <w:lang w:eastAsia="zh-CN"/>
              </w:rPr>
              <w:t>追踪到的CSCI需求</w:t>
            </w:r>
          </w:p>
        </w:tc>
      </w:tr>
      <w:tr w14:paraId="21512D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FDA6E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  <w:tc>
          <w:tcPr>
            <w:tcW w:w="141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9C502A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报文管理功能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603228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REQ-TEXT-001, REQ-TEXT-002, REQ-TEXT-004, REQ-TEXT-005, REQ-PER-002, REQ-PER-003, REQ-OTH-001, REQ-OTH-002</w:t>
            </w:r>
          </w:p>
        </w:tc>
      </w:tr>
      <w:tr w14:paraId="32FD0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25C9BF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D93B8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9CCDB1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</w:tr>
      <w:tr w14:paraId="645BDF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080C7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6E59F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事件属性抽取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F7E1E4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REQ-EXT-001, REQ-EXT-002, REQ-ADP-002</w:t>
            </w:r>
          </w:p>
        </w:tc>
      </w:tr>
      <w:tr w14:paraId="1F4F2A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3A3F32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B3618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报文融合分析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3B058E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REQ-FUS-001, REQ-OTH-003</w:t>
            </w:r>
          </w:p>
        </w:tc>
      </w:tr>
      <w:tr w14:paraId="42DC41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1F2EA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4D533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融合报告管理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F7E7F0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REQ-FUS-002, REQ-FUS-003, REQ-FUS-004</w:t>
            </w:r>
          </w:p>
        </w:tc>
      </w:tr>
      <w:tr w14:paraId="0E7050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6BB66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4703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三层架构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55D11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REQ-QA-001, REQ-CON-001, REQ-CON-002, REQ-CON-003, REQ-CON-004, REQ-CON-005, REQ-CON-006</w:t>
            </w:r>
          </w:p>
        </w:tc>
      </w:tr>
      <w:tr w14:paraId="14B184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5C30F3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2AE59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保密性和访问控制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3B7292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REQ-SEC-001, REQ-SEC-002, REQ-SEC-003, REQ-SEC-004, REQ-PER-001</w:t>
            </w:r>
          </w:p>
        </w:tc>
      </w:tr>
      <w:tr w14:paraId="3542E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7942329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9C198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容器化部署和运维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E8B68D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REQ-ADP-001, REQ-ADP-003, REQ-ADP-004, REQ-ENV-001, REQ-ENV-002, REQ-ENV-003, REQ-SUP-001, REQ-SUP-002, REQ-PKG-001, REQ-PKG-002, REQ-PKG-003</w:t>
            </w:r>
          </w:p>
        </w:tc>
      </w:tr>
      <w:tr w14:paraId="3F1C4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61E4A2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47FC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可维护性和可监控性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3B197E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REQ-SAF-003, REQ-QA-001, REQ-QA-002, REQ-QA-003, REQ-SUP-003</w:t>
            </w:r>
          </w:p>
        </w:tc>
      </w:tr>
      <w:tr w14:paraId="6E4655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8D74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B511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性能和可靠性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961214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REQ-SAF-001, REQ-SAF-002, REQ-QA-004, REQ-QA-005, REQ-QA-006, REQ-QA-007</w:t>
            </w:r>
          </w:p>
        </w:tc>
      </w:tr>
      <w:tr w14:paraId="42DDC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B3E2B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0B9EE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数据统计分析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7DB4B1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REQ-STAT-001, REQ-STAT-002, REQ-STAT-003, REQ-STAT-004, REQ-STAT-005, REQ-STAT-006, REQ-STAT-007, REQ-STAT-008</w:t>
            </w:r>
          </w:p>
        </w:tc>
      </w:tr>
      <w:tr w14:paraId="60E141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51A4682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3D03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情报分析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EBF02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REQ-INTEL-001, REQ-INTEL-002, REQ-INTEL-003, REQ-INTEL-004, REQ-INTEL-005, REQ-INTEL-006, REQ-INTEL-007, REQ-INTEL-008</w:t>
            </w:r>
          </w:p>
        </w:tc>
      </w:tr>
      <w:tr w14:paraId="3BB8AE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CA261E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9351C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轨迹分析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AB6391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14:paraId="06FFE3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6F8FC7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FA24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告警管理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F51FA6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14:paraId="3DA49E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1B985A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499D5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侦察筹划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4257FC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F6596EB">
      <w:pPr>
        <w:pStyle w:val="5"/>
        <w:spacing w:line="420" w:lineRule="exact"/>
        <w:ind w:left="648" w:hanging="648"/>
        <w:jc w:val="both"/>
      </w:pPr>
      <w:bookmarkStart w:id="78" w:name="_Toc230853352"/>
      <w:r>
        <w:rPr>
          <w:rFonts w:ascii="宋体" w:hAnsi="宋体" w:eastAsia="宋体"/>
          <w:b w:val="0"/>
          <w:sz w:val="24"/>
        </w:rPr>
        <w:t>完整追踪矩阵</w:t>
      </w:r>
      <w:bookmarkEnd w:id="78"/>
    </w:p>
    <w:p w14:paraId="275BA3D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表5-4 完整需求追踪矩阵表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523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14:paraId="5B33A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1A858E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CSCI需求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2665BF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BE2333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FD2FA2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BD3FC2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E7D531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8E8600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5B9F1B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97B0A9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053230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073459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140A1D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78DB0F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1CAB0F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7F31D1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4B0BC4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SYS-015</w:t>
            </w:r>
          </w:p>
        </w:tc>
      </w:tr>
      <w:tr w14:paraId="0F070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6DA81E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B7A6E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B8B00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9F0F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2C56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FE47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80741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5ED2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B0C1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8FE8F4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8CB41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8A55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6986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5549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BFA1C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5176EEC">
            <w:pPr>
              <w:pStyle w:val="179"/>
              <w:rPr>
                <w:rFonts w:hint="eastAsia"/>
              </w:rPr>
            </w:pPr>
          </w:p>
        </w:tc>
      </w:tr>
      <w:tr w14:paraId="52FE30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224EF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09C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D67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A69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40E1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5CC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C70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382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0EC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B83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AC73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1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1A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4C5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5DD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5E279">
            <w:pPr>
              <w:pStyle w:val="179"/>
              <w:rPr>
                <w:rFonts w:hint="eastAsia"/>
              </w:rPr>
            </w:pPr>
          </w:p>
        </w:tc>
      </w:tr>
      <w:tr w14:paraId="1A3BC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90971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93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1C5A4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F4F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4F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2A2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09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4AB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736E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445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D29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FC8E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491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C5C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76A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A7E4B">
            <w:pPr>
              <w:pStyle w:val="179"/>
              <w:rPr>
                <w:rFonts w:hint="eastAsia"/>
              </w:rPr>
            </w:pPr>
          </w:p>
        </w:tc>
      </w:tr>
      <w:tr w14:paraId="31186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8CD57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6A4B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A53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727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66A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C45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1B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8C4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387A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2A2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EDD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0EE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882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A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16C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4BDF7">
            <w:pPr>
              <w:pStyle w:val="179"/>
              <w:rPr>
                <w:rFonts w:hint="eastAsia"/>
              </w:rPr>
            </w:pPr>
          </w:p>
        </w:tc>
      </w:tr>
      <w:tr w14:paraId="084090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4AA3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38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F5B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0DC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8BD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A44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EC1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948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F98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14E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FCA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014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D22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016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74F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1CBB4">
            <w:pPr>
              <w:pStyle w:val="179"/>
              <w:rPr>
                <w:rFonts w:hint="eastAsia"/>
              </w:rPr>
            </w:pPr>
          </w:p>
        </w:tc>
      </w:tr>
      <w:tr w14:paraId="3FA231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EED6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94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59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C65B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700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7E6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CE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9E9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0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655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922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E6E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E9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A88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B90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DA225">
            <w:pPr>
              <w:pStyle w:val="179"/>
              <w:rPr>
                <w:rFonts w:hint="eastAsia"/>
              </w:rPr>
            </w:pPr>
          </w:p>
        </w:tc>
      </w:tr>
      <w:tr w14:paraId="02FCE5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196A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48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712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524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3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679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8B6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76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ABA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4B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C6E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113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C33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B3D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0DF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C6649">
            <w:pPr>
              <w:pStyle w:val="179"/>
              <w:rPr>
                <w:rFonts w:hint="eastAsia"/>
              </w:rPr>
            </w:pPr>
          </w:p>
        </w:tc>
      </w:tr>
      <w:tr w14:paraId="7B894D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79C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23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254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FA5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F45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F8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400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EBA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AC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570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B58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167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C92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BAE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0CA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0E4E0">
            <w:pPr>
              <w:pStyle w:val="179"/>
              <w:rPr>
                <w:rFonts w:hint="eastAsia"/>
              </w:rPr>
            </w:pPr>
          </w:p>
        </w:tc>
      </w:tr>
      <w:tr w14:paraId="55BEDB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D1A2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141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03F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29D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CAE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79C3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1B0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7E8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62F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C2E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35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F61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ECF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C0C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1421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74A00">
            <w:pPr>
              <w:pStyle w:val="179"/>
              <w:rPr>
                <w:rFonts w:hint="eastAsia"/>
              </w:rPr>
            </w:pPr>
          </w:p>
        </w:tc>
      </w:tr>
      <w:tr w14:paraId="45A74E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07416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5CC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F5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73C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9B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9323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88B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A48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063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6A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378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874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76C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053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059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84B2">
            <w:pPr>
              <w:pStyle w:val="179"/>
              <w:rPr>
                <w:rFonts w:hint="eastAsia"/>
              </w:rPr>
            </w:pPr>
          </w:p>
        </w:tc>
      </w:tr>
      <w:tr w14:paraId="21A056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8D63A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5A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862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06F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741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3B52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74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588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1FD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CD3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C8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BD2B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2B6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8DB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0FF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EAA4">
            <w:pPr>
              <w:pStyle w:val="179"/>
              <w:rPr>
                <w:rFonts w:hint="eastAsia"/>
              </w:rPr>
            </w:pPr>
          </w:p>
        </w:tc>
      </w:tr>
      <w:tr w14:paraId="170DA9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781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4F0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8ED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E89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3B2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6A6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62EE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B6B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D2A4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AB1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8ED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583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705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C85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34F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7B8E9">
            <w:pPr>
              <w:pStyle w:val="179"/>
              <w:rPr>
                <w:rFonts w:hint="eastAsia"/>
              </w:rPr>
            </w:pPr>
          </w:p>
        </w:tc>
      </w:tr>
      <w:tr w14:paraId="4CB807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301C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59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0FD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44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BC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166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623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DC2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EFE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230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9ED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75E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F44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07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4E2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15EA0">
            <w:pPr>
              <w:pStyle w:val="179"/>
              <w:rPr>
                <w:rFonts w:hint="eastAsia"/>
              </w:rPr>
            </w:pPr>
          </w:p>
        </w:tc>
      </w:tr>
      <w:tr w14:paraId="500956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F453C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E8D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DE8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6CFB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097F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B3C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EF0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017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C060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30D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00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20E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B96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FA0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B01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BABA">
            <w:pPr>
              <w:pStyle w:val="179"/>
              <w:rPr>
                <w:rFonts w:hint="eastAsia"/>
              </w:rPr>
            </w:pPr>
          </w:p>
        </w:tc>
      </w:tr>
      <w:tr w14:paraId="7DF6B4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4B198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FE9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B6A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7F78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3AD24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18C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6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689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F81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2B1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C8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8E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097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BC2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DCB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A070">
            <w:pPr>
              <w:pStyle w:val="179"/>
              <w:rPr>
                <w:rFonts w:hint="eastAsia"/>
              </w:rPr>
            </w:pPr>
          </w:p>
        </w:tc>
      </w:tr>
      <w:tr w14:paraId="7EF706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751F0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430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3859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EFA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117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D99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30B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C4E5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23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87C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F67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87A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618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720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F573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286B7">
            <w:pPr>
              <w:pStyle w:val="179"/>
              <w:rPr>
                <w:rFonts w:hint="eastAsia"/>
              </w:rPr>
            </w:pPr>
          </w:p>
        </w:tc>
      </w:tr>
      <w:tr w14:paraId="5A61A7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B9A06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C31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01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57F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BB6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8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629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28BE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1C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167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58E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073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B9C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B66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D4D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441EB">
            <w:pPr>
              <w:pStyle w:val="179"/>
              <w:rPr>
                <w:rFonts w:hint="eastAsia"/>
              </w:rPr>
            </w:pPr>
          </w:p>
        </w:tc>
      </w:tr>
      <w:tr w14:paraId="5950B8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751A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539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A74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1BB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BF0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4B7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26C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B844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EAA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E42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263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15E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9FF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9CC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737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88EF3">
            <w:pPr>
              <w:pStyle w:val="179"/>
              <w:rPr>
                <w:rFonts w:hint="eastAsia"/>
              </w:rPr>
            </w:pPr>
          </w:p>
        </w:tc>
      </w:tr>
      <w:tr w14:paraId="09728A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D03BF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4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7D4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EB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BE0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970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16A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CB3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E0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8D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4CAA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20B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916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364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0168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4439C">
            <w:pPr>
              <w:pStyle w:val="179"/>
              <w:rPr>
                <w:rFonts w:hint="eastAsia"/>
              </w:rPr>
            </w:pPr>
          </w:p>
        </w:tc>
      </w:tr>
      <w:tr w14:paraId="2EDC4F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36EC6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A2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BF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9BB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C0D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AF3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4AB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F1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D9A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724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8624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03D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E78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428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15C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A9E6B">
            <w:pPr>
              <w:pStyle w:val="179"/>
              <w:rPr>
                <w:rFonts w:hint="eastAsia"/>
              </w:rPr>
            </w:pPr>
          </w:p>
        </w:tc>
      </w:tr>
      <w:tr w14:paraId="0F3EDE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DB34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66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668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6ED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BED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1CEF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C29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F5D4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B06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EBB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90B9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EDE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C85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144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C5D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38A5D6">
            <w:pPr>
              <w:pStyle w:val="179"/>
              <w:rPr>
                <w:rFonts w:hint="eastAsia"/>
              </w:rPr>
            </w:pPr>
          </w:p>
        </w:tc>
      </w:tr>
      <w:tr w14:paraId="33391F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EEAE4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1E9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767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D0E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AA5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8E6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17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A72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E12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F961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C7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67CB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B4E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7EB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68D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CDD77">
            <w:pPr>
              <w:pStyle w:val="179"/>
              <w:rPr>
                <w:rFonts w:hint="eastAsia"/>
              </w:rPr>
            </w:pPr>
          </w:p>
        </w:tc>
      </w:tr>
      <w:tr w14:paraId="41EF33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8AD77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98A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B39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F3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6B7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177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230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D31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1F82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E3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39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C25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4A8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6C9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AE9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7E7AA">
            <w:pPr>
              <w:pStyle w:val="179"/>
              <w:rPr>
                <w:rFonts w:hint="eastAsia"/>
              </w:rPr>
            </w:pPr>
          </w:p>
        </w:tc>
      </w:tr>
      <w:tr w14:paraId="0B267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C58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8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C5D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618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78A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75D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2DA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AE0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ECD6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B56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290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DE6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2CD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C7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8E6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0BFB0">
            <w:pPr>
              <w:pStyle w:val="179"/>
              <w:rPr>
                <w:rFonts w:hint="eastAsia"/>
              </w:rPr>
            </w:pPr>
          </w:p>
        </w:tc>
      </w:tr>
      <w:tr w14:paraId="4A95B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31EB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DB4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AF6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C37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547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880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167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A40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74B8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851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94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10C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233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3CF7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FF6F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1C4BF">
            <w:pPr>
              <w:pStyle w:val="179"/>
              <w:rPr>
                <w:rFonts w:hint="eastAsia"/>
              </w:rPr>
            </w:pPr>
          </w:p>
        </w:tc>
      </w:tr>
      <w:tr w14:paraId="3438BA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A1EA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672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F6B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C1A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D8D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796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4F3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24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6771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C63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B5E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530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6EF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55D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FED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31351">
            <w:pPr>
              <w:pStyle w:val="179"/>
              <w:rPr>
                <w:rFonts w:hint="eastAsia"/>
              </w:rPr>
            </w:pPr>
          </w:p>
        </w:tc>
      </w:tr>
      <w:tr w14:paraId="6A9FA3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4D3EE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ED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F0F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610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899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37C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1F1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C1E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F13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F6A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00A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EDB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91F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D94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F4C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4C8FE">
            <w:pPr>
              <w:pStyle w:val="179"/>
              <w:rPr>
                <w:rFonts w:hint="eastAsia"/>
              </w:rPr>
            </w:pPr>
          </w:p>
        </w:tc>
      </w:tr>
      <w:tr w14:paraId="0140DA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8B5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9A2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331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297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A9F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9C7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B5A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F2C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437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2AD8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80E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E8F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22D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D4A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5A8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2ED226">
            <w:pPr>
              <w:pStyle w:val="179"/>
              <w:rPr>
                <w:rFonts w:hint="eastAsia"/>
              </w:rPr>
            </w:pPr>
          </w:p>
        </w:tc>
      </w:tr>
      <w:tr w14:paraId="0ACB1A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8E45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C95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D68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731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4B3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5E1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D5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B7E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8D2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09A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4EB0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88D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7EE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862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AE5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4130A">
            <w:pPr>
              <w:pStyle w:val="179"/>
              <w:rPr>
                <w:rFonts w:hint="eastAsia"/>
              </w:rPr>
            </w:pPr>
          </w:p>
        </w:tc>
      </w:tr>
      <w:tr w14:paraId="3334B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D2348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6DB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9C0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E4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64D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AD6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4B6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ACA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A70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7E2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C46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727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F5F5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E1C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5A3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00F38">
            <w:pPr>
              <w:pStyle w:val="179"/>
              <w:rPr>
                <w:rFonts w:hint="eastAsia"/>
              </w:rPr>
            </w:pPr>
          </w:p>
        </w:tc>
      </w:tr>
      <w:tr w14:paraId="526EF1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B544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D07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6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E86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3E3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E1F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A58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1DD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857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A34B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636D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8C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5F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F8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C47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B155B">
            <w:pPr>
              <w:pStyle w:val="179"/>
              <w:rPr>
                <w:rFonts w:hint="eastAsia"/>
              </w:rPr>
            </w:pPr>
          </w:p>
        </w:tc>
      </w:tr>
      <w:tr w14:paraId="3C6962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3ADE8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C8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5A9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2E5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558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2F8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712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305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13D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0BE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AEE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8D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9F3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B92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A82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B1FA2">
            <w:pPr>
              <w:pStyle w:val="179"/>
              <w:rPr>
                <w:rFonts w:hint="eastAsia"/>
              </w:rPr>
            </w:pPr>
          </w:p>
        </w:tc>
      </w:tr>
      <w:tr w14:paraId="0D2583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730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C4B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8C3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E4A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630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1BC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A284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82F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561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8BA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77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728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4EE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10A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1D9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24B74">
            <w:pPr>
              <w:pStyle w:val="179"/>
              <w:rPr>
                <w:rFonts w:hint="eastAsia"/>
              </w:rPr>
            </w:pPr>
          </w:p>
        </w:tc>
      </w:tr>
      <w:tr w14:paraId="7AA9A7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1D17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A3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702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CCF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23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44D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01AD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B6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575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55C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B17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CE5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E12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A9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F3D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51955">
            <w:pPr>
              <w:pStyle w:val="179"/>
              <w:rPr>
                <w:rFonts w:hint="eastAsia"/>
              </w:rPr>
            </w:pPr>
          </w:p>
        </w:tc>
      </w:tr>
      <w:tr w14:paraId="45C562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952A5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4C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839B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A5B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B84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75C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081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0F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92F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29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15A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BE5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671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E54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B12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E5DE">
            <w:pPr>
              <w:pStyle w:val="179"/>
              <w:rPr>
                <w:rFonts w:hint="eastAsia"/>
              </w:rPr>
            </w:pPr>
          </w:p>
        </w:tc>
      </w:tr>
      <w:tr w14:paraId="5529E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671EF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C23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8A4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CDD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F3F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E82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4405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63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74F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233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0BA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ED3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742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8B9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D0F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87C6B">
            <w:pPr>
              <w:pStyle w:val="179"/>
              <w:rPr>
                <w:rFonts w:hint="eastAsia"/>
              </w:rPr>
            </w:pPr>
          </w:p>
        </w:tc>
      </w:tr>
      <w:tr w14:paraId="33FED2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1F34A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6B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27A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ED4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6A1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7D9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6FB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98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14B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C98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3E4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3C0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F81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B50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DE3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7BB06">
            <w:pPr>
              <w:pStyle w:val="179"/>
              <w:rPr>
                <w:rFonts w:hint="eastAsia"/>
              </w:rPr>
            </w:pPr>
          </w:p>
        </w:tc>
      </w:tr>
      <w:tr w14:paraId="5D9C6F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D9E78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C5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BD84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9B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DDB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27BB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2A7A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76C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A8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ABA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87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6D6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7DA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D6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27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E7146">
            <w:pPr>
              <w:pStyle w:val="179"/>
              <w:rPr>
                <w:rFonts w:hint="eastAsia"/>
              </w:rPr>
            </w:pPr>
          </w:p>
        </w:tc>
      </w:tr>
      <w:tr w14:paraId="49EF71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FE8A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C9E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762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97B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F11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53D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7D2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8C13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8C2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F3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406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69D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370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08BA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2E4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E2E35">
            <w:pPr>
              <w:pStyle w:val="179"/>
              <w:rPr>
                <w:rFonts w:hint="eastAsia"/>
              </w:rPr>
            </w:pPr>
          </w:p>
        </w:tc>
      </w:tr>
      <w:tr w14:paraId="0BE385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CA2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4C3A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B6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CC6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352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39E6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08F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C40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A04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380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010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0B5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B13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D22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F93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E125E">
            <w:pPr>
              <w:pStyle w:val="179"/>
              <w:rPr>
                <w:rFonts w:hint="eastAsia"/>
              </w:rPr>
            </w:pPr>
          </w:p>
        </w:tc>
      </w:tr>
      <w:tr w14:paraId="40B85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2549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63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4F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F8A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A61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514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0FD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148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C1B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5CC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19A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19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E1E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4DA9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A7F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9A8AB">
            <w:pPr>
              <w:pStyle w:val="179"/>
              <w:rPr>
                <w:rFonts w:hint="eastAsia"/>
              </w:rPr>
            </w:pPr>
          </w:p>
        </w:tc>
      </w:tr>
      <w:tr w14:paraId="537CEE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76DD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AA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67E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2BB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DE6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B8A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2EE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D29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C4BC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522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D8F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3C0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BB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B2C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20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EE0A5">
            <w:pPr>
              <w:pStyle w:val="179"/>
              <w:rPr>
                <w:rFonts w:hint="eastAsia"/>
              </w:rPr>
            </w:pPr>
          </w:p>
        </w:tc>
      </w:tr>
      <w:tr w14:paraId="7E9C96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7DA6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A8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C50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4C9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A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6DB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F47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0E2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4A2F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BFC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8F1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361D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DA6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AB4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7BD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D135C">
            <w:pPr>
              <w:pStyle w:val="179"/>
              <w:rPr>
                <w:rFonts w:hint="eastAsia"/>
              </w:rPr>
            </w:pPr>
          </w:p>
        </w:tc>
      </w:tr>
      <w:tr w14:paraId="2AF677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4B48A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FD2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BD83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35E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09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2A9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2E9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1D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116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2DD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A1C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A6D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F65E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727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4F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1D36">
            <w:pPr>
              <w:pStyle w:val="179"/>
              <w:rPr>
                <w:rFonts w:hint="eastAsia"/>
              </w:rPr>
            </w:pPr>
          </w:p>
        </w:tc>
      </w:tr>
      <w:tr w14:paraId="57E82A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7711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A5B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420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363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150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887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EA8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363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43DB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15D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053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4DA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77C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4B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EF6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F212A">
            <w:pPr>
              <w:pStyle w:val="179"/>
              <w:rPr>
                <w:rFonts w:hint="eastAsia"/>
              </w:rPr>
            </w:pPr>
          </w:p>
        </w:tc>
      </w:tr>
      <w:tr w14:paraId="4030AB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AFFC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71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808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642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21F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8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7124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401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BA1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CD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B33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0D1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8C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C8F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074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D7E3D">
            <w:pPr>
              <w:pStyle w:val="179"/>
              <w:rPr>
                <w:rFonts w:hint="eastAsia"/>
              </w:rPr>
            </w:pPr>
          </w:p>
        </w:tc>
      </w:tr>
      <w:tr w14:paraId="3292A8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4907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87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55C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DB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8E6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1B9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7AB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8E9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CA75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B99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843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C09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02D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9AC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B1A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3431E">
            <w:pPr>
              <w:pStyle w:val="179"/>
              <w:rPr>
                <w:rFonts w:hint="eastAsia"/>
              </w:rPr>
            </w:pPr>
          </w:p>
        </w:tc>
      </w:tr>
      <w:tr w14:paraId="6E50A4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163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D99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42F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C95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72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CB3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EEC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0E7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0A2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440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E0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4D7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28F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4BC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484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D2567">
            <w:pPr>
              <w:pStyle w:val="179"/>
              <w:rPr>
                <w:rFonts w:hint="eastAsia"/>
              </w:rPr>
            </w:pPr>
          </w:p>
        </w:tc>
      </w:tr>
      <w:tr w14:paraId="298F4C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92DA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E8D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653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596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05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02B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93B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C8F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00D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06E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478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21C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9C1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BB1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75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471222">
            <w:pPr>
              <w:pStyle w:val="179"/>
              <w:rPr>
                <w:rFonts w:hint="eastAsia"/>
              </w:rPr>
            </w:pPr>
          </w:p>
        </w:tc>
      </w:tr>
      <w:tr w14:paraId="1EBE94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80A75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67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1A0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BE1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87A9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D7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5E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01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977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0A9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215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262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6F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B2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D7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C510F">
            <w:pPr>
              <w:pStyle w:val="179"/>
              <w:rPr>
                <w:rFonts w:hint="eastAsia"/>
              </w:rPr>
            </w:pPr>
          </w:p>
        </w:tc>
      </w:tr>
      <w:tr w14:paraId="5201FE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54BD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9363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31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78F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E47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E2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45E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836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199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CAC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CF4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6091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8C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78B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604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2F29B">
            <w:pPr>
              <w:pStyle w:val="179"/>
              <w:rPr>
                <w:rFonts w:hint="eastAsia"/>
              </w:rPr>
            </w:pPr>
          </w:p>
        </w:tc>
      </w:tr>
      <w:tr w14:paraId="453D7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6C8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75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963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CD0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E48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F87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D51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B31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128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90A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D46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29EC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3A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EE7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1ED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A1FA9">
            <w:pPr>
              <w:pStyle w:val="179"/>
              <w:rPr>
                <w:rFonts w:hint="eastAsia"/>
              </w:rPr>
            </w:pPr>
          </w:p>
        </w:tc>
      </w:tr>
      <w:tr w14:paraId="4F9F6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37B5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F34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D53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FFF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949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AA2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BCD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C6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C78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181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1ED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00F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12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300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492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7BF37">
            <w:pPr>
              <w:pStyle w:val="179"/>
              <w:rPr>
                <w:rFonts w:hint="eastAsia"/>
              </w:rPr>
            </w:pPr>
          </w:p>
        </w:tc>
      </w:tr>
      <w:tr w14:paraId="00FFC9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F99D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D79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852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FBB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882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143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705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6D7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1A7B6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CB0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DE9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059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FD2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86E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504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FCC4">
            <w:pPr>
              <w:pStyle w:val="179"/>
              <w:rPr>
                <w:rFonts w:hint="eastAsia"/>
              </w:rPr>
            </w:pPr>
          </w:p>
        </w:tc>
      </w:tr>
      <w:tr w14:paraId="0BF834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660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B9C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CD4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997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FF8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DA8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3CF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4B0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3F0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6E43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220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B94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A6A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473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DA4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F2EEE">
            <w:pPr>
              <w:pStyle w:val="179"/>
              <w:rPr>
                <w:rFonts w:hint="eastAsia"/>
              </w:rPr>
            </w:pPr>
          </w:p>
        </w:tc>
      </w:tr>
      <w:tr w14:paraId="43CB03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8981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AB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42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CBD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54E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F7D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501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B8C8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64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41E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D5B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CF0A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9F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B04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1EC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89DD0">
            <w:pPr>
              <w:pStyle w:val="179"/>
              <w:rPr>
                <w:rFonts w:hint="eastAsia"/>
              </w:rPr>
            </w:pPr>
          </w:p>
        </w:tc>
      </w:tr>
      <w:tr w14:paraId="59A326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452A7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BDB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2F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850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2BA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589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AD2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615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4B5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D1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F7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E686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834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386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C2A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4D02D">
            <w:pPr>
              <w:pStyle w:val="179"/>
              <w:rPr>
                <w:rFonts w:hint="eastAsia"/>
              </w:rPr>
            </w:pPr>
          </w:p>
        </w:tc>
      </w:tr>
      <w:tr w14:paraId="59483D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FBEE9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D5F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60F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CB6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53A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F1A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E5C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425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D26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E193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FF5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B67E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E3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D83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E47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84F55">
            <w:pPr>
              <w:pStyle w:val="179"/>
              <w:rPr>
                <w:rFonts w:hint="eastAsia"/>
              </w:rPr>
            </w:pPr>
          </w:p>
        </w:tc>
      </w:tr>
      <w:tr w14:paraId="43FC5E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721E5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2AD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7FB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DA13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B40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2E2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240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FDB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DBFA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835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23E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287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EF3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C14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D3B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3A135">
            <w:pPr>
              <w:pStyle w:val="179"/>
              <w:rPr>
                <w:rFonts w:hint="eastAsia"/>
              </w:rPr>
            </w:pPr>
          </w:p>
        </w:tc>
      </w:tr>
      <w:tr w14:paraId="19B652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B3B7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047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EEC8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017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DE1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79FC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5C2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73D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A81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400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46C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7F8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2590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3F9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573F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9E65DB">
            <w:pPr>
              <w:pStyle w:val="179"/>
              <w:rPr>
                <w:rFonts w:hint="eastAsia"/>
              </w:rPr>
            </w:pPr>
          </w:p>
        </w:tc>
      </w:tr>
      <w:tr w14:paraId="56F5ED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99570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48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F40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8DE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BF1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D57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4D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501C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B9A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A3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639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91D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6BE9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4F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73A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A9368">
            <w:pPr>
              <w:pStyle w:val="179"/>
              <w:rPr>
                <w:rFonts w:hint="eastAsia"/>
              </w:rPr>
            </w:pPr>
          </w:p>
        </w:tc>
      </w:tr>
      <w:tr w14:paraId="0F6A85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ACBBA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8B8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A8D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1ED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BC0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EA04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6A5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80D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D50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8B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734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F8A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23B6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CC6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54F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1AA2E">
            <w:pPr>
              <w:pStyle w:val="179"/>
              <w:rPr>
                <w:rFonts w:hint="eastAsia"/>
              </w:rPr>
            </w:pPr>
          </w:p>
        </w:tc>
      </w:tr>
      <w:tr w14:paraId="45958A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8A6A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90D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AF3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5D4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33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D2F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377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B08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4EF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61C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F63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26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1CC9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C6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063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00827">
            <w:pPr>
              <w:pStyle w:val="179"/>
              <w:rPr>
                <w:rFonts w:hint="eastAsia"/>
              </w:rPr>
            </w:pPr>
          </w:p>
        </w:tc>
      </w:tr>
      <w:tr w14:paraId="057DF2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66B8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915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703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D2C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E1E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512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93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92AE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A65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268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892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C2B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089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48B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0D5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8B0A8">
            <w:pPr>
              <w:pStyle w:val="179"/>
              <w:rPr>
                <w:rFonts w:hint="eastAsia"/>
              </w:rPr>
            </w:pPr>
          </w:p>
        </w:tc>
      </w:tr>
      <w:tr w14:paraId="77B5CF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D681C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44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90A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04E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1C57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175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268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1A7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6AA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FC14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6FE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D7E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A74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68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1D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8E5D5">
            <w:pPr>
              <w:pStyle w:val="179"/>
              <w:rPr>
                <w:rFonts w:hint="eastAsia"/>
              </w:rPr>
            </w:pPr>
          </w:p>
        </w:tc>
      </w:tr>
      <w:tr w14:paraId="25EC0E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7178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E4B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340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FBB3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D99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6DC3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20E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54B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1D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8F2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FC1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D1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9EC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82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7A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13713E">
            <w:pPr>
              <w:pStyle w:val="179"/>
              <w:rPr>
                <w:rFonts w:hint="eastAsia"/>
              </w:rPr>
            </w:pPr>
          </w:p>
        </w:tc>
      </w:tr>
      <w:tr w14:paraId="629311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5B9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8E7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7E5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3E4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211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D6B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64A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E91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731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0EB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48A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854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0A4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EA9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464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BF502">
            <w:pPr>
              <w:pStyle w:val="179"/>
              <w:rPr>
                <w:rFonts w:hint="eastAsia"/>
              </w:rPr>
            </w:pPr>
          </w:p>
        </w:tc>
      </w:tr>
      <w:tr w14:paraId="12AE2B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01EE3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C75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62C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3EC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88F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301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0CA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E4F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A824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22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41A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CD4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963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371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AAA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FF3F0">
            <w:pPr>
              <w:pStyle w:val="179"/>
              <w:rPr>
                <w:rFonts w:hint="eastAsia"/>
              </w:rPr>
            </w:pPr>
          </w:p>
        </w:tc>
      </w:tr>
      <w:tr w14:paraId="611B2A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0943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25E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491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DFF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FE13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D79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CF5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CDD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329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8A5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6FC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EA8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2C8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0E50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F24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6A66C">
            <w:pPr>
              <w:pStyle w:val="179"/>
              <w:rPr>
                <w:rFonts w:hint="eastAsia"/>
              </w:rPr>
            </w:pPr>
          </w:p>
        </w:tc>
      </w:tr>
      <w:tr w14:paraId="0AE1F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432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01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EBD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8CA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05E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F46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B3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C98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104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036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9A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6C9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877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3D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3E5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CAE92">
            <w:pPr>
              <w:pStyle w:val="179"/>
              <w:rPr>
                <w:rFonts w:hint="eastAsia"/>
              </w:rPr>
            </w:pPr>
          </w:p>
        </w:tc>
      </w:tr>
      <w:tr w14:paraId="2A70B9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DE1F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1F2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126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F9EA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99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BFC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4E2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DC6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37D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B643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96F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7C7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71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3D1F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BE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EA2E">
            <w:pPr>
              <w:pStyle w:val="179"/>
              <w:rPr>
                <w:rFonts w:hint="eastAsia"/>
              </w:rPr>
            </w:pPr>
          </w:p>
        </w:tc>
      </w:tr>
      <w:tr w14:paraId="7C09AB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F3EC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8C6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953B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CD6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BB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57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957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D3FB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195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C36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431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96A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A8B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ECBB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ABF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0CBDD">
            <w:pPr>
              <w:pStyle w:val="179"/>
              <w:rPr>
                <w:rFonts w:hint="eastAsia"/>
              </w:rPr>
            </w:pPr>
          </w:p>
        </w:tc>
      </w:tr>
      <w:tr w14:paraId="0D29B3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FA0CD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30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BDE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156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EBF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D69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E8EF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2ED5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D6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37B4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70D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8EF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9E9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0BAF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1E0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0C2AF">
            <w:pPr>
              <w:pStyle w:val="179"/>
              <w:rPr>
                <w:rFonts w:hint="eastAsia"/>
              </w:rPr>
            </w:pPr>
          </w:p>
        </w:tc>
      </w:tr>
      <w:tr w14:paraId="0EB918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DCEB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AB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3FF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1FC6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3D9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709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BBC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99D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B9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6C6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02E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BBD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64B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74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55E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39DCA">
            <w:pPr>
              <w:pStyle w:val="179"/>
              <w:rPr>
                <w:rFonts w:hint="eastAsia"/>
              </w:rPr>
            </w:pPr>
          </w:p>
        </w:tc>
      </w:tr>
      <w:tr w14:paraId="6ECD7D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E77FC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E85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021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D99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50F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075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FB4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61E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E1B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B46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52D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CE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AB0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8C8A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73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F32D3">
            <w:pPr>
              <w:pStyle w:val="179"/>
              <w:rPr>
                <w:rFonts w:hint="eastAsia"/>
              </w:rPr>
            </w:pPr>
          </w:p>
        </w:tc>
      </w:tr>
      <w:tr w14:paraId="69F501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5C2CF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50F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2E4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001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E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892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8FD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E4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9FB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9BA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CDF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DC5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75B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B0F8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0D3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21E65">
            <w:pPr>
              <w:pStyle w:val="179"/>
              <w:rPr>
                <w:rFonts w:hint="eastAsia"/>
              </w:rPr>
            </w:pPr>
          </w:p>
        </w:tc>
      </w:tr>
      <w:tr w14:paraId="1F07D9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35387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2B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B6A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C5E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1EB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126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AA6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953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BC6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38D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604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776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DB3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C599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5EE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CBCE8">
            <w:pPr>
              <w:pStyle w:val="179"/>
              <w:rPr>
                <w:rFonts w:hint="eastAsia"/>
              </w:rPr>
            </w:pPr>
          </w:p>
        </w:tc>
      </w:tr>
      <w:tr w14:paraId="4186B8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0F64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55D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EE8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DF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323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6B2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27D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CCF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90E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EA9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A6E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658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77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57EC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64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7D22C">
            <w:pPr>
              <w:pStyle w:val="179"/>
              <w:rPr>
                <w:rFonts w:hint="eastAsia"/>
              </w:rPr>
            </w:pPr>
          </w:p>
        </w:tc>
      </w:tr>
      <w:tr w14:paraId="78EAA7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945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85B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205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E00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82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688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2F35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DBB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3C8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A46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FC3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CA8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6E6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A5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FB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44D69">
            <w:pPr>
              <w:pStyle w:val="179"/>
              <w:rPr>
                <w:rFonts w:hint="eastAsia"/>
              </w:rPr>
            </w:pPr>
          </w:p>
        </w:tc>
      </w:tr>
      <w:tr w14:paraId="17CC01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8211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9DE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50C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92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D9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28E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351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CF2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12D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927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62F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5C0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74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D54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427C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72390">
            <w:pPr>
              <w:pStyle w:val="179"/>
              <w:rPr>
                <w:rFonts w:hint="eastAsia"/>
              </w:rPr>
            </w:pPr>
          </w:p>
        </w:tc>
      </w:tr>
      <w:tr w14:paraId="370642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3790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8E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BB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CAC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148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84E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25A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A45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04F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6BA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8804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4D3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CC3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666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89B1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1BA56">
            <w:pPr>
              <w:pStyle w:val="179"/>
              <w:rPr>
                <w:rFonts w:hint="eastAsia"/>
              </w:rPr>
            </w:pPr>
          </w:p>
        </w:tc>
      </w:tr>
      <w:tr w14:paraId="5E94CA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42FF4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23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96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408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640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C1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721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8C1D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DC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A99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D2B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FD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DBD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D77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9764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BDB9C">
            <w:pPr>
              <w:pStyle w:val="179"/>
              <w:rPr>
                <w:rFonts w:hint="eastAsia"/>
              </w:rPr>
            </w:pPr>
          </w:p>
        </w:tc>
      </w:tr>
      <w:tr w14:paraId="660AF6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2E96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B0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536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D26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EA2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B68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F44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07E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C7C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B81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A00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083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380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E1D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EB3B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CAA5">
            <w:pPr>
              <w:pStyle w:val="179"/>
              <w:rPr>
                <w:rFonts w:hint="eastAsia"/>
              </w:rPr>
            </w:pPr>
          </w:p>
        </w:tc>
      </w:tr>
      <w:tr w14:paraId="2BF66C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8C6AF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F6C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539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CF5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327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C9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E15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EC8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7C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8FC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A65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98C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E59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895B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D959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F98D1">
            <w:pPr>
              <w:pStyle w:val="179"/>
              <w:rPr>
                <w:rFonts w:hint="eastAsia"/>
              </w:rPr>
            </w:pPr>
          </w:p>
        </w:tc>
      </w:tr>
      <w:tr w14:paraId="6B6D3F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A0196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AE9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65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DD7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F86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A17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B7F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56C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EE0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C32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A1E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EA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BD4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755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918BC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FCDB">
            <w:pPr>
              <w:pStyle w:val="179"/>
              <w:rPr>
                <w:rFonts w:hint="eastAsia"/>
              </w:rPr>
            </w:pPr>
          </w:p>
        </w:tc>
      </w:tr>
      <w:tr w14:paraId="56A627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18488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38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0F5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62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9CE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2E0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D19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51A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12DF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E68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9C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65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9B7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451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FD5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42683">
            <w:pPr>
              <w:pStyle w:val="179"/>
              <w:rPr>
                <w:rFonts w:hint="eastAsia"/>
              </w:rPr>
            </w:pPr>
          </w:p>
        </w:tc>
      </w:tr>
      <w:tr w14:paraId="4A6465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6CF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DD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34F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18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6D9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10E5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F81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EAB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718C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DA5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666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665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7EC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C2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D519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7E26">
            <w:pPr>
              <w:pStyle w:val="179"/>
              <w:rPr>
                <w:rFonts w:hint="eastAsia"/>
              </w:rPr>
            </w:pPr>
          </w:p>
        </w:tc>
      </w:tr>
      <w:tr w14:paraId="737D79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C761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AE9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8261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F9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15E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8E4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275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6D8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FB0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5D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635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7D5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400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E46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1D2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4304B">
            <w:pPr>
              <w:pStyle w:val="179"/>
              <w:rPr>
                <w:rFonts w:hint="eastAsia"/>
              </w:rPr>
            </w:pPr>
          </w:p>
        </w:tc>
      </w:tr>
      <w:tr w14:paraId="6BA3BA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BA3F6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0E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AAB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34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4C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2AC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1AF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8CD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320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62F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44C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D16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349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5E9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985F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56E41">
            <w:pPr>
              <w:pStyle w:val="179"/>
              <w:rPr>
                <w:rFonts w:hint="eastAsia"/>
              </w:rPr>
            </w:pPr>
          </w:p>
        </w:tc>
      </w:tr>
      <w:tr w14:paraId="0FE553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417E9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180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A09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7F1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9D2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5D1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699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4FD1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800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2FB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DFA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F2A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ABC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EFE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5DB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73A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290FE2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B6A01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7E8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FCF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D52CE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813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191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A13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0E8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09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072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DAE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D2B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B4A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BAD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D69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4911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1C0985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0B2E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BB3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ADF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795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9A9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A8DE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071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F90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827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68D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CAB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1CE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644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7CB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D44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B53C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62B5CF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C369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823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749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874F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969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2E7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537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3F7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085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202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45C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E87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1C5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0ED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A50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C48E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62ACA9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DFF52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9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6AF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761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AB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4E544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2F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EB6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9F2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F54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C3E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E10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9B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7C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644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83F07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5B2A12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F7E34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779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A96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FAB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099B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703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C16B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FFE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5A7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5A3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F4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9D7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E1B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F84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16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BA01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5E0256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0D4D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71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FA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CA2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C16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DF0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E94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905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F73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21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F937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907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19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D70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011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84F9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1EF8F1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BB90F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5DC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B9E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87E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927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72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751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203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8D7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522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D50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F89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A26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C6D6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D0B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13F5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3600A5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6350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69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716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6F6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2C2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372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FDB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6A2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0F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F8A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AFF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583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A4A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EDF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895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2151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533872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34A4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67B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990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C28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4FA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88E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1C6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A08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51D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760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CCE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80A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AA0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F41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AE8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B93F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0EF095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9EB6A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237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48F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03C9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E6F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EFA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DFA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AB9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BEA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637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CD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B0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F61D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9B3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99E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93AC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7A7A0C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C568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81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AC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4B6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482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3E5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9F4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470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8BA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796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BD6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CC0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23C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81D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10D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4602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308BBA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AA54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2A6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2E7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A6F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F17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042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30E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D9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E0F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5FB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0EF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825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413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323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958F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6879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14D73D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786E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54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AA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FB3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38C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5E3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2AA9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514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24A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029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58A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B0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1AC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95D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714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8AF3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147D51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718DF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017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FEF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48A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F9D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86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5A3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25D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722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389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CD4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D38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734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344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E84C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16E3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6410B2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047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63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293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BC6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073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97D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4E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DC1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F5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EC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4C5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1E00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FB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AA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26C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A44D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3944C1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0EED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6D3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EF8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B99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C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744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391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33F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A93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C7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FBA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4D2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D96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5B2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8A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BB53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4C3527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F10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52A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34D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900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367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674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A22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882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CF3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11B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09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A3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B6B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908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70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8C90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1545A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697E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E84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13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D2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EC0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61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54D7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E3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1E7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CB9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EE6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337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FA2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9DB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E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F853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3D6E7E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99B3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4C6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91B3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E7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CF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8DB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9CE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077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4AA0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86D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735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0C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1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EEB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B1F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5F39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14:paraId="201139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E5F01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988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2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760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9FE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C7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109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432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0F37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428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6A2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FE1B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239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76D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242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8B8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</w:tbl>
    <w:p w14:paraId="4FE6D23E">
      <w:pPr>
        <w:pStyle w:val="3"/>
        <w:spacing w:line="420" w:lineRule="exact"/>
        <w:jc w:val="both"/>
      </w:pPr>
      <w:bookmarkStart w:id="79" w:name="_Toc230853353"/>
      <w:r>
        <w:rPr>
          <w:rFonts w:ascii="宋体" w:hAnsi="宋体" w:eastAsia="宋体"/>
          <w:b w:val="0"/>
          <w:sz w:val="24"/>
        </w:rPr>
        <w:t>注释</w:t>
      </w:r>
      <w:bookmarkEnd w:id="79"/>
    </w:p>
    <w:p w14:paraId="651C7C5F">
      <w:pPr>
        <w:pStyle w:val="5"/>
        <w:spacing w:line="420" w:lineRule="exact"/>
        <w:ind w:left="648" w:hanging="648"/>
        <w:jc w:val="both"/>
      </w:pPr>
      <w:bookmarkStart w:id="80" w:name="_Toc230853354"/>
      <w:r>
        <w:rPr>
          <w:rFonts w:ascii="宋体" w:hAnsi="宋体" w:eastAsia="宋体"/>
          <w:b w:val="0"/>
          <w:sz w:val="24"/>
        </w:rPr>
        <w:t>术语说明</w:t>
      </w:r>
      <w:bookmarkEnd w:id="80"/>
    </w:p>
    <w:p w14:paraId="10DC3F47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表6-1 术语说明表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6884"/>
      </w:tblGrid>
      <w:tr w14:paraId="268F25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C74367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术语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159A15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 w14:paraId="56938E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CA62C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CSCI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05261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计算机软件配置项（Computer Software Configuration Item），指软件工程中可独立管理和配置的软件实体</w:t>
            </w:r>
          </w:p>
        </w:tc>
      </w:tr>
      <w:tr w14:paraId="71DD9A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C587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B0FE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软件需求规格说明（Software Requirements Specification），描述软件系统的功能、性能和约束需求的文档</w:t>
            </w:r>
          </w:p>
        </w:tc>
      </w:tr>
      <w:tr w14:paraId="354647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7A70C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AE8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大语言模型（Large Language Model），基于深度学习的自然语言处理模型，能够理解和生成文本</w:t>
            </w:r>
          </w:p>
        </w:tc>
      </w:tr>
      <w:tr w14:paraId="4E639E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3BFD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74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表述性状态转移（Representational State Transfer），一种基于HTTP协议的Web服务架构风格</w:t>
            </w:r>
          </w:p>
        </w:tc>
      </w:tr>
      <w:tr w14:paraId="40B0AB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EB5A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B315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跨域资源共享（Cross-Origin Resource Sharing），浏览器安全机制，控制不同域名之间的HTTP请求</w:t>
            </w:r>
          </w:p>
        </w:tc>
      </w:tr>
      <w:tr w14:paraId="0FC310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B01F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F39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Java数据库连接（Java Database Connectivity），Java应用程序访问关系型数据库的标准接口</w:t>
            </w:r>
          </w:p>
        </w:tc>
      </w:tr>
      <w:tr w14:paraId="545159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AB36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MyBatis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1C6B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Java持久层框架，提供SQL映射和对象关系映射功能，简化数据库操作</w:t>
            </w:r>
          </w:p>
        </w:tc>
      </w:tr>
      <w:tr w14:paraId="3AE374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D73FD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Druid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AD7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阿里巴巴开源的数据库连接池组件，提供监控统计和SQL防注入功能</w:t>
            </w:r>
          </w:p>
        </w:tc>
      </w:tr>
      <w:tr w14:paraId="74BF10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0AED3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MinIO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32E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高性能分布式对象存储系统，兼容Amazon S3 API</w:t>
            </w:r>
          </w:p>
        </w:tc>
      </w:tr>
      <w:tr w14:paraId="3A488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F1C4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PageHelper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808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MyBatis分页插件，自动将SQL查询结果进行分页处理</w:t>
            </w:r>
          </w:p>
        </w:tc>
      </w:tr>
      <w:tr w14:paraId="3857C8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AA5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BA14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Java Web应用开发框架，提供自动配置和快速开发能力</w:t>
            </w:r>
          </w:p>
        </w:tc>
      </w:tr>
      <w:tr w14:paraId="69305D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987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5F4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Python轻量级Web框架，适用于构建REST API服务</w:t>
            </w:r>
          </w:p>
        </w:tc>
      </w:tr>
      <w:tr w14:paraId="6C8ACA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977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Vue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1C4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渐进式JavaScript前端框架，采用组合式API和响应式数据绑定</w:t>
            </w:r>
          </w:p>
        </w:tc>
      </w:tr>
      <w:tr w14:paraId="0872FE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5FF6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Element Plus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50D7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基于Vue 3的UI组件库，提供丰富的企业级界面组件</w:t>
            </w:r>
          </w:p>
        </w:tc>
      </w:tr>
      <w:tr w14:paraId="5D8F57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868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Pinia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3C31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Vue 3的状态管理库，提供组件间的数据共享和状态同步</w:t>
            </w:r>
          </w:p>
        </w:tc>
      </w:tr>
      <w:tr w14:paraId="60EE16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A07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OpenAI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AB0D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OpenAI提供的API调用SDK，用于与大语言模型进行交互</w:t>
            </w:r>
          </w:p>
        </w:tc>
      </w:tr>
      <w:tr w14:paraId="796439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EE486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CC0F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容器化平台，通过操作系统级虚拟化实现应用的隔离部署</w:t>
            </w:r>
          </w:p>
        </w:tc>
      </w:tr>
      <w:tr w14:paraId="7B2054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D4F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A59B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Docker容器编排工具，通过YAML文件定义和管理多容器应用</w:t>
            </w:r>
          </w:p>
        </w:tc>
      </w:tr>
      <w:tr w14:paraId="534343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5C57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AC4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高性能HTTP服务器和反向代理服务器</w:t>
            </w:r>
          </w:p>
        </w:tc>
      </w:tr>
      <w:tr w14:paraId="0659D7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77749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RexUniNlu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BC1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多标签分类服务，基于自然语言理解进行实体分类</w:t>
            </w:r>
          </w:p>
        </w:tc>
      </w:tr>
      <w:tr w14:paraId="2AD3F0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B61A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Paratera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6B96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超算云平台，提供大模型API推理服务</w:t>
            </w:r>
          </w:p>
        </w:tc>
      </w:tr>
      <w:tr w14:paraId="34F208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F166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ResultVO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33F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统一响应值对象（Value Object），封装API返回的code、data、msg三个字段</w:t>
            </w:r>
          </w:p>
        </w:tc>
      </w:tr>
      <w:tr w14:paraId="15AFE4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2DE64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8EBE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数据传输对象（Data Transfer Object），用于不同层之间传递数据的封装对象</w:t>
            </w:r>
          </w:p>
        </w:tc>
      </w:tr>
      <w:tr w14:paraId="522087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DAF0B5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keepAlive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111B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Vue路由缓存机制，保持组件实例在路由切换时不被销毁</w:t>
            </w:r>
          </w:p>
        </w:tc>
      </w:tr>
      <w:tr w14:paraId="5BE70D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D7A1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1DAE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热模块替换（Hot Module Replacement），开发时修改代码后无需刷新页面即可更新</w:t>
            </w:r>
          </w:p>
        </w:tc>
      </w:tr>
    </w:tbl>
    <w:p w14:paraId="49EDB792">
      <w:pPr>
        <w:pStyle w:val="5"/>
        <w:spacing w:line="420" w:lineRule="exact"/>
        <w:ind w:left="648" w:hanging="648"/>
        <w:jc w:val="both"/>
      </w:pPr>
      <w:bookmarkStart w:id="81" w:name="_Toc230853355"/>
      <w:r>
        <w:rPr>
          <w:rFonts w:ascii="宋体" w:hAnsi="宋体" w:eastAsia="宋体"/>
          <w:b w:val="0"/>
          <w:sz w:val="24"/>
        </w:rPr>
        <w:t>缩略语说明</w:t>
      </w:r>
      <w:bookmarkEnd w:id="81"/>
    </w:p>
    <w:p w14:paraId="3FA826D1">
      <w:pPr>
        <w:spacing w:line="420" w:lineRule="exact"/>
        <w:jc w:val="both"/>
      </w:pPr>
      <w:r>
        <w:rPr>
          <w:rFonts w:ascii="宋体" w:hAnsi="宋体" w:eastAsia="宋体"/>
          <w:b w:val="0"/>
          <w:sz w:val="24"/>
        </w:rPr>
        <w:t>表6-2 缩略语对照表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4536"/>
        <w:gridCol w:w="2676"/>
      </w:tblGrid>
      <w:tr w14:paraId="56ACB9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0E6046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缩略语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343D3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英文全称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16183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中文名称</w:t>
            </w:r>
          </w:p>
        </w:tc>
      </w:tr>
      <w:tr w14:paraId="32173F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B4AA11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API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913B47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Application Programming Interface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3FF3EC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应用程序编程接口</w:t>
            </w:r>
          </w:p>
        </w:tc>
      </w:tr>
      <w:tr w14:paraId="0BA033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F7F64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51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9968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计算机软件配置项</w:t>
            </w:r>
          </w:p>
        </w:tc>
      </w:tr>
      <w:tr w14:paraId="231E4D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D61F2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4F9E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Cross-Origin Resource Sharing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B0C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跨域资源共享</w:t>
            </w:r>
          </w:p>
        </w:tc>
      </w:tr>
      <w:tr w14:paraId="0E14F7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CC8A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B39F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Create, Read, Update,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BF28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增删改查</w:t>
            </w:r>
          </w:p>
        </w:tc>
      </w:tr>
      <w:tr w14:paraId="6856A9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6497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DDL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C7C3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Data Definition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565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数据定义语言</w:t>
            </w:r>
          </w:p>
        </w:tc>
      </w:tr>
      <w:tr w14:paraId="541BC2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A7E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8BE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Data Transfer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054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数据传输对象</w:t>
            </w:r>
          </w:p>
        </w:tc>
      </w:tr>
      <w:tr w14:paraId="447FD7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35FA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GJB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BFB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国家军用标准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C4B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国家军用标准</w:t>
            </w:r>
          </w:p>
        </w:tc>
      </w:tr>
      <w:tr w14:paraId="112F1D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7566B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379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Hot Module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8465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热模块替换</w:t>
            </w:r>
          </w:p>
        </w:tc>
      </w:tr>
      <w:tr w14:paraId="78B7DC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9AAD1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E149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Hypertext Transfer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9575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超文本传输协议</w:t>
            </w:r>
          </w:p>
        </w:tc>
      </w:tr>
      <w:tr w14:paraId="2B0A6B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243E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324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Hypertext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90E6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安全超文本传输协议</w:t>
            </w:r>
          </w:p>
        </w:tc>
      </w:tr>
      <w:tr w14:paraId="102EA6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DE2A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D631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 Archive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EA5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Java归档文件</w:t>
            </w:r>
          </w:p>
        </w:tc>
      </w:tr>
      <w:tr w14:paraId="0992F6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F0B3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D8FF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 Database Connectivity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830C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Java数据库连接</w:t>
            </w:r>
          </w:p>
        </w:tc>
      </w:tr>
      <w:tr w14:paraId="5D30C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09D0B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91DF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JavaScript Object 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EDDD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JavaScript对象表示法</w:t>
            </w:r>
          </w:p>
        </w:tc>
      </w:tr>
      <w:tr w14:paraId="73FA2A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AFD0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A8A6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717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JSON行格式</w:t>
            </w:r>
          </w:p>
        </w:tc>
      </w:tr>
      <w:tr w14:paraId="6401EC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2C92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7B8A6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Large Language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3A15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大语言模型</w:t>
            </w:r>
          </w:p>
        </w:tc>
      </w:tr>
      <w:tr w14:paraId="5336CB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894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1775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Representational State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CB3B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表述性状态转移</w:t>
            </w:r>
          </w:p>
        </w:tc>
      </w:tr>
      <w:tr w14:paraId="75047A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89494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8F7BD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Software Development Kit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4DECE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软件开发工具包</w:t>
            </w:r>
          </w:p>
        </w:tc>
      </w:tr>
      <w:tr w14:paraId="3DF85F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FD50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D69A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Structured 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174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结构化查询语言</w:t>
            </w:r>
          </w:p>
        </w:tc>
      </w:tr>
      <w:tr w14:paraId="7B1657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6AE207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E2732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7E5C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软件需求规格说明</w:t>
            </w:r>
          </w:p>
        </w:tc>
      </w:tr>
      <w:tr w14:paraId="57742E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168071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A262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Secure Shell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56083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安全外壳协议</w:t>
            </w:r>
          </w:p>
        </w:tc>
      </w:tr>
      <w:tr w14:paraId="50251E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69F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731A0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Transmission Control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9B7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传输控制协议</w:t>
            </w:r>
          </w:p>
        </w:tc>
      </w:tr>
      <w:tr w14:paraId="4D9A49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17CA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799F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Table of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4AF6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目次</w:t>
            </w:r>
          </w:p>
        </w:tc>
      </w:tr>
      <w:tr w14:paraId="7F2696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2A52B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72B28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Uniform Resource Locator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4A69">
            <w:pPr>
              <w:pStyle w:val="179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统一资源定位符</w:t>
            </w:r>
          </w:p>
        </w:tc>
      </w:tr>
    </w:tbl>
    <w:p w14:paraId="06733B12">
      <w:pPr>
        <w:pStyle w:val="3"/>
        <w:spacing w:line="420" w:lineRule="exact"/>
        <w:jc w:val="both"/>
      </w:pPr>
      <w:bookmarkStart w:id="82" w:name="_Toc230853356"/>
      <w:r>
        <w:rPr>
          <w:rFonts w:ascii="宋体" w:hAnsi="宋体" w:eastAsia="宋体"/>
          <w:b w:val="0"/>
          <w:sz w:val="24"/>
        </w:rPr>
        <w:t>背景信息</w:t>
      </w:r>
      <w:bookmarkEnd w:id="82"/>
    </w:p>
    <w:p w14:paraId="0DADCEE0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5FE616BA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系统的研发背景源于以下需求：</w:t>
      </w:r>
    </w:p>
    <w:p w14:paraId="1902D5FC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a) 军事情报报文数量大、内容复杂，人工分析耗时且易遗漏关键信息</w:t>
      </w:r>
    </w:p>
    <w:p w14:paraId="1CD7D40E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b) 大语言模型在文本理解和生成方面的能力不断提升，具备了辅助情报分析的技术基础</w:t>
      </w:r>
    </w:p>
    <w:p w14:paraId="1EEED6B5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c) 需要将分散的多篇情报报文进行关联融合，形成综合分析判断</w:t>
      </w:r>
    </w:p>
    <w:p w14:paraId="4BAFAB61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2D4E88F9">
      <w:pPr>
        <w:spacing w:line="420" w:lineRule="exact"/>
        <w:jc w:val="both"/>
        <w:rPr>
          <w:lang w:eastAsia="zh-CN"/>
        </w:rPr>
      </w:pPr>
      <w:r>
        <w:rPr>
          <w:rFonts w:ascii="宋体" w:hAnsi="宋体" w:eastAsia="宋体"/>
          <w:b w:val="0"/>
          <w:sz w:val="24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>
      <w:pgSz w:w="11906" w:h="16838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4462176"/>
    <w:multiLevelType w:val="multilevel"/>
    <w:tmpl w:val="04462176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7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5F6"/>
    <w:rsid w:val="000302B1"/>
    <w:rsid w:val="00034616"/>
    <w:rsid w:val="0006063C"/>
    <w:rsid w:val="000E207E"/>
    <w:rsid w:val="00102730"/>
    <w:rsid w:val="0015074B"/>
    <w:rsid w:val="00163F19"/>
    <w:rsid w:val="001966FC"/>
    <w:rsid w:val="001B2BB5"/>
    <w:rsid w:val="00210FA6"/>
    <w:rsid w:val="002550CC"/>
    <w:rsid w:val="0029639D"/>
    <w:rsid w:val="00297FF7"/>
    <w:rsid w:val="002D2F10"/>
    <w:rsid w:val="002E18C0"/>
    <w:rsid w:val="00326F90"/>
    <w:rsid w:val="003C1254"/>
    <w:rsid w:val="003E355A"/>
    <w:rsid w:val="003E7F61"/>
    <w:rsid w:val="003F08FD"/>
    <w:rsid w:val="00406AE6"/>
    <w:rsid w:val="00461706"/>
    <w:rsid w:val="004B00BD"/>
    <w:rsid w:val="005004A4"/>
    <w:rsid w:val="0052181F"/>
    <w:rsid w:val="00572164"/>
    <w:rsid w:val="005804BD"/>
    <w:rsid w:val="005A0E32"/>
    <w:rsid w:val="005B6D1D"/>
    <w:rsid w:val="006108E0"/>
    <w:rsid w:val="00625372"/>
    <w:rsid w:val="00652CE9"/>
    <w:rsid w:val="00682481"/>
    <w:rsid w:val="006A54E9"/>
    <w:rsid w:val="006B4DD2"/>
    <w:rsid w:val="006E4637"/>
    <w:rsid w:val="007416BB"/>
    <w:rsid w:val="007727BB"/>
    <w:rsid w:val="007804CE"/>
    <w:rsid w:val="007812CD"/>
    <w:rsid w:val="007B4D01"/>
    <w:rsid w:val="007B5585"/>
    <w:rsid w:val="007B76EB"/>
    <w:rsid w:val="00815CB2"/>
    <w:rsid w:val="00842FF2"/>
    <w:rsid w:val="008A7CEB"/>
    <w:rsid w:val="008B2E71"/>
    <w:rsid w:val="008E06CF"/>
    <w:rsid w:val="00963E91"/>
    <w:rsid w:val="009C5A9E"/>
    <w:rsid w:val="009F3A64"/>
    <w:rsid w:val="00A2130F"/>
    <w:rsid w:val="00AA1D8D"/>
    <w:rsid w:val="00AB355D"/>
    <w:rsid w:val="00AC5398"/>
    <w:rsid w:val="00AE2E0D"/>
    <w:rsid w:val="00AF52E9"/>
    <w:rsid w:val="00B059BE"/>
    <w:rsid w:val="00B1055A"/>
    <w:rsid w:val="00B16596"/>
    <w:rsid w:val="00B25BA9"/>
    <w:rsid w:val="00B44D9D"/>
    <w:rsid w:val="00B47730"/>
    <w:rsid w:val="00BA027A"/>
    <w:rsid w:val="00BA6FC0"/>
    <w:rsid w:val="00BC4F15"/>
    <w:rsid w:val="00CA4FD7"/>
    <w:rsid w:val="00CB0664"/>
    <w:rsid w:val="00CB585A"/>
    <w:rsid w:val="00CD1944"/>
    <w:rsid w:val="00D1318C"/>
    <w:rsid w:val="00D75AAD"/>
    <w:rsid w:val="00D8018E"/>
    <w:rsid w:val="00E60558"/>
    <w:rsid w:val="00E924E7"/>
    <w:rsid w:val="00EC2E32"/>
    <w:rsid w:val="00EC3572"/>
    <w:rsid w:val="00EF2DF8"/>
    <w:rsid w:val="00F065E5"/>
    <w:rsid w:val="00F31766"/>
    <w:rsid w:val="00F634A1"/>
    <w:rsid w:val="00F94C98"/>
    <w:rsid w:val="00FA0D41"/>
    <w:rsid w:val="00FC693F"/>
    <w:rsid w:val="03FF3D9A"/>
    <w:rsid w:val="044B5C73"/>
    <w:rsid w:val="0616772F"/>
    <w:rsid w:val="06CC51B2"/>
    <w:rsid w:val="09855EF7"/>
    <w:rsid w:val="0F2609D4"/>
    <w:rsid w:val="0F724165"/>
    <w:rsid w:val="0FF40EB8"/>
    <w:rsid w:val="111E008B"/>
    <w:rsid w:val="165840B5"/>
    <w:rsid w:val="175E3FFB"/>
    <w:rsid w:val="18B9039C"/>
    <w:rsid w:val="18D35B16"/>
    <w:rsid w:val="1E4F41C5"/>
    <w:rsid w:val="23E31774"/>
    <w:rsid w:val="258B4860"/>
    <w:rsid w:val="2AAB7A0D"/>
    <w:rsid w:val="32F914D0"/>
    <w:rsid w:val="5A247927"/>
    <w:rsid w:val="5A376F91"/>
    <w:rsid w:val="640D456C"/>
    <w:rsid w:val="641A4369"/>
    <w:rsid w:val="690F51B7"/>
    <w:rsid w:val="69DF298F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0" w:lineRule="exact"/>
      <w:ind w:firstLine="480" w:firstLineChars="20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4"/>
    <w:link w:val="151"/>
    <w:qFormat/>
    <w:uiPriority w:val="9"/>
    <w:pPr>
      <w:numPr>
        <w:ilvl w:val="0"/>
        <w:numId w:val="1"/>
      </w:numPr>
      <w:ind w:left="0" w:firstLine="0" w:firstLineChars="0"/>
      <w:outlineLvl w:val="0"/>
    </w:pPr>
    <w:rPr>
      <w:rFonts w:eastAsia="黑体"/>
      <w:szCs w:val="32"/>
      <w:lang w:eastAsia="zh-CN"/>
    </w:rPr>
  </w:style>
  <w:style w:type="paragraph" w:styleId="5">
    <w:name w:val="heading 2"/>
    <w:basedOn w:val="3"/>
    <w:next w:val="1"/>
    <w:link w:val="152"/>
    <w:unhideWhenUsed/>
    <w:qFormat/>
    <w:uiPriority w:val="9"/>
    <w:pPr>
      <w:numPr>
        <w:ilvl w:val="1"/>
      </w:numPr>
      <w:ind w:left="270" w:hanging="270" w:hangingChars="270"/>
      <w:outlineLvl w:val="1"/>
    </w:pPr>
  </w:style>
  <w:style w:type="paragraph" w:styleId="6">
    <w:name w:val="heading 3"/>
    <w:basedOn w:val="5"/>
    <w:next w:val="1"/>
    <w:link w:val="153"/>
    <w:unhideWhenUsed/>
    <w:qFormat/>
    <w:uiPriority w:val="9"/>
    <w:pPr>
      <w:numPr>
        <w:ilvl w:val="2"/>
      </w:numPr>
      <w:ind w:left="270" w:hanging="270"/>
      <w:outlineLvl w:val="2"/>
    </w:pPr>
  </w:style>
  <w:style w:type="paragraph" w:styleId="7">
    <w:name w:val="heading 4"/>
    <w:basedOn w:val="3"/>
    <w:next w:val="1"/>
    <w:link w:val="163"/>
    <w:unhideWhenUsed/>
    <w:qFormat/>
    <w:uiPriority w:val="9"/>
    <w:pPr>
      <w:numPr>
        <w:ilvl w:val="3"/>
      </w:numPr>
      <w:ind w:left="0" w:firstLine="0"/>
      <w:outlineLvl w:val="3"/>
    </w:pPr>
  </w:style>
  <w:style w:type="paragraph" w:styleId="8">
    <w:name w:val="heading 5"/>
    <w:basedOn w:val="1"/>
    <w:next w:val="1"/>
    <w:link w:val="164"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6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6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6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3">
    <w:name w:val="Default Paragraph Font"/>
    <w:semiHidden/>
    <w:unhideWhenUsed/>
    <w:uiPriority w:val="1"/>
  </w:style>
  <w:style w:type="table" w:default="1" w:styleId="4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4">
    <w:name w:val="Title"/>
    <w:basedOn w:val="1"/>
    <w:next w:val="1"/>
    <w:link w:val="15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15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annotation text"/>
    <w:basedOn w:val="1"/>
    <w:link w:val="177"/>
    <w:semiHidden/>
    <w:unhideWhenUsed/>
    <w:qFormat/>
    <w:uiPriority w:val="99"/>
  </w:style>
  <w:style w:type="paragraph" w:styleId="20">
    <w:name w:val="Body Text 3"/>
    <w:basedOn w:val="1"/>
    <w:link w:val="159"/>
    <w:unhideWhenUsed/>
    <w:qFormat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Body Text"/>
    <w:basedOn w:val="1"/>
    <w:link w:val="157"/>
    <w:unhideWhenUsed/>
    <w:qFormat/>
    <w:uiPriority w:val="99"/>
    <w:pPr>
      <w:spacing w:after="120"/>
    </w:pPr>
  </w:style>
  <w:style w:type="paragraph" w:styleId="2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7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8">
    <w:name w:val="toc 3"/>
    <w:basedOn w:val="1"/>
    <w:next w:val="1"/>
    <w:unhideWhenUsed/>
    <w:qFormat/>
    <w:uiPriority w:val="39"/>
    <w:pPr>
      <w:ind w:left="840" w:leftChars="400"/>
    </w:pPr>
    <w:rPr>
      <w:sz w:val="28"/>
    </w:rPr>
  </w:style>
  <w:style w:type="paragraph" w:styleId="29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0">
    <w:name w:val="foot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31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32">
    <w:name w:val="toc 1"/>
    <w:basedOn w:val="1"/>
    <w:next w:val="1"/>
    <w:link w:val="184"/>
    <w:unhideWhenUsed/>
    <w:qFormat/>
    <w:uiPriority w:val="39"/>
    <w:rPr>
      <w:sz w:val="28"/>
    </w:rPr>
  </w:style>
  <w:style w:type="paragraph" w:styleId="33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4">
    <w:name w:val="Subtitle"/>
    <w:basedOn w:val="1"/>
    <w:next w:val="1"/>
    <w:link w:val="15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6">
    <w:name w:val="toc 6"/>
    <w:basedOn w:val="1"/>
    <w:next w:val="1"/>
    <w:autoRedefine/>
    <w:unhideWhenUsed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7">
    <w:name w:val="toc 2"/>
    <w:basedOn w:val="1"/>
    <w:next w:val="1"/>
    <w:unhideWhenUsed/>
    <w:uiPriority w:val="39"/>
    <w:pPr>
      <w:ind w:left="420" w:leftChars="200"/>
    </w:pPr>
    <w:rPr>
      <w:sz w:val="28"/>
    </w:rPr>
  </w:style>
  <w:style w:type="paragraph" w:styleId="38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9">
    <w:name w:val="Body Text 2"/>
    <w:basedOn w:val="1"/>
    <w:link w:val="158"/>
    <w:unhideWhenUsed/>
    <w:qFormat/>
    <w:uiPriority w:val="99"/>
    <w:pPr>
      <w:spacing w:after="120" w:line="480" w:lineRule="auto"/>
    </w:pPr>
  </w:style>
  <w:style w:type="paragraph" w:styleId="4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2">
    <w:name w:val="annotation subject"/>
    <w:basedOn w:val="19"/>
    <w:next w:val="19"/>
    <w:link w:val="178"/>
    <w:semiHidden/>
    <w:unhideWhenUsed/>
    <w:qFormat/>
    <w:uiPriority w:val="99"/>
    <w:rPr>
      <w:b/>
      <w:bCs/>
    </w:rPr>
  </w:style>
  <w:style w:type="table" w:styleId="44">
    <w:name w:val="Table Grid"/>
    <w:basedOn w:val="4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Light Shading"/>
    <w:basedOn w:val="4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6">
    <w:name w:val="Light Shading Accent 1"/>
    <w:basedOn w:val="4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7">
    <w:name w:val="Light Shading Accent 2"/>
    <w:basedOn w:val="4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8">
    <w:name w:val="Light Shading Accent 3"/>
    <w:basedOn w:val="4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9">
    <w:name w:val="Light Shading Accent 4"/>
    <w:basedOn w:val="4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0">
    <w:name w:val="Light Shading Accent 5"/>
    <w:basedOn w:val="4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1">
    <w:name w:val="Light Shading Accent 6"/>
    <w:basedOn w:val="4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2">
    <w:name w:val="Light List"/>
    <w:basedOn w:val="4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3">
    <w:name w:val="Light List Accent 1"/>
    <w:basedOn w:val="4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4">
    <w:name w:val="Light List Accent 2"/>
    <w:basedOn w:val="4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5">
    <w:name w:val="Light List Accent 3"/>
    <w:basedOn w:val="4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6">
    <w:name w:val="Light List Accent 4"/>
    <w:basedOn w:val="4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7">
    <w:name w:val="Light List Accent 5"/>
    <w:basedOn w:val="4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8">
    <w:name w:val="Light List Accent 6"/>
    <w:basedOn w:val="4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9">
    <w:name w:val="Light Grid"/>
    <w:basedOn w:val="4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0">
    <w:name w:val="Light Grid Accent 1"/>
    <w:basedOn w:val="4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1">
    <w:name w:val="Light Grid Accent 2"/>
    <w:basedOn w:val="4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2">
    <w:name w:val="Light Grid Accent 3"/>
    <w:basedOn w:val="4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3">
    <w:name w:val="Light Grid Accent 4"/>
    <w:basedOn w:val="4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4">
    <w:name w:val="Light Grid Accent 5"/>
    <w:basedOn w:val="4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5">
    <w:name w:val="Light Grid Accent 6"/>
    <w:basedOn w:val="4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6">
    <w:name w:val="Medium Shading 1"/>
    <w:basedOn w:val="4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1"/>
    <w:basedOn w:val="4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2"/>
    <w:basedOn w:val="4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3"/>
    <w:basedOn w:val="4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4"/>
    <w:basedOn w:val="4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5"/>
    <w:basedOn w:val="4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6"/>
    <w:basedOn w:val="4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1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3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4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5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6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Lis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1">
    <w:name w:val="Medium List 1 Accen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2">
    <w:name w:val="Medium List 1 Accent 2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3">
    <w:name w:val="Medium List 1 Accent 3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4">
    <w:name w:val="Medium List 1 Accent 4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5">
    <w:name w:val="Medium List 1 Accent 5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6">
    <w:name w:val="Medium List 1 Accent 6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7">
    <w:name w:val="Medium Lis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1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3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4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5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6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Grid 1"/>
    <w:basedOn w:val="4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5">
    <w:name w:val="Medium Grid 1 Accent 1"/>
    <w:basedOn w:val="4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6">
    <w:name w:val="Medium Grid 1 Accent 2"/>
    <w:basedOn w:val="4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7">
    <w:name w:val="Medium Grid 1 Accent 3"/>
    <w:basedOn w:val="4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8">
    <w:name w:val="Medium Grid 1 Accent 4"/>
    <w:basedOn w:val="4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9">
    <w:name w:val="Medium Grid 1 Accent 5"/>
    <w:basedOn w:val="4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0">
    <w:name w:val="Medium Grid 1 Accent 6"/>
    <w:basedOn w:val="4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1">
    <w:name w:val="Medium Grid 2"/>
    <w:basedOn w:val="4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1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2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3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4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5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6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9">
    <w:name w:val="Medium Grid 3 Accent 1"/>
    <w:basedOn w:val="4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0">
    <w:name w:val="Medium Grid 3 Accent 2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1">
    <w:name w:val="Medium Grid 3 Accent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2">
    <w:name w:val="Medium Grid 3 Accent 4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3">
    <w:name w:val="Medium Grid 3 Accent 5"/>
    <w:basedOn w:val="4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4">
    <w:name w:val="Medium Grid 3 Accent 6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5">
    <w:name w:val="Dark List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6">
    <w:name w:val="Dark List Accent 1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7">
    <w:name w:val="Dark List Accent 2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8">
    <w:name w:val="Dark List Accent 3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9">
    <w:name w:val="Dark List Accent 4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0">
    <w:name w:val="Dark List Accent 5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1">
    <w:name w:val="Dark List Accent 6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2">
    <w:name w:val="Colorful Shading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1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2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3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6">
    <w:name w:val="Colorful Shading Accent 4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5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6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List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1">
    <w:name w:val="Colorful List Accent 2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2">
    <w:name w:val="Colorful List Accent 3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3">
    <w:name w:val="Colorful List Accent 4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4">
    <w:name w:val="Colorful List Accent 5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5">
    <w:name w:val="Colorful List Accent 6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6">
    <w:name w:val="Colorful Grid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7">
    <w:name w:val="Colorful Grid Accent 1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8">
    <w:name w:val="Colorful Grid Accent 2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9">
    <w:name w:val="Colorful Grid Accent 3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0">
    <w:name w:val="Colorful Grid Accent 4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1">
    <w:name w:val="Colorful Grid Accent 5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2">
    <w:name w:val="Colorful Grid Accent 6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4">
    <w:name w:val="Strong"/>
    <w:basedOn w:val="143"/>
    <w:qFormat/>
    <w:uiPriority w:val="22"/>
    <w:rPr>
      <w:b/>
      <w:bCs/>
    </w:rPr>
  </w:style>
  <w:style w:type="character" w:styleId="145">
    <w:name w:val="Emphasis"/>
    <w:basedOn w:val="143"/>
    <w:qFormat/>
    <w:uiPriority w:val="20"/>
    <w:rPr>
      <w:i/>
      <w:iCs/>
    </w:rPr>
  </w:style>
  <w:style w:type="character" w:styleId="146">
    <w:name w:val="Hyperlink"/>
    <w:basedOn w:val="1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7">
    <w:name w:val="annotation reference"/>
    <w:basedOn w:val="143"/>
    <w:semiHidden/>
    <w:unhideWhenUsed/>
    <w:qFormat/>
    <w:uiPriority w:val="99"/>
    <w:rPr>
      <w:sz w:val="21"/>
      <w:szCs w:val="21"/>
    </w:rPr>
  </w:style>
  <w:style w:type="character" w:customStyle="1" w:styleId="148">
    <w:name w:val="页眉 字符"/>
    <w:basedOn w:val="143"/>
    <w:link w:val="31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49">
    <w:name w:val="页脚 字符"/>
    <w:basedOn w:val="143"/>
    <w:link w:val="30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paragraph" w:styleId="1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标题 1 字符"/>
    <w:link w:val="3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2">
    <w:name w:val="标题 2 字符"/>
    <w:link w:val="5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3">
    <w:name w:val="标题 3 字符"/>
    <w:link w:val="6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4">
    <w:name w:val="标题 字符"/>
    <w:basedOn w:val="143"/>
    <w:link w:val="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en-US"/>
    </w:rPr>
  </w:style>
  <w:style w:type="character" w:customStyle="1" w:styleId="155">
    <w:name w:val="副标题 字符"/>
    <w:basedOn w:val="143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/>
      <w14:textFill>
        <w14:solidFill>
          <w14:schemeClr w14:val="accent1"/>
        </w14:solidFill>
      </w14:textFill>
    </w:rPr>
  </w:style>
  <w:style w:type="paragraph" w:styleId="156">
    <w:name w:val="List Paragraph"/>
    <w:basedOn w:val="1"/>
    <w:qFormat/>
    <w:uiPriority w:val="34"/>
    <w:pPr>
      <w:ind w:left="720"/>
      <w:contextualSpacing/>
    </w:pPr>
  </w:style>
  <w:style w:type="character" w:customStyle="1" w:styleId="157">
    <w:name w:val="正文文本 字符"/>
    <w:basedOn w:val="143"/>
    <w:link w:val="22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8">
    <w:name w:val="正文文本 2 字符"/>
    <w:basedOn w:val="143"/>
    <w:link w:val="39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9">
    <w:name w:val="正文文本 3 字符"/>
    <w:basedOn w:val="143"/>
    <w:link w:val="20"/>
    <w:qFormat/>
    <w:uiPriority w:val="99"/>
    <w:rPr>
      <w:rFonts w:ascii="Times New Roman" w:hAnsi="Times New Roman" w:eastAsia="仿宋"/>
      <w:sz w:val="16"/>
      <w:szCs w:val="16"/>
      <w:lang w:eastAsia="en-US"/>
    </w:rPr>
  </w:style>
  <w:style w:type="character" w:customStyle="1" w:styleId="160">
    <w:name w:val="宏文本 字符"/>
    <w:basedOn w:val="143"/>
    <w:link w:val="2"/>
    <w:qFormat/>
    <w:uiPriority w:val="99"/>
    <w:rPr>
      <w:rFonts w:ascii="Courier" w:hAnsi="Courier"/>
      <w:lang w:eastAsia="en-US"/>
    </w:rPr>
  </w:style>
  <w:style w:type="paragraph" w:styleId="161">
    <w:name w:val="Quote"/>
    <w:basedOn w:val="1"/>
    <w:next w:val="1"/>
    <w:link w:val="16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引用 字符"/>
    <w:basedOn w:val="143"/>
    <w:link w:val="161"/>
    <w:qFormat/>
    <w:uiPriority w:val="29"/>
    <w:rPr>
      <w:rFonts w:ascii="Times New Roman" w:hAnsi="Times New Roman" w:eastAsia="仿宋"/>
      <w:i/>
      <w:iCs/>
      <w:color w:val="000000" w:themeColor="text1"/>
      <w:sz w:val="32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63">
    <w:name w:val="标题 4 字符"/>
    <w:link w:val="7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64">
    <w:name w:val="标题 5 字符"/>
    <w:basedOn w:val="143"/>
    <w:link w:val="8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2"/>
      <w:szCs w:val="22"/>
      <w:lang w:eastAsia="en-US"/>
    </w:rPr>
  </w:style>
  <w:style w:type="character" w:customStyle="1" w:styleId="165">
    <w:name w:val="标题 6 字符"/>
    <w:basedOn w:val="14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32"/>
      <w:szCs w:val="22"/>
      <w:lang w:eastAsia="en-US"/>
    </w:rPr>
  </w:style>
  <w:style w:type="character" w:customStyle="1" w:styleId="166">
    <w:name w:val="标题 7 字符"/>
    <w:basedOn w:val="14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32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7">
    <w:name w:val="标题 8 字符"/>
    <w:basedOn w:val="14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lang w:eastAsia="en-US"/>
      <w14:textFill>
        <w14:solidFill>
          <w14:schemeClr w14:val="accent1"/>
        </w14:solidFill>
      </w14:textFill>
    </w:rPr>
  </w:style>
  <w:style w:type="character" w:customStyle="1" w:styleId="168">
    <w:name w:val="标题 9 字符"/>
    <w:basedOn w:val="14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9">
    <w:name w:val="Intense Quote"/>
    <w:basedOn w:val="1"/>
    <w:next w:val="1"/>
    <w:link w:val="17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明显引用 字符"/>
    <w:basedOn w:val="143"/>
    <w:link w:val="169"/>
    <w:qFormat/>
    <w:uiPriority w:val="30"/>
    <w:rPr>
      <w:rFonts w:ascii="Times New Roman" w:hAnsi="Times New Roman" w:eastAsia="仿宋"/>
      <w:b/>
      <w:bCs/>
      <w:i/>
      <w:iCs/>
      <w:color w:val="4F81BD" w:themeColor="accent1"/>
      <w:sz w:val="32"/>
      <w:szCs w:val="22"/>
      <w:lang w:eastAsia="en-US"/>
      <w14:textFill>
        <w14:solidFill>
          <w14:schemeClr w14:val="accent1"/>
        </w14:solidFill>
      </w14:textFill>
    </w:rPr>
  </w:style>
  <w:style w:type="character" w:customStyle="1" w:styleId="171">
    <w:name w:val="不明显强调1"/>
    <w:basedOn w:val="14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2">
    <w:name w:val="明显强调1"/>
    <w:basedOn w:val="14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不明显参考1"/>
    <w:basedOn w:val="14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4">
    <w:name w:val="明显参考1"/>
    <w:basedOn w:val="14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5">
    <w:name w:val="书籍标题1"/>
    <w:basedOn w:val="143"/>
    <w:qFormat/>
    <w:uiPriority w:val="33"/>
    <w:rPr>
      <w:b/>
      <w:bCs/>
      <w:smallCaps/>
      <w:spacing w:val="5"/>
    </w:rPr>
  </w:style>
  <w:style w:type="paragraph" w:customStyle="1" w:styleId="176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7">
    <w:name w:val="批注文字 字符"/>
    <w:basedOn w:val="143"/>
    <w:link w:val="19"/>
    <w:semiHidden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78">
    <w:name w:val="批注主题 字符"/>
    <w:basedOn w:val="177"/>
    <w:link w:val="42"/>
    <w:semiHidden/>
    <w:qFormat/>
    <w:uiPriority w:val="99"/>
    <w:rPr>
      <w:rFonts w:ascii="Times New Roman" w:hAnsi="Times New Roman" w:eastAsia="仿宋"/>
      <w:b/>
      <w:bCs/>
      <w:sz w:val="32"/>
      <w:szCs w:val="22"/>
      <w:lang w:eastAsia="en-US"/>
    </w:rPr>
  </w:style>
  <w:style w:type="paragraph" w:customStyle="1" w:styleId="179">
    <w:name w:val="xw表格"/>
    <w:link w:val="180"/>
    <w:qFormat/>
    <w:uiPriority w:val="0"/>
    <w:pPr>
      <w:spacing w:after="100" w:afterAutospacing="1"/>
      <w:jc w:val="center"/>
    </w:pPr>
    <w:rPr>
      <w:rFonts w:ascii="Times New Roman" w:hAnsi="Times New Roman" w:eastAsia="宋体" w:cstheme="minorBidi"/>
      <w:sz w:val="21"/>
      <w:szCs w:val="28"/>
      <w:lang w:val="en-US" w:eastAsia="en-US" w:bidi="ar-SA"/>
    </w:rPr>
  </w:style>
  <w:style w:type="character" w:customStyle="1" w:styleId="180">
    <w:name w:val="xw表格 字符"/>
    <w:basedOn w:val="143"/>
    <w:link w:val="179"/>
    <w:qFormat/>
    <w:uiPriority w:val="0"/>
    <w:rPr>
      <w:rFonts w:ascii="Times New Roman" w:hAnsi="Times New Roman" w:eastAsia="宋体"/>
      <w:sz w:val="21"/>
      <w:szCs w:val="28"/>
      <w:lang w:eastAsia="en-US"/>
    </w:rPr>
  </w:style>
  <w:style w:type="character" w:customStyle="1" w:styleId="181">
    <w:name w:val="未处理的提及1"/>
    <w:basedOn w:val="1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2">
    <w:name w:val="TOC 标题2"/>
    <w:basedOn w:val="3"/>
    <w:next w:val="1"/>
    <w:unhideWhenUsed/>
    <w:qFormat/>
    <w:uiPriority w:val="39"/>
    <w:pPr>
      <w:keepNext/>
      <w:keepLines/>
      <w:numPr>
        <w:numId w:val="0"/>
      </w:num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3">
    <w:name w:val="xw目录样式一级标题"/>
    <w:basedOn w:val="32"/>
    <w:next w:val="5"/>
    <w:link w:val="185"/>
    <w:qFormat/>
    <w:uiPriority w:val="0"/>
    <w:pPr>
      <w:tabs>
        <w:tab w:val="left" w:pos="840"/>
        <w:tab w:val="right" w:leader="dot" w:pos="8302"/>
        <w:tab w:val="right" w:leader="dot" w:pos="12160"/>
      </w:tabs>
      <w:ind w:left="200" w:right="400" w:rightChars="400" w:hanging="200" w:hangingChars="200"/>
    </w:pPr>
  </w:style>
  <w:style w:type="character" w:customStyle="1" w:styleId="184">
    <w:name w:val="TOC 1 字符"/>
    <w:basedOn w:val="143"/>
    <w:link w:val="32"/>
    <w:qFormat/>
    <w:uiPriority w:val="39"/>
    <w:rPr>
      <w:rFonts w:ascii="Times New Roman" w:hAnsi="Times New Roman" w:eastAsia="宋体"/>
      <w:sz w:val="28"/>
      <w:szCs w:val="22"/>
      <w:lang w:eastAsia="en-US"/>
    </w:rPr>
  </w:style>
  <w:style w:type="character" w:customStyle="1" w:styleId="185">
    <w:name w:val="xw目录样式一级标题 字符"/>
    <w:basedOn w:val="184"/>
    <w:link w:val="183"/>
    <w:qFormat/>
    <w:uiPriority w:val="0"/>
    <w:rPr>
      <w:rFonts w:ascii="Times New Roman" w:hAnsi="Times New Roman" w:eastAsia="宋体"/>
      <w:sz w:val="28"/>
      <w:szCs w:val="22"/>
      <w:lang w:eastAsia="en-US"/>
    </w:rPr>
  </w:style>
  <w:style w:type="paragraph" w:customStyle="1" w:styleId="186">
    <w:name w:val="修订1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7">
    <w:name w:val="修订2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8">
    <w:name w:val="TOC 标题3"/>
    <w:basedOn w:val="3"/>
    <w:next w:val="1"/>
    <w:unhideWhenUsed/>
    <w:qFormat/>
    <w:uiPriority w:val="39"/>
    <w:pPr>
      <w:keepNext/>
      <w:keepLines/>
      <w:numPr>
        <w:numId w:val="0"/>
      </w:num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9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0">
    <w:name w:val="WPSOffice手动目录 2"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1">
    <w:name w:val="WPSOffice手动目录 3"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2">
    <w:name w:val="封面_编号密级版本"/>
    <w:basedOn w:val="1"/>
    <w:qFormat/>
    <w:uiPriority w:val="0"/>
    <w:pPr>
      <w:widowControl w:val="0"/>
      <w:tabs>
        <w:tab w:val="left" w:pos="6946"/>
      </w:tabs>
      <w:spacing w:line="600" w:lineRule="exact"/>
      <w:ind w:firstLine="0" w:firstLineChars="0"/>
      <w:jc w:val="both"/>
    </w:pPr>
    <w:rPr>
      <w:rFonts w:ascii="黑体" w:hAnsi="宋体" w:eastAsia="黑体" w:cs="宋体"/>
      <w:kern w:val="2"/>
      <w:sz w:val="32"/>
      <w:szCs w:val="20"/>
      <w:lang w:eastAsia="zh-CN"/>
    </w:rPr>
  </w:style>
  <w:style w:type="paragraph" w:customStyle="1" w:styleId="193">
    <w:name w:val="封面_项目文档统一标识"/>
    <w:basedOn w:val="1"/>
    <w:link w:val="194"/>
    <w:qFormat/>
    <w:uiPriority w:val="0"/>
    <w:pPr>
      <w:widowControl w:val="0"/>
      <w:adjustRightInd w:val="0"/>
      <w:spacing w:line="240" w:lineRule="auto"/>
      <w:ind w:firstLine="0" w:firstLineChars="0"/>
      <w:jc w:val="center"/>
    </w:pPr>
    <w:rPr>
      <w:rFonts w:ascii="宋体" w:hAnsi="宋体" w:cs="Times New Roman"/>
      <w:b/>
      <w:bCs/>
      <w:color w:val="FF0000"/>
      <w:kern w:val="2"/>
      <w:sz w:val="48"/>
      <w:szCs w:val="48"/>
      <w:lang w:eastAsia="zh-CN"/>
    </w:rPr>
  </w:style>
  <w:style w:type="character" w:customStyle="1" w:styleId="194">
    <w:name w:val="封面_项目文档统一标识 Char"/>
    <w:link w:val="193"/>
    <w:uiPriority w:val="0"/>
    <w:rPr>
      <w:rFonts w:ascii="宋体" w:hAnsi="宋体" w:eastAsia="宋体" w:cs="Times New Roman"/>
      <w:b/>
      <w:bCs/>
      <w:color w:val="FF0000"/>
      <w:kern w:val="2"/>
      <w:sz w:val="48"/>
      <w:szCs w:val="48"/>
    </w:rPr>
  </w:style>
  <w:style w:type="paragraph" w:customStyle="1" w:styleId="195">
    <w:name w:val="封面_文件名"/>
    <w:basedOn w:val="1"/>
    <w:link w:val="196"/>
    <w:qFormat/>
    <w:uiPriority w:val="0"/>
    <w:pPr>
      <w:widowControl w:val="0"/>
      <w:spacing w:line="800" w:lineRule="exact"/>
      <w:ind w:firstLine="0" w:firstLineChars="0"/>
      <w:jc w:val="center"/>
    </w:pPr>
    <w:rPr>
      <w:rFonts w:ascii="黑体" w:hAnsi="宋体" w:eastAsia="黑体" w:cs="宋体"/>
      <w:kern w:val="2"/>
      <w:sz w:val="52"/>
      <w:szCs w:val="20"/>
      <w:lang w:eastAsia="zh-CN"/>
    </w:rPr>
  </w:style>
  <w:style w:type="character" w:customStyle="1" w:styleId="196">
    <w:name w:val="封面_文件名 Char"/>
    <w:link w:val="195"/>
    <w:qFormat/>
    <w:uiPriority w:val="0"/>
    <w:rPr>
      <w:rFonts w:ascii="黑体" w:hAnsi="宋体" w:eastAsia="黑体" w:cs="宋体"/>
      <w:kern w:val="2"/>
      <w:sz w:val="52"/>
    </w:rPr>
  </w:style>
  <w:style w:type="paragraph" w:customStyle="1" w:styleId="197">
    <w:name w:val="封面_文件标识"/>
    <w:basedOn w:val="1"/>
    <w:link w:val="198"/>
    <w:qFormat/>
    <w:uiPriority w:val="0"/>
    <w:pPr>
      <w:widowControl w:val="0"/>
      <w:adjustRightInd w:val="0"/>
      <w:spacing w:line="800" w:lineRule="exact"/>
      <w:ind w:firstLine="0" w:firstLineChars="0"/>
      <w:jc w:val="center"/>
    </w:pPr>
    <w:rPr>
      <w:rFonts w:cs="Times New Roman"/>
      <w:kern w:val="2"/>
      <w:sz w:val="32"/>
      <w:szCs w:val="36"/>
      <w:lang w:eastAsia="zh-CN"/>
    </w:rPr>
  </w:style>
  <w:style w:type="character" w:customStyle="1" w:styleId="198">
    <w:name w:val="封面_文件标识 Char"/>
    <w:link w:val="197"/>
    <w:uiPriority w:val="0"/>
    <w:rPr>
      <w:rFonts w:ascii="Times New Roman" w:hAnsi="Times New Roman" w:eastAsia="宋体" w:cs="Times New Roman"/>
      <w:kern w:val="2"/>
      <w:sz w:val="32"/>
      <w:szCs w:val="36"/>
    </w:rPr>
  </w:style>
  <w:style w:type="paragraph" w:customStyle="1" w:styleId="199">
    <w:name w:val="封面_单位日期"/>
    <w:basedOn w:val="1"/>
    <w:link w:val="200"/>
    <w:qFormat/>
    <w:uiPriority w:val="0"/>
    <w:pPr>
      <w:widowControl w:val="0"/>
      <w:adjustRightInd w:val="0"/>
      <w:spacing w:line="300" w:lineRule="auto"/>
      <w:ind w:firstLine="0" w:firstLineChars="0"/>
      <w:jc w:val="center"/>
    </w:pPr>
    <w:rPr>
      <w:rFonts w:cs="Times New Roman"/>
      <w:b/>
      <w:kern w:val="2"/>
      <w:sz w:val="36"/>
      <w:szCs w:val="36"/>
      <w:lang w:eastAsia="zh-CN"/>
    </w:rPr>
  </w:style>
  <w:style w:type="character" w:customStyle="1" w:styleId="200">
    <w:name w:val="封面_单位日期 Char"/>
    <w:link w:val="199"/>
    <w:qFormat/>
    <w:uiPriority w:val="0"/>
    <w:rPr>
      <w:rFonts w:ascii="Times New Roman" w:hAnsi="Times New Roman" w:eastAsia="宋体" w:cs="Times New Roman"/>
      <w:b/>
      <w:kern w:val="2"/>
      <w:sz w:val="36"/>
      <w:szCs w:val="36"/>
    </w:rPr>
  </w:style>
  <w:style w:type="paragraph" w:customStyle="1" w:styleId="201">
    <w:name w:val="修改记录页_标题"/>
    <w:basedOn w:val="1"/>
    <w:autoRedefine/>
    <w:uiPriority w:val="0"/>
    <w:pPr>
      <w:widowControl w:val="0"/>
      <w:overflowPunct w:val="0"/>
      <w:spacing w:line="360" w:lineRule="atLeast"/>
      <w:ind w:firstLine="0" w:firstLineChars="0"/>
      <w:jc w:val="center"/>
    </w:pPr>
    <w:rPr>
      <w:rFonts w:ascii="宋体" w:hAnsi="宋体" w:eastAsia="黑体" w:cs="Times New Roman"/>
      <w:color w:val="000000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package" Target="embeddings/Document1.doc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Pages>70</Pages>
  <Words>11934</Words>
  <Characters>16663</Characters>
  <Lines>401</Lines>
  <Paragraphs>112</Paragraphs>
  <TotalTime>316</TotalTime>
  <ScaleCrop>false</ScaleCrop>
  <LinksUpToDate>false</LinksUpToDate>
  <CharactersWithSpaces>17769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有梦不觉夜昧长</cp:lastModifiedBy>
  <dcterms:modified xsi:type="dcterms:W3CDTF">2026-05-28T08:07:07Z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